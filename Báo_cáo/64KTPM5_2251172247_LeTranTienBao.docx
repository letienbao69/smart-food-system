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00"/>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BỘ GIÁO DỤC VÀ ĐÀO TẠO   BỘ NÔNG NGHIỆP VÀ MÔI TRƯỜNG</w:t>
      </w:r>
    </w:p>
    <w:p w14:paraId="00000002">
      <w:pPr>
        <w:spacing w:before="200"/>
        <w:jc w:val="center"/>
        <w:rPr>
          <w:b/>
          <w:bCs/>
          <w:sz w:val="28"/>
          <w:szCs w:val="28"/>
        </w:rPr>
      </w:pPr>
      <w:r>
        <w:rPr>
          <w:rFonts w:hint="default" w:ascii="Times New Roman" w:hAnsi="Times New Roman" w:cs="Times New Roman"/>
          <w:b/>
          <w:bCs/>
          <w:sz w:val="28"/>
          <w:szCs w:val="28"/>
          <w:rtl w:val="0"/>
        </w:rPr>
        <w:t>TRƯỜNG ĐẠI HỌC THỦY LỢI</w:t>
      </w:r>
    </w:p>
    <w:p w14:paraId="00000003">
      <w:pPr>
        <w:spacing w:before="200"/>
        <w:jc w:val="center"/>
        <w:rPr>
          <w:b/>
          <w:bCs/>
          <w:sz w:val="28"/>
          <w:szCs w:val="28"/>
        </w:rPr>
      </w:pPr>
    </w:p>
    <w:p w14:paraId="00000004">
      <w:pPr>
        <w:spacing w:before="200"/>
        <w:jc w:val="center"/>
        <w:rPr>
          <w:b/>
          <w:bCs/>
          <w:sz w:val="28"/>
          <w:szCs w:val="28"/>
        </w:rPr>
      </w:pPr>
      <w:r>
        <w:drawing>
          <wp:inline distT="0" distB="0" distL="0" distR="0">
            <wp:extent cx="2466975" cy="1675765"/>
            <wp:effectExtent l="0" t="0" r="0" b="0"/>
            <wp:docPr id="77" name="image58.png"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77" name="image58.png" descr="C:\Documents and Settings\USER1\Desktop\543px-Logo-hcmut_svg.png"/>
                    <pic:cNvPicPr preferRelativeResize="0"/>
                  </pic:nvPicPr>
                  <pic:blipFill>
                    <a:blip r:embed="rId12"/>
                    <a:srcRect/>
                    <a:stretch>
                      <a:fillRect/>
                    </a:stretch>
                  </pic:blipFill>
                  <pic:spPr>
                    <a:xfrm>
                      <a:off x="0" y="0"/>
                      <a:ext cx="2466975" cy="1675765"/>
                    </a:xfrm>
                    <a:prstGeom prst="rect">
                      <a:avLst/>
                    </a:prstGeom>
                  </pic:spPr>
                </pic:pic>
              </a:graphicData>
            </a:graphic>
          </wp:inline>
        </w:drawing>
      </w:r>
    </w:p>
    <w:p w14:paraId="00000005">
      <w:pPr>
        <w:spacing w:before="200"/>
        <w:jc w:val="center"/>
        <w:rPr>
          <w:b/>
          <w:bCs/>
          <w:sz w:val="28"/>
          <w:szCs w:val="28"/>
        </w:rPr>
      </w:pPr>
    </w:p>
    <w:p w14:paraId="00000006">
      <w:pPr>
        <w:spacing w:before="200"/>
        <w:jc w:val="center"/>
        <w:rPr>
          <w:rFonts w:hint="default" w:ascii="Times New Roman" w:hAnsi="Times New Roman" w:cs="Times New Roman"/>
          <w:sz w:val="28"/>
          <w:szCs w:val="28"/>
        </w:rPr>
      </w:pPr>
      <w:r>
        <w:rPr>
          <w:rFonts w:hint="default" w:ascii="Times New Roman" w:hAnsi="Times New Roman" w:cs="Times New Roman"/>
          <w:sz w:val="28"/>
          <w:szCs w:val="28"/>
          <w:rtl w:val="0"/>
        </w:rPr>
        <w:t>LÊ TRẦN TIẾN BẢO</w:t>
      </w:r>
    </w:p>
    <w:p w14:paraId="00000007">
      <w:pPr>
        <w:spacing w:before="200"/>
        <w:jc w:val="center"/>
        <w:rPr>
          <w:sz w:val="28"/>
          <w:szCs w:val="28"/>
        </w:rPr>
      </w:pPr>
    </w:p>
    <w:p w14:paraId="00000008">
      <w:pPr>
        <w:spacing w:before="200"/>
        <w:jc w:val="center"/>
        <w:rPr>
          <w:rFonts w:hint="default" w:ascii="Times New Roman" w:hAnsi="Times New Roman" w:cs="Times New Roman"/>
          <w:b/>
          <w:bCs/>
          <w:sz w:val="32"/>
          <w:szCs w:val="32"/>
        </w:rPr>
      </w:pPr>
      <w:r>
        <w:rPr>
          <w:rFonts w:hint="default" w:ascii="Times New Roman" w:hAnsi="Times New Roman" w:cs="Times New Roman"/>
          <w:b/>
          <w:bCs/>
          <w:sz w:val="32"/>
          <w:szCs w:val="32"/>
          <w:rtl w:val="0"/>
        </w:rPr>
        <w:t>XÂY DỰNG WEBSITE QUẢN LÝ ĐỒ ĂN CÓ TÍCH HỢP AI</w:t>
      </w:r>
    </w:p>
    <w:p w14:paraId="00000009">
      <w:pPr>
        <w:spacing w:before="200"/>
        <w:jc w:val="center"/>
        <w:rPr>
          <w:b/>
          <w:bCs/>
          <w:sz w:val="32"/>
          <w:szCs w:val="32"/>
        </w:rPr>
      </w:pPr>
    </w:p>
    <w:p w14:paraId="0000000A">
      <w:pPr>
        <w:spacing w:before="200"/>
        <w:jc w:val="center"/>
        <w:rPr>
          <w:b/>
          <w:bCs/>
          <w:sz w:val="32"/>
          <w:szCs w:val="32"/>
        </w:rPr>
      </w:pPr>
    </w:p>
    <w:p w14:paraId="0000000B">
      <w:pPr>
        <w:spacing w:before="200"/>
        <w:jc w:val="center"/>
        <w:rPr>
          <w:b/>
          <w:bCs/>
          <w:sz w:val="32"/>
          <w:szCs w:val="32"/>
        </w:rPr>
      </w:pPr>
    </w:p>
    <w:p w14:paraId="0000000C">
      <w:pPr>
        <w:spacing w:before="200"/>
        <w:jc w:val="center"/>
        <w:rPr>
          <w:rFonts w:hint="default" w:ascii="Times New Roman" w:hAnsi="Times New Roman" w:cs="Times New Roman"/>
          <w:sz w:val="28"/>
          <w:szCs w:val="28"/>
        </w:rPr>
      </w:pPr>
      <w:r>
        <w:rPr>
          <w:rFonts w:hint="default" w:ascii="Times New Roman" w:hAnsi="Times New Roman" w:cs="Times New Roman"/>
          <w:sz w:val="28"/>
          <w:szCs w:val="28"/>
          <w:rtl w:val="0"/>
        </w:rPr>
        <w:t>ĐỒ ÁN TỐT NGHIỆP</w:t>
      </w:r>
    </w:p>
    <w:p w14:paraId="0000000D">
      <w:pPr>
        <w:spacing w:before="200"/>
        <w:jc w:val="left"/>
        <w:rPr>
          <w:sz w:val="28"/>
          <w:szCs w:val="28"/>
        </w:rPr>
      </w:pPr>
    </w:p>
    <w:p w14:paraId="0000000E">
      <w:pPr>
        <w:spacing w:before="200"/>
        <w:jc w:val="center"/>
        <w:rPr>
          <w:sz w:val="28"/>
          <w:szCs w:val="28"/>
        </w:rPr>
      </w:pPr>
    </w:p>
    <w:p w14:paraId="5DB96B51">
      <w:pPr>
        <w:spacing w:before="200"/>
        <w:jc w:val="center"/>
        <w:rPr>
          <w:sz w:val="28"/>
          <w:szCs w:val="28"/>
          <w:rtl w:val="0"/>
        </w:rPr>
      </w:pPr>
    </w:p>
    <w:p w14:paraId="6BA8F922">
      <w:pPr>
        <w:spacing w:before="200"/>
        <w:jc w:val="center"/>
        <w:rPr>
          <w:rFonts w:hint="default" w:ascii="Times New Roman" w:hAnsi="Times New Roman" w:cs="Times New Roman"/>
          <w:sz w:val="28"/>
          <w:szCs w:val="28"/>
          <w:rtl w:val="0"/>
        </w:rPr>
      </w:pPr>
      <w:r>
        <w:rPr>
          <w:rFonts w:hint="default" w:ascii="Times New Roman" w:hAnsi="Times New Roman" w:cs="Times New Roman"/>
          <w:sz w:val="28"/>
          <w:szCs w:val="28"/>
          <w:rtl w:val="0"/>
        </w:rPr>
        <w:t>HÀ NỘI, NĂM 2026</w:t>
      </w:r>
    </w:p>
    <w:tbl>
      <w:tblPr>
        <w:tblStyle w:val="17"/>
        <w:tblW w:w="921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15" w:type="dxa"/>
          <w:bottom w:w="0" w:type="dxa"/>
          <w:right w:w="115" w:type="dxa"/>
        </w:tblCellMar>
      </w:tblPr>
      <w:tblGrid>
        <w:gridCol w:w="3969"/>
        <w:gridCol w:w="5245"/>
      </w:tblGrid>
      <w:tr w14:paraId="3FA10D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p w14:paraId="00000010">
            <w:pPr>
              <w:spacing w:before="200"/>
              <w:jc w:val="center"/>
              <w:rPr>
                <w:b/>
                <w:bCs/>
                <w:smallCaps/>
                <w:sz w:val="28"/>
                <w:szCs w:val="28"/>
              </w:rPr>
            </w:pPr>
            <w:bookmarkStart w:id="0" w:name="_gtg86y7o3ysu" w:colFirst="0" w:colLast="0"/>
            <w:bookmarkEnd w:id="0"/>
            <w:r>
              <w:rPr>
                <w:b/>
                <w:bCs/>
                <w:smallCaps/>
                <w:sz w:val="28"/>
                <w:szCs w:val="28"/>
                <w:rtl w:val="0"/>
              </w:rPr>
              <w:t>BỘ GIÁO DỤC VÀ ĐÀO TẠO</w:t>
            </w:r>
          </w:p>
        </w:tc>
        <w:tc>
          <w:p w14:paraId="00000011">
            <w:pPr>
              <w:spacing w:before="200"/>
              <w:jc w:val="center"/>
              <w:rPr>
                <w:b/>
                <w:bCs/>
                <w:smallCaps/>
                <w:sz w:val="28"/>
                <w:szCs w:val="28"/>
              </w:rPr>
            </w:pPr>
            <w:r>
              <w:rPr>
                <w:b/>
                <w:bCs/>
                <w:smallCaps/>
                <w:sz w:val="28"/>
                <w:szCs w:val="28"/>
                <w:rtl w:val="0"/>
              </w:rPr>
              <w:t>BỘ NÔNG NGHIỆP VÀ MÔI TRƯỜNG</w:t>
            </w:r>
          </w:p>
        </w:tc>
      </w:tr>
    </w:tbl>
    <w:p w14:paraId="00000012">
      <w:pPr>
        <w:spacing w:before="200" w:after="240"/>
        <w:jc w:val="center"/>
        <w:rPr>
          <w:rFonts w:hint="default" w:ascii="Times New Roman" w:hAnsi="Times New Roman" w:cs="Times New Roman"/>
          <w:b/>
          <w:bCs/>
          <w:smallCaps/>
          <w:sz w:val="28"/>
          <w:szCs w:val="28"/>
        </w:rPr>
      </w:pPr>
      <w:r>
        <w:rPr>
          <w:rFonts w:hint="default" w:ascii="Times New Roman" w:hAnsi="Times New Roman" w:cs="Times New Roman"/>
          <w:b/>
          <w:bCs/>
          <w:smallCaps/>
          <w:sz w:val="28"/>
          <w:szCs w:val="28"/>
          <w:rtl w:val="0"/>
        </w:rPr>
        <w:t>TRƯỜNG ĐẠI HỌC THỦY LỢI</w:t>
      </w:r>
    </w:p>
    <w:p w14:paraId="00000013">
      <w:pPr>
        <w:spacing w:before="200"/>
        <w:jc w:val="both"/>
      </w:pPr>
    </w:p>
    <w:p w14:paraId="00000014">
      <w:pPr>
        <w:spacing w:before="200"/>
        <w:jc w:val="center"/>
        <w:rPr>
          <w:sz w:val="28"/>
          <w:szCs w:val="28"/>
        </w:rPr>
      </w:pPr>
    </w:p>
    <w:p w14:paraId="00000015">
      <w:pPr>
        <w:spacing w:before="200"/>
        <w:jc w:val="center"/>
        <w:rPr>
          <w:rFonts w:hint="default" w:ascii="Times New Roman" w:hAnsi="Times New Roman" w:cs="Times New Roman"/>
          <w:sz w:val="28"/>
          <w:szCs w:val="28"/>
        </w:rPr>
      </w:pPr>
      <w:r>
        <w:rPr>
          <w:rFonts w:hint="default" w:ascii="Times New Roman" w:hAnsi="Times New Roman" w:cs="Times New Roman"/>
          <w:sz w:val="28"/>
          <w:szCs w:val="28"/>
          <w:rtl w:val="0"/>
        </w:rPr>
        <w:t>LÊ TRẦN TIẾN BẢO</w:t>
      </w:r>
    </w:p>
    <w:p w14:paraId="00000016">
      <w:pPr>
        <w:spacing w:before="200"/>
        <w:jc w:val="both"/>
      </w:pPr>
    </w:p>
    <w:p w14:paraId="00000017">
      <w:pPr>
        <w:spacing w:before="200"/>
        <w:jc w:val="both"/>
      </w:pPr>
    </w:p>
    <w:p w14:paraId="00000018">
      <w:pPr>
        <w:spacing w:before="200"/>
        <w:jc w:val="center"/>
        <w:rPr>
          <w:rFonts w:hint="default" w:ascii="Times New Roman" w:hAnsi="Times New Roman" w:cs="Times New Roman"/>
          <w:b/>
          <w:bCs/>
          <w:smallCaps/>
          <w:sz w:val="32"/>
          <w:szCs w:val="32"/>
        </w:rPr>
      </w:pPr>
      <w:r>
        <w:rPr>
          <w:rFonts w:hint="default" w:ascii="Times New Roman" w:hAnsi="Times New Roman" w:cs="Times New Roman"/>
          <w:b/>
          <w:bCs/>
          <w:sz w:val="32"/>
          <w:szCs w:val="32"/>
          <w:rtl w:val="0"/>
        </w:rPr>
        <w:t>XÂY DỰNG WEBSITE QUẢN LÝ ĐỒ ĂN CÓ TÍCH HỢP AI</w:t>
      </w:r>
    </w:p>
    <w:p w14:paraId="00000019">
      <w:pPr>
        <w:tabs>
          <w:tab w:val="center" w:pos="1134"/>
          <w:tab w:val="center" w:pos="5670"/>
        </w:tabs>
        <w:spacing w:before="200"/>
        <w:jc w:val="center"/>
        <w:rPr>
          <w:b/>
          <w:bCs/>
          <w:smallCaps/>
        </w:rPr>
      </w:pPr>
    </w:p>
    <w:p w14:paraId="0000001A">
      <w:pPr>
        <w:tabs>
          <w:tab w:val="center" w:pos="1134"/>
          <w:tab w:val="center" w:pos="5670"/>
        </w:tabs>
        <w:spacing w:before="200"/>
        <w:jc w:val="center"/>
        <w:rPr>
          <w:b/>
          <w:bCs/>
          <w:smallCaps/>
        </w:rPr>
      </w:pPr>
    </w:p>
    <w:p w14:paraId="0000001B">
      <w:pPr>
        <w:tabs>
          <w:tab w:val="center" w:pos="1134"/>
          <w:tab w:val="center" w:pos="5670"/>
        </w:tabs>
        <w:spacing w:before="200"/>
        <w:jc w:val="center"/>
        <w:rPr>
          <w:b/>
          <w:bCs/>
          <w:smallCaps/>
        </w:rPr>
      </w:pPr>
    </w:p>
    <w:p w14:paraId="0000001C">
      <w:pPr>
        <w:spacing w:before="200"/>
        <w:jc w:val="both"/>
      </w:pPr>
    </w:p>
    <w:p w14:paraId="0000001D">
      <w:pPr>
        <w:spacing w:before="200"/>
        <w:jc w:val="both"/>
      </w:pPr>
    </w:p>
    <w:tbl>
      <w:tblPr>
        <w:tblStyle w:val="18"/>
        <w:tblW w:w="8964" w:type="dxa"/>
        <w:tblInd w:w="0" w:type="dxa"/>
        <w:tblLayout w:type="fixed"/>
        <w:tblCellMar>
          <w:top w:w="0" w:type="dxa"/>
          <w:left w:w="115" w:type="dxa"/>
          <w:bottom w:w="0" w:type="dxa"/>
          <w:right w:w="115" w:type="dxa"/>
        </w:tblCellMar>
      </w:tblPr>
      <w:tblGrid>
        <w:gridCol w:w="3686"/>
        <w:gridCol w:w="5278"/>
      </w:tblGrid>
      <w:tr w14:paraId="26C59755">
        <w:tc>
          <w:p w14:paraId="0000001E">
            <w:pPr>
              <w:spacing w:before="200"/>
              <w:jc w:val="right"/>
              <w:rPr>
                <w:sz w:val="28"/>
                <w:szCs w:val="28"/>
              </w:rPr>
            </w:pPr>
            <w:r>
              <w:rPr>
                <w:rFonts w:hint="default" w:ascii="Times New Roman" w:hAnsi="Times New Roman" w:cs="Times New Roman"/>
                <w:sz w:val="28"/>
                <w:szCs w:val="28"/>
                <w:rtl w:val="0"/>
              </w:rPr>
              <w:t>Ngành:</w:t>
            </w:r>
          </w:p>
        </w:tc>
        <w:tc>
          <w:p w14:paraId="0000001F">
            <w:pPr>
              <w:spacing w:before="200"/>
              <w:jc w:val="both"/>
              <w:rPr>
                <w:sz w:val="28"/>
                <w:szCs w:val="28"/>
              </w:rPr>
            </w:pPr>
            <w:r>
              <w:rPr>
                <w:rFonts w:hint="default" w:ascii="Times New Roman" w:hAnsi="Times New Roman" w:cs="Times New Roman"/>
                <w:sz w:val="28"/>
                <w:szCs w:val="28"/>
                <w:rtl w:val="0"/>
              </w:rPr>
              <w:t>Kỹ thuật phần mềm</w:t>
            </w:r>
          </w:p>
        </w:tc>
      </w:tr>
      <w:tr w14:paraId="7BFEC5BB">
        <w:tblPrEx>
          <w:tblCellMar>
            <w:top w:w="0" w:type="dxa"/>
            <w:left w:w="115" w:type="dxa"/>
            <w:bottom w:w="0" w:type="dxa"/>
            <w:right w:w="115" w:type="dxa"/>
          </w:tblCellMar>
        </w:tblPrEx>
        <w:tc>
          <w:p w14:paraId="00000020">
            <w:pPr>
              <w:spacing w:before="200"/>
              <w:jc w:val="right"/>
              <w:rPr>
                <w:sz w:val="28"/>
                <w:szCs w:val="28"/>
              </w:rPr>
            </w:pPr>
            <w:r>
              <w:rPr>
                <w:rFonts w:hint="default" w:ascii="Times New Roman" w:hAnsi="Times New Roman" w:cs="Times New Roman"/>
                <w:sz w:val="28"/>
                <w:szCs w:val="28"/>
                <w:rtl w:val="0"/>
              </w:rPr>
              <w:t>Mã số:</w:t>
            </w:r>
          </w:p>
        </w:tc>
        <w:tc>
          <w:p w14:paraId="00000021">
            <w:pPr>
              <w:spacing w:before="200"/>
              <w:jc w:val="both"/>
              <w:rPr>
                <w:rFonts w:hint="default"/>
                <w:sz w:val="28"/>
                <w:szCs w:val="28"/>
                <w:lang w:val="en-US"/>
              </w:rPr>
            </w:pPr>
            <w:r>
              <w:rPr>
                <w:rFonts w:hint="default"/>
                <w:sz w:val="28"/>
                <w:szCs w:val="28"/>
                <w:lang w:val="en-US"/>
              </w:rPr>
              <w:t>7480103</w:t>
            </w:r>
          </w:p>
        </w:tc>
      </w:tr>
    </w:tbl>
    <w:p w14:paraId="00000022">
      <w:pPr>
        <w:spacing w:before="200"/>
        <w:jc w:val="both"/>
        <w:rPr>
          <w:sz w:val="28"/>
          <w:szCs w:val="28"/>
        </w:rPr>
      </w:pPr>
    </w:p>
    <w:tbl>
      <w:tblPr>
        <w:tblStyle w:val="19"/>
        <w:tblW w:w="896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15" w:type="dxa"/>
          <w:bottom w:w="0" w:type="dxa"/>
          <w:right w:w="115" w:type="dxa"/>
        </w:tblCellMar>
      </w:tblPr>
      <w:tblGrid>
        <w:gridCol w:w="4434"/>
        <w:gridCol w:w="4530"/>
      </w:tblGrid>
      <w:tr w14:paraId="4E0374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p w14:paraId="00000023">
            <w:pPr>
              <w:spacing w:before="200"/>
              <w:jc w:val="right"/>
              <w:rPr>
                <w:rFonts w:hint="default" w:ascii="Times New Roman" w:hAnsi="Times New Roman" w:cs="Times New Roman"/>
                <w:sz w:val="28"/>
                <w:szCs w:val="28"/>
              </w:rPr>
            </w:pPr>
            <w:r>
              <w:rPr>
                <w:rFonts w:hint="default" w:ascii="Times New Roman" w:hAnsi="Times New Roman" w:cs="Times New Roman"/>
                <w:sz w:val="28"/>
                <w:szCs w:val="28"/>
                <w:rtl w:val="0"/>
              </w:rPr>
              <w:t xml:space="preserve">NGƯỜI HƯỚNG DẪN: </w:t>
            </w:r>
          </w:p>
        </w:tc>
        <w:tc>
          <w:p w14:paraId="00000024">
            <w:pPr>
              <w:spacing w:before="200"/>
              <w:jc w:val="both"/>
              <w:rPr>
                <w:rFonts w:hint="default" w:ascii="Times New Roman" w:hAnsi="Times New Roman" w:cs="Times New Roman"/>
                <w:sz w:val="28"/>
                <w:szCs w:val="28"/>
              </w:rPr>
            </w:pPr>
            <w:r>
              <w:rPr>
                <w:rFonts w:hint="default" w:ascii="Times New Roman" w:hAnsi="Times New Roman" w:cs="Times New Roman"/>
                <w:sz w:val="28"/>
                <w:szCs w:val="28"/>
                <w:rtl w:val="0"/>
              </w:rPr>
              <w:t>ThS. Trần Thị Cẩm Giang</w:t>
            </w:r>
          </w:p>
        </w:tc>
      </w:tr>
    </w:tbl>
    <w:p w14:paraId="7C3241AA">
      <w:pPr>
        <w:spacing w:before="200"/>
        <w:jc w:val="center"/>
        <w:rPr>
          <w:rFonts w:hint="default" w:ascii="Times New Roman" w:hAnsi="Times New Roman" w:cs="Times New Roman"/>
          <w:sz w:val="28"/>
          <w:szCs w:val="28"/>
          <w:rtl w:val="0"/>
        </w:rPr>
      </w:pPr>
    </w:p>
    <w:p w14:paraId="5E62171E">
      <w:pPr>
        <w:spacing w:before="200"/>
        <w:jc w:val="center"/>
        <w:rPr>
          <w:rFonts w:hint="default" w:ascii="Times New Roman" w:hAnsi="Times New Roman" w:cs="Times New Roman"/>
          <w:sz w:val="28"/>
          <w:szCs w:val="28"/>
          <w:rtl w:val="0"/>
        </w:rPr>
      </w:pPr>
    </w:p>
    <w:p w14:paraId="00000027">
      <w:pPr>
        <w:spacing w:before="200"/>
        <w:jc w:val="center"/>
        <w:rPr>
          <w:rFonts w:hint="default" w:ascii="Times New Roman" w:hAnsi="Times New Roman" w:cs="Times New Roman"/>
          <w:sz w:val="30"/>
          <w:szCs w:val="30"/>
        </w:rPr>
      </w:pPr>
      <w:r>
        <w:rPr>
          <w:rFonts w:hint="default" w:ascii="Times New Roman" w:hAnsi="Times New Roman" w:cs="Times New Roman"/>
          <w:sz w:val="28"/>
          <w:szCs w:val="28"/>
          <w:rtl w:val="0"/>
        </w:rPr>
        <w:t>HÀ NỘI, NĂM 2026</w:t>
      </w:r>
    </w:p>
    <w:p w14:paraId="46ED1527">
      <w:pPr>
        <w:spacing w:after="200"/>
        <w:jc w:val="center"/>
      </w:pPr>
      <w:r>
        <w:br w:type="page"/>
      </w:r>
      <w:r>
        <w:rPr>
          <w:rFonts w:hint="default" w:ascii="Times New Roman" w:hAnsi="Times New Roman" w:cs="Times New Roman"/>
          <w:b/>
        </w:rPr>
        <w:t>GÁY BÌA ĐỒ ÁN TỐT NGHIỆP, KHÓA LUẬN TỐT NGHIỆP</w:t>
      </w:r>
    </w:p>
    <w:p w14:paraId="484B19F1">
      <w:pPr>
        <w:jc w:val="center"/>
      </w:pPr>
      <w:r>
        <mc:AlternateContent>
          <mc:Choice Requires="wps">
            <w:drawing>
              <wp:anchor distT="0" distB="0" distL="114300" distR="114300" simplePos="0" relativeHeight="251660288" behindDoc="0" locked="0" layoutInCell="1" allowOverlap="1">
                <wp:simplePos x="0" y="0"/>
                <wp:positionH relativeFrom="column">
                  <wp:posOffset>2577465</wp:posOffset>
                </wp:positionH>
                <wp:positionV relativeFrom="line">
                  <wp:posOffset>128905</wp:posOffset>
                </wp:positionV>
                <wp:extent cx="657225" cy="8667750"/>
                <wp:effectExtent l="5715" t="5080" r="13335" b="13970"/>
                <wp:wrapNone/>
                <wp:docPr id="90" name="Text Box 5"/>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ln>
                      </wps:spPr>
                      <wps:txbx>
                        <w:txbxContent>
                          <w:p w14:paraId="2612F374">
                            <w:pPr>
                              <w:spacing w:before="240" w:line="240" w:lineRule="auto"/>
                              <w:jc w:val="center"/>
                              <w:rPr>
                                <w:b/>
                              </w:rPr>
                            </w:pPr>
                            <w:r>
                              <w:rPr>
                                <w:rFonts w:hint="default" w:ascii="Times New Roman" w:hAnsi="Times New Roman" w:cs="Times New Roman"/>
                                <w:b/>
                              </w:rPr>
                              <w:t>HỌ VÀ TÊN</w:t>
                            </w:r>
                            <w:r>
                              <w:rPr>
                                <w:rFonts w:hint="default" w:ascii="Times New Roman" w:hAnsi="Times New Roman" w:cs="Times New Roman"/>
                                <w:b/>
                                <w:lang w:val="en-US"/>
                              </w:rPr>
                              <w:t>: LÊ TRẦN TIẾN BẢO</w:t>
                            </w:r>
                            <w:r>
                              <w:rPr>
                                <w:rFonts w:hint="default" w:ascii="Times New Roman" w:hAnsi="Times New Roman" w:cs="Times New Roman"/>
                                <w:b/>
                              </w:rPr>
                              <w:t xml:space="preserve">                                 ĐỒ ÁN/KL TỐT NGHIỆP                </w:t>
                            </w:r>
                            <w:r>
                              <w:rPr>
                                <w:rFonts w:hint="default" w:ascii="Times New Roman" w:hAnsi="Times New Roman" w:cs="Times New Roman"/>
                                <w:b/>
                                <w:lang w:val="en-US"/>
                              </w:rPr>
                              <w:t xml:space="preserve">       </w:t>
                            </w:r>
                            <w:r>
                              <w:rPr>
                                <w:rFonts w:hint="default" w:ascii="Times New Roman" w:hAnsi="Times New Roman" w:cs="Times New Roman"/>
                                <w:b/>
                              </w:rPr>
                              <w:t xml:space="preserve"> HÀ NỘI, NĂM</w:t>
                            </w:r>
                            <w:r>
                              <w:rPr>
                                <w:rFonts w:hint="default" w:ascii="Times New Roman" w:hAnsi="Times New Roman" w:cs="Times New Roman"/>
                                <w:b/>
                                <w:lang w:val="en-US"/>
                              </w:rPr>
                              <w:t>: 2026</w:t>
                            </w:r>
                          </w:p>
                        </w:txbxContent>
                      </wps:txbx>
                      <wps:bodyPr rot="0" vert="vert" wrap="square" lIns="91440" tIns="45720" rIns="91440" bIns="45720" anchor="t" anchorCtr="0" upright="1">
                        <a:noAutofit/>
                      </wps:bodyPr>
                    </wps:wsp>
                  </a:graphicData>
                </a:graphic>
              </wp:anchor>
            </w:drawing>
          </mc:Choice>
          <mc:Fallback>
            <w:pict>
              <v:shape id="Text Box 5" o:spid="_x0000_s1026" o:spt="202" type="#_x0000_t202" style="position:absolute;left:0pt;margin-left:202.95pt;margin-top:10.15pt;height:682.5pt;width:51.75pt;mso-position-vertical-relative:line;z-index:251660288;mso-width-relative:page;mso-height-relative:page;" fillcolor="#FFFFFF" filled="t" stroked="t" coordsize="21600,21600" o:gfxdata="UEsDBAoAAAAAAIdO4kAAAAAAAAAAAAAAAAAEAAAAZHJzL1BLAwQUAAAACACHTuJAGU2Mi9sAAAAL AQAADwAAAGRycy9kb3ducmV2LnhtbE2PwW7CMBBE75X6D9ZW6q3YkKQiIQ5CRa1QJQ6lFWcTL3Fo bEexgfTvuz3R42qeZt6Wy9F27IJDaL2TMJ0IYOhqr1vXSPj6fH2aAwtROa0671DCDwZYVvd3pSq0 v7oPvOxiw6jEhUJJMDH2BeehNmhVmPgeHWVHP1gV6Rwargd1pXLb8ZkQz9yq1tGCUT2+GKy/d2cr 4W2/7d/H42rN0/1GmNMmX63TrZSPD1OxABZxjDcY/vRJHSpyOviz04F1ElKR5YRKmIkEGAGZyFNg ByKTeZYAr0r+/4fqF1BLAwQUAAAACACHTuJA6jsKCSwCAACHBAAADgAAAGRycy9lMm9Eb2MueG1s rVTbbtswDH0fsH8Q9L44CXJpjTpFlyDDgG4d0O4DZFm2hUmiJimx8/ejZDcLsmHow/wgiBJ1eHhI +u6+14ochfMSTEFnkyklwnCopGkK+v1l/+GGEh+YqZgCIwp6Ep7eb96/u+tsLubQgqqEIwhifN7Z grYh2DzLPG+FZn4CVhi8rMFpFtB0TVY51iG6Vtl8Ol1lHbjKOuDCezzdDZd0RHRvAYS6llzsgB+0 MGFAdUKxgCn5VlpPN4ltXQsenurai0BUQTHTkFYMgvsyrtnmjuWNY7aVfKTA3kLhKifNpMGgZ6gd C4wcnPwDSkvuwEMdJhx0NiSSFMEsZtMrbZ5bZkXKBaX29iy6/3+w/OvxmyOyKugtSmKYxoq/iD6Q j9CTZZSnsz5Hr2eLfqHHY2yalKq3j8B/eGJg2zLTiAfnoGsFq5DeLL7MLp4OOD6ClN0XqDAMOwRI QH3tdNQO1SCIjjxO59JEKhwPV8v1fL6khOPVzWq1Xi9T7TKWv762zodPAjSJm4I6LH1CZ8dHHyIb lr+6xGAelKz2UqlkuKbcKkeODNtkn76UwJWbMqRDoZZI5N8Q0/T9DULLgNOjpMY0Lp2UGfWKEg1i hb7sR/1LqE6onIOhf3F6cRNXSjrs3YL6nwfmBCXqs0H1b2eLRWz2ZCxQOTTc5U15ecMMbwFHAsGG 7TYMA3KwTjYtRhrqbeABK1bLJGYs7cBq5I39mTQeZykOwKWdvH7/Pza/AFBLAwQKAAAAAACHTuJA AAAAAAAAAAAAAAAABgAAAF9yZWxzL1BLAwQUAAAACACHTuJAihRmPNEAAACUAQAACwAAAF9yZWxz Ly5yZWxzpZDBasMwDIbvg72D0X1xmsMYo04vo9Br6R7A2IpjGltGMtn69vMOg2X0tqN+oe8T//7w mRa1IkukbGDX9aAwO/IxBwPvl+PTCyipNnu7UEYDNxQ4jI8P+zMutrYjmWMR1ShZDMy1lletxc2Y rHRUMLfNRJxsbSMHXay72oB66Ptnzb8ZMG6Y6uQN8MkPoC630sx/2Ck6JqGpdo6SpmmK7h5VB7Zl ju7INuEbuUazHLAa8CwaB2pZ134EfV+/+6fe00c+47rVfoeM649Xb7ocvwBQSwMEFAAAAAgAh07i QH7m5SD3AAAA4QEAABMAAABbQ29udGVudF9UeXBlc10ueG1slZFBTsMwEEX3SNzB8hYlTrtACCXp grRLQKgcYGRPEotkbHlMaG+Pk7YbRJFY2jP/vye73BzGQUwY2Dqq5CovpEDSzljqKvm+32UPUnAE MjA4wkoekeWmvr0p90ePLFKauJJ9jP5RKdY9jsC580hp0rowQkzH0CkP+gM6VOuiuFfaUUSKWZw7 ZF022MLnEMX2kK5PJgEHluLptDizKgneD1ZDTKZqIvODkp0JeUouO9xbz3dJQ6pfCfPkOuCce0lP E6xB8QohPsOYNJQJrIz7ooBT/nfJbDly5trWasybwE2KveF0sbrWjmvXOP3f8u2SunSr5YPqb1BL AQIUABQAAAAIAIdO4kB+5uUg9wAAAOEBAAATAAAAAAAAAAEAIAAAAKAEAABbQ29udGVudF9UeXBl c10ueG1sUEsBAhQACgAAAAAAh07iQAAAAAAAAAAAAAAAAAYAAAAAAAAAAAAQAAAAggMAAF9yZWxz L1BLAQIUABQAAAAIAIdO4kCKFGY80QAAAJQBAAALAAAAAAAAAAEAIAAAAKYDAABfcmVscy8ucmVs c1BLAQIUAAoAAAAAAIdO4kAAAAAAAAAAAAAAAAAEAAAAAAAAAAAAEAAAAAAAAABkcnMvUEsBAhQA FAAAAAgAh07iQBlNjIvbAAAACwEAAA8AAAAAAAAAAQAgAAAAIgAAAGRycy9kb3ducmV2LnhtbFBL AQIUABQAAAAIAIdO4kDqOwoJLAIAAIcEAAAOAAAAAAAAAAEAIAAAACoBAABkcnMvZTJvRG9jLnht bFBLBQYAAAAABgAGAFkBAADIBQAAAAA= ">
                <v:fill on="t" focussize="0,0"/>
                <v:stroke color="#000000" miterlimit="8" joinstyle="miter"/>
                <v:imagedata o:title=""/>
                <o:lock v:ext="edit" aspectratio="f"/>
                <v:textbox style="layout-flow:vertical;">
                  <w:txbxContent>
                    <w:p w14:paraId="2612F374">
                      <w:pPr>
                        <w:spacing w:before="240" w:line="240" w:lineRule="auto"/>
                        <w:jc w:val="center"/>
                        <w:rPr>
                          <w:b/>
                        </w:rPr>
                      </w:pPr>
                      <w:r>
                        <w:rPr>
                          <w:rFonts w:hint="default" w:ascii="Times New Roman" w:hAnsi="Times New Roman" w:cs="Times New Roman"/>
                          <w:b/>
                        </w:rPr>
                        <w:t>HỌ VÀ TÊN</w:t>
                      </w:r>
                      <w:r>
                        <w:rPr>
                          <w:rFonts w:hint="default" w:ascii="Times New Roman" w:hAnsi="Times New Roman" w:cs="Times New Roman"/>
                          <w:b/>
                          <w:lang w:val="en-US"/>
                        </w:rPr>
                        <w:t>: LÊ TRẦN TIẾN BẢO</w:t>
                      </w:r>
                      <w:r>
                        <w:rPr>
                          <w:rFonts w:hint="default" w:ascii="Times New Roman" w:hAnsi="Times New Roman" w:cs="Times New Roman"/>
                          <w:b/>
                        </w:rPr>
                        <w:t xml:space="preserve">                                 ĐỒ ÁN/KL TỐT NGHIỆP                </w:t>
                      </w:r>
                      <w:r>
                        <w:rPr>
                          <w:rFonts w:hint="default" w:ascii="Times New Roman" w:hAnsi="Times New Roman" w:cs="Times New Roman"/>
                          <w:b/>
                          <w:lang w:val="en-US"/>
                        </w:rPr>
                        <w:t xml:space="preserve">       </w:t>
                      </w:r>
                      <w:r>
                        <w:rPr>
                          <w:rFonts w:hint="default" w:ascii="Times New Roman" w:hAnsi="Times New Roman" w:cs="Times New Roman"/>
                          <w:b/>
                        </w:rPr>
                        <w:t xml:space="preserve"> HÀ NỘI, NĂM</w:t>
                      </w:r>
                      <w:r>
                        <w:rPr>
                          <w:rFonts w:hint="default" w:ascii="Times New Roman" w:hAnsi="Times New Roman" w:cs="Times New Roman"/>
                          <w:b/>
                          <w:lang w:val="en-US"/>
                        </w:rPr>
                        <w:t>: 2026</w:t>
                      </w:r>
                    </w:p>
                  </w:txbxContent>
                </v:textbox>
              </v:shape>
            </w:pict>
          </mc:Fallback>
        </mc:AlternateContent>
      </w:r>
    </w:p>
    <w:p w14:paraId="24846EFB">
      <w:pPr>
        <w:spacing w:after="200"/>
        <w:rPr>
          <w:b/>
          <w:caps/>
          <w:sz w:val="28"/>
          <w:szCs w:val="28"/>
        </w:rPr>
      </w:pPr>
    </w:p>
    <w:p w14:paraId="5408F38C">
      <w:pPr>
        <w:spacing w:after="200"/>
        <w:rPr>
          <w:b/>
          <w:caps/>
          <w:sz w:val="28"/>
          <w:szCs w:val="28"/>
        </w:rPr>
      </w:pPr>
      <w:r>
        <w:br w:type="page"/>
      </w:r>
    </w:p>
    <w:p w14:paraId="2C76C101">
      <w:pPr>
        <w:jc w:val="center"/>
      </w:pPr>
    </w:p>
    <w:tbl>
      <w:tblPr>
        <w:tblStyle w:val="9"/>
        <w:tblW w:w="9243" w:type="dxa"/>
        <w:tblInd w:w="108" w:type="dxa"/>
        <w:tblBorders>
          <w:top w:val="dotted" w:color="0000FF" w:sz="4" w:space="0"/>
          <w:left w:val="dotted" w:color="0000FF" w:sz="4" w:space="0"/>
          <w:bottom w:val="dotted" w:color="0000FF" w:sz="4" w:space="0"/>
          <w:right w:val="dotted" w:color="0000FF" w:sz="4" w:space="0"/>
          <w:insideH w:val="none" w:color="auto" w:sz="0" w:space="0"/>
          <w:insideV w:val="none" w:color="auto" w:sz="0" w:space="0"/>
        </w:tblBorders>
        <w:tblLayout w:type="fixed"/>
        <w:tblCellMar>
          <w:top w:w="0" w:type="dxa"/>
          <w:left w:w="108" w:type="dxa"/>
          <w:bottom w:w="0" w:type="dxa"/>
          <w:right w:w="108" w:type="dxa"/>
        </w:tblCellMar>
      </w:tblPr>
      <w:tblGrid>
        <w:gridCol w:w="3402"/>
        <w:gridCol w:w="5841"/>
      </w:tblGrid>
      <w:tr w14:paraId="31049E24">
        <w:tblPrEx>
          <w:tblBorders>
            <w:top w:val="dotted" w:color="0000FF" w:sz="4" w:space="0"/>
            <w:left w:val="dotted" w:color="0000FF" w:sz="4" w:space="0"/>
            <w:bottom w:val="dotted" w:color="0000FF" w:sz="4" w:space="0"/>
            <w:right w:val="dotted" w:color="0000FF" w:sz="4" w:space="0"/>
            <w:insideH w:val="none" w:color="auto" w:sz="0" w:space="0"/>
            <w:insideV w:val="none" w:color="auto" w:sz="0" w:space="0"/>
          </w:tblBorders>
          <w:tblCellMar>
            <w:top w:w="0" w:type="dxa"/>
            <w:left w:w="108" w:type="dxa"/>
            <w:bottom w:w="0" w:type="dxa"/>
            <w:right w:w="108" w:type="dxa"/>
          </w:tblCellMar>
        </w:tblPrEx>
        <w:trPr>
          <w:trHeight w:val="1688" w:hRule="atLeast"/>
        </w:trPr>
        <w:tc>
          <w:tcPr>
            <w:tcW w:w="3402" w:type="dxa"/>
            <w:tcBorders>
              <w:top w:val="dotted" w:color="0000FF" w:sz="4" w:space="0"/>
              <w:left w:val="dotted" w:color="0000FF" w:sz="4" w:space="0"/>
              <w:bottom w:val="dotted" w:color="0000FF" w:sz="4" w:space="0"/>
              <w:right w:val="single" w:color="auto" w:sz="4" w:space="0"/>
            </w:tcBorders>
            <w:shd w:val="pct15" w:color="auto" w:fill="FFFFFF"/>
          </w:tcPr>
          <w:p w14:paraId="03886F5D">
            <w:pPr>
              <w:spacing w:before="0" w:line="276" w:lineRule="auto"/>
              <w:rPr>
                <w:rFonts w:eastAsia="Times New Roman" w:cs="Times New Roman"/>
                <w:kern w:val="0"/>
                <w:szCs w:val="20"/>
                <w14:ligatures w14:val="none"/>
              </w:rPr>
            </w:pPr>
            <w:r>
              <w:rPr>
                <w:rFonts w:eastAsia="Times New Roman" w:cs="Times New Roman"/>
                <w:kern w:val="0"/>
                <w:szCs w:val="20"/>
                <w14:ligatures w14:val="none"/>
              </w:rPr>
              <w:drawing>
                <wp:anchor distT="0" distB="0" distL="114300" distR="114300" simplePos="0" relativeHeight="251661312" behindDoc="0" locked="0" layoutInCell="1" allowOverlap="1">
                  <wp:simplePos x="0" y="0"/>
                  <wp:positionH relativeFrom="column">
                    <wp:posOffset>129540</wp:posOffset>
                  </wp:positionH>
                  <wp:positionV relativeFrom="paragraph">
                    <wp:posOffset>116205</wp:posOffset>
                  </wp:positionV>
                  <wp:extent cx="1662430" cy="893445"/>
                  <wp:effectExtent l="0" t="0" r="13970" b="5715"/>
                  <wp:wrapNone/>
                  <wp:docPr id="74" name="Picture 74" descr="A blue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blue and white logo  Description automatically generated"/>
                          <pic:cNvPicPr>
                            <a:picLocks noChangeAspect="1" noChangeArrowheads="1"/>
                          </pic:cNvPicPr>
                        </pic:nvPicPr>
                        <pic:blipFill>
                          <a:blip r:embed="rId13"/>
                          <a:srcRect/>
                          <a:stretch>
                            <a:fillRect/>
                          </a:stretch>
                        </pic:blipFill>
                        <pic:spPr>
                          <a:xfrm>
                            <a:off x="0" y="0"/>
                            <a:ext cx="1662430" cy="893445"/>
                          </a:xfrm>
                          <a:prstGeom prst="rect">
                            <a:avLst/>
                          </a:prstGeom>
                          <a:noFill/>
                          <a:ln>
                            <a:noFill/>
                          </a:ln>
                        </pic:spPr>
                      </pic:pic>
                    </a:graphicData>
                  </a:graphic>
                </wp:anchor>
              </w:drawing>
            </w:r>
          </w:p>
          <w:p w14:paraId="242505A0">
            <w:pPr>
              <w:spacing w:before="0" w:line="276" w:lineRule="auto"/>
              <w:rPr>
                <w:rFonts w:eastAsia="Times New Roman" w:cs="Times New Roman"/>
                <w:kern w:val="0"/>
                <w:szCs w:val="20"/>
                <w14:ligatures w14:val="none"/>
              </w:rPr>
            </w:pPr>
          </w:p>
          <w:p w14:paraId="3B557F80">
            <w:pPr>
              <w:spacing w:before="0" w:line="276" w:lineRule="auto"/>
              <w:rPr>
                <w:rFonts w:eastAsia="Times New Roman" w:cs="Times New Roman"/>
                <w:color w:val="FF0000"/>
                <w:kern w:val="0"/>
                <w:sz w:val="20"/>
                <w:szCs w:val="20"/>
                <w14:ligatures w14:val="none"/>
              </w:rPr>
            </w:pPr>
          </w:p>
          <w:p w14:paraId="5A092A10">
            <w:pPr>
              <w:spacing w:before="0" w:line="276" w:lineRule="auto"/>
              <w:rPr>
                <w:rFonts w:eastAsia="Times New Roman" w:cs="Times New Roman"/>
                <w:color w:val="FF0000"/>
                <w:kern w:val="0"/>
                <w:sz w:val="28"/>
                <w:szCs w:val="28"/>
                <w14:ligatures w14:val="none"/>
              </w:rPr>
            </w:pPr>
          </w:p>
        </w:tc>
        <w:tc>
          <w:tcPr>
            <w:tcW w:w="5841" w:type="dxa"/>
            <w:tcBorders>
              <w:top w:val="dotted" w:color="0000FF" w:sz="4" w:space="0"/>
              <w:left w:val="single" w:color="auto" w:sz="4" w:space="0"/>
              <w:bottom w:val="dotted" w:color="0000FF" w:sz="4" w:space="0"/>
              <w:right w:val="dotted" w:color="0000FF" w:sz="4" w:space="0"/>
            </w:tcBorders>
            <w:shd w:val="pct15" w:color="auto" w:fill="FFFFFF"/>
          </w:tcPr>
          <w:p w14:paraId="2C9F9C7A">
            <w:pPr>
              <w:spacing w:before="0" w:line="276" w:lineRule="auto"/>
              <w:jc w:val="center"/>
              <w:rPr>
                <w:rFonts w:eastAsia="Times New Roman" w:cs="Times New Roman"/>
                <w:color w:val="0000FF"/>
                <w:kern w:val="0"/>
                <w:szCs w:val="26"/>
                <w14:ligatures w14:val="none"/>
              </w:rPr>
            </w:pPr>
            <w:r>
              <w:rPr>
                <w:rFonts w:eastAsia="Times New Roman" w:cs="Times New Roman"/>
                <w:color w:val="0000FF"/>
                <w:kern w:val="0"/>
                <w:szCs w:val="26"/>
                <w14:ligatures w14:val="none"/>
              </w:rPr>
              <w:t>CỘNG HOÀ XÃ HỘI CHỦ NGHĨA VIỆT NAM</w:t>
            </w:r>
          </w:p>
          <w:p w14:paraId="0242C70C">
            <w:pPr>
              <w:spacing w:before="0" w:line="276" w:lineRule="auto"/>
              <w:jc w:val="center"/>
              <w:rPr>
                <w:rFonts w:eastAsia="Times New Roman" w:cs="Times New Roman"/>
                <w:b/>
                <w:bCs/>
                <w:color w:val="0000FF"/>
                <w:kern w:val="0"/>
                <w:szCs w:val="20"/>
                <w14:ligatures w14:val="none"/>
              </w:rPr>
            </w:pPr>
            <w:r>
              <w:rPr>
                <w:rFonts w:eastAsia="Times New Roman" w:cs="Times New Roman"/>
                <w:b/>
                <w:bCs/>
                <w:color w:val="0000FF"/>
                <w:kern w:val="0"/>
                <w:szCs w:val="20"/>
                <w14:ligatures w14:val="none"/>
              </w:rPr>
              <w:t>Độc lập  - Tự do  - Hạnh phúc</w:t>
            </w:r>
          </w:p>
          <w:p w14:paraId="56DAB8DA">
            <w:pPr>
              <w:spacing w:before="0" w:line="276" w:lineRule="auto"/>
              <w:jc w:val="center"/>
              <w:rPr>
                <w:rFonts w:eastAsia="Times New Roman" w:cs="Times New Roman"/>
                <w:kern w:val="0"/>
                <w:szCs w:val="20"/>
                <w14:ligatures w14:val="none"/>
              </w:rPr>
            </w:pPr>
            <w:r>
              <w:rPr>
                <w:rFonts w:eastAsia="Times New Roman" w:cs="Times New Roman"/>
                <w:kern w:val="0"/>
                <w:szCs w:val="20"/>
                <w14:ligatures w14:val="none"/>
              </w:rPr>
              <w:t>----------</w:t>
              <w:sym w:font="Wingdings" w:char="F0AB"/>
              <w:t>----------</w:t>
            </w:r>
          </w:p>
          <w:p w14:paraId="1FF26475">
            <w:pPr>
              <w:spacing w:before="0" w:line="276" w:lineRule="auto"/>
              <w:jc w:val="center"/>
              <w:rPr>
                <w:rFonts w:eastAsia="Times New Roman" w:cs="Times New Roman"/>
                <w:b/>
                <w:bCs/>
                <w:color w:val="FF0000"/>
                <w:kern w:val="0"/>
                <w:szCs w:val="20"/>
                <w14:ligatures w14:val="none"/>
              </w:rPr>
            </w:pPr>
            <w:r>
              <w:rPr>
                <w:rFonts w:eastAsia="Times New Roman" w:cs="Times New Roman"/>
                <w:b/>
                <w:bCs/>
                <w:color w:val="FF0000"/>
                <w:kern w:val="0"/>
                <w:sz w:val="34"/>
                <w:szCs w:val="34"/>
                <w14:ligatures w14:val="none"/>
              </w:rPr>
              <w:t>NHIỆM VỤ ĐỒ ÁN TỐT NGHIỆP</w:t>
            </w:r>
          </w:p>
        </w:tc>
      </w:tr>
    </w:tbl>
    <w:p w14:paraId="1933A96A">
      <w:pPr>
        <w:spacing w:before="0"/>
        <w:rPr>
          <w:rFonts w:eastAsia="Times New Roman" w:cs="Times New Roman"/>
          <w:color w:val="0000FF"/>
          <w:kern w:val="0"/>
          <w:szCs w:val="20"/>
          <w14:ligatures w14:val="none"/>
        </w:rPr>
      </w:pPr>
    </w:p>
    <w:p w14:paraId="6DF71548">
      <w:pPr>
        <w:spacing w:before="0"/>
        <w:rPr>
          <w:rFonts w:eastAsia="Times New Roman" w:cs="Times New Roman"/>
          <w:color w:val="0000FF"/>
          <w:kern w:val="0"/>
          <w:szCs w:val="20"/>
          <w14:ligatures w14:val="none"/>
        </w:rPr>
      </w:pPr>
    </w:p>
    <w:p w14:paraId="3AF859D3">
      <w:pPr>
        <w:spacing w:before="0"/>
        <w:rPr>
          <w:rFonts w:eastAsia="Times New Roman" w:cs="Times New Roman"/>
          <w:b/>
          <w:bCs/>
          <w:color w:val="0000FF"/>
          <w:kern w:val="0"/>
          <w:szCs w:val="26"/>
          <w:lang w:val="da-DK"/>
          <w14:ligatures w14:val="none"/>
        </w:rPr>
      </w:pPr>
      <w:r>
        <w:rPr>
          <w:rFonts w:eastAsia="Times New Roman" w:cs="Times New Roman"/>
          <w:color w:val="0000FF"/>
          <w:kern w:val="0"/>
          <w:szCs w:val="26"/>
          <w:lang w:val="da-DK"/>
          <w14:ligatures w14:val="none"/>
        </w:rPr>
        <w:t xml:space="preserve">Họ tên sinh viên: </w:t>
      </w:r>
      <w:r>
        <w:rPr>
          <w:rFonts w:hint="default" w:eastAsia="Times New Roman" w:cs="Times New Roman"/>
          <w:color w:val="0000FF"/>
          <w:kern w:val="0"/>
          <w:szCs w:val="26"/>
          <w:lang w:val="en-US"/>
          <w14:ligatures w14:val="none"/>
        </w:rPr>
        <w:t>Lê Trần Tiến Bảo</w:t>
      </w:r>
      <w:r>
        <w:rPr>
          <w:rFonts w:eastAsia="Times New Roman" w:cs="Times New Roman"/>
          <w:color w:val="0000FF"/>
          <w:kern w:val="0"/>
          <w:szCs w:val="26"/>
          <w:lang w:val="da-DK"/>
          <w14:ligatures w14:val="none"/>
        </w:rPr>
        <w:tab/>
        <w:t>Hệ đào tạo: Chính quy</w:t>
      </w:r>
    </w:p>
    <w:p w14:paraId="649AD86E">
      <w:pPr>
        <w:spacing w:before="0"/>
        <w:rPr>
          <w:rFonts w:hint="default" w:eastAsia="Times New Roman" w:cs="Times New Roman"/>
          <w:color w:val="0000FF"/>
          <w:kern w:val="0"/>
          <w:szCs w:val="26"/>
          <w:lang w:val="en-US"/>
          <w14:ligatures w14:val="none"/>
        </w:rPr>
      </w:pPr>
      <w:r>
        <w:rPr>
          <w:rFonts w:eastAsia="Times New Roman" w:cs="Times New Roman"/>
          <w:color w:val="0000FF"/>
          <w:kern w:val="0"/>
          <w:szCs w:val="26"/>
          <w:lang w:val="da-DK"/>
          <w14:ligatures w14:val="none"/>
        </w:rPr>
        <w:t>Lớp:   6</w:t>
      </w:r>
      <w:r>
        <w:rPr>
          <w:rFonts w:hint="default" w:eastAsia="Times New Roman" w:cs="Times New Roman"/>
          <w:color w:val="0000FF"/>
          <w:kern w:val="0"/>
          <w:szCs w:val="26"/>
          <w:lang w:val="en-US"/>
          <w14:ligatures w14:val="none"/>
        </w:rPr>
        <w:t>4KTPM5</w:t>
      </w:r>
      <w:r>
        <w:rPr>
          <w:rFonts w:eastAsia="Times New Roman" w:cs="Times New Roman"/>
          <w:color w:val="0000FF"/>
          <w:kern w:val="0"/>
          <w:szCs w:val="26"/>
          <w:lang w:val="da-DK"/>
          <w14:ligatures w14:val="none"/>
        </w:rPr>
        <w:tab/>
        <w:t xml:space="preserve"> </w:t>
      </w:r>
      <w:r>
        <w:rPr>
          <w:rFonts w:eastAsia="Times New Roman" w:cs="Times New Roman"/>
          <w:color w:val="0000FF"/>
          <w:kern w:val="0"/>
          <w:szCs w:val="26"/>
          <w:lang w:val="vi-VN"/>
          <w14:ligatures w14:val="none"/>
        </w:rPr>
        <w:tab/>
        <w:tab/>
        <w:tab/>
      </w:r>
      <w:r>
        <w:rPr>
          <w:rFonts w:eastAsia="Times New Roman" w:cs="Times New Roman"/>
          <w:color w:val="0000FF"/>
          <w:kern w:val="0"/>
          <w:szCs w:val="26"/>
          <w:lang w:val="da-DK"/>
          <w14:ligatures w14:val="none"/>
        </w:rPr>
        <w:t xml:space="preserve">Ngành: </w:t>
      </w:r>
      <w:r>
        <w:rPr>
          <w:rFonts w:hint="default" w:eastAsia="Times New Roman" w:cs="Times New Roman"/>
          <w:color w:val="0000FF"/>
          <w:kern w:val="0"/>
          <w:szCs w:val="26"/>
          <w:lang w:val="en-US"/>
          <w14:ligatures w14:val="none"/>
        </w:rPr>
        <w:t>Kỹ thuật phần mềm</w:t>
      </w:r>
    </w:p>
    <w:p w14:paraId="236DD991">
      <w:pPr>
        <w:spacing w:before="0"/>
        <w:rPr>
          <w:rFonts w:eastAsia="Times New Roman" w:cs="Times New Roman"/>
          <w:color w:val="0000FF"/>
          <w:kern w:val="0"/>
          <w:szCs w:val="26"/>
          <w:lang w:val="da-DK"/>
          <w14:ligatures w14:val="none"/>
        </w:rPr>
      </w:pPr>
      <w:r>
        <w:rPr>
          <w:rFonts w:eastAsia="Times New Roman" w:cs="Times New Roman"/>
          <w:color w:val="0000FF"/>
          <w:kern w:val="0"/>
          <w:szCs w:val="26"/>
          <w:lang w:val="da-DK"/>
          <w14:ligatures w14:val="none"/>
        </w:rPr>
        <w:t>Khoa:  Công nghệ thông tin</w:t>
      </w:r>
    </w:p>
    <w:p w14:paraId="48404ED7">
      <w:pPr>
        <w:spacing w:before="0"/>
        <w:rPr>
          <w:rFonts w:eastAsia="Times New Roman" w:cs="Times New Roman"/>
          <w:color w:val="0000FF"/>
          <w:kern w:val="0"/>
          <w:szCs w:val="26"/>
          <w:lang w:val="da-DK"/>
          <w14:ligatures w14:val="none"/>
        </w:rPr>
      </w:pPr>
    </w:p>
    <w:p w14:paraId="0F983E41">
      <w:pPr>
        <w:numPr>
          <w:ilvl w:val="0"/>
          <w:numId w:val="1"/>
        </w:numPr>
        <w:spacing w:before="0" w:line="276" w:lineRule="auto"/>
        <w:jc w:val="both"/>
        <w:rPr>
          <w:rFonts w:eastAsia="Times New Roman" w:cs="Times New Roman"/>
          <w:color w:val="0000FF"/>
          <w:kern w:val="0"/>
          <w:szCs w:val="20"/>
          <w:lang w:val="da-DK"/>
          <w14:ligatures w14:val="none"/>
        </w:rPr>
      </w:pPr>
      <w:r>
        <w:rPr>
          <w:rFonts w:eastAsia="Times New Roman" w:cs="Times New Roman"/>
          <w:color w:val="0000FF"/>
          <w:kern w:val="0"/>
          <w:szCs w:val="20"/>
          <w:lang w:val="da-DK"/>
          <w14:ligatures w14:val="none"/>
        </w:rPr>
        <w:t>TÊN ĐỀ TÀI:</w:t>
      </w:r>
    </w:p>
    <w:p w14:paraId="11DE9871">
      <w:pPr>
        <w:spacing w:before="0"/>
        <w:ind w:left="60"/>
        <w:rPr>
          <w:rFonts w:eastAsia="Times New Roman" w:cs="Times New Roman"/>
          <w:b/>
          <w:bCs/>
          <w:color w:val="0000FF"/>
          <w:kern w:val="0"/>
          <w:szCs w:val="20"/>
          <w:lang w:val="da-DK"/>
          <w14:ligatures w14:val="none"/>
        </w:rPr>
      </w:pPr>
      <w:r>
        <w:rPr>
          <w:rFonts w:eastAsia="Times New Roman" w:cs="Times New Roman"/>
          <w:b/>
          <w:bCs/>
          <w:color w:val="0000FF"/>
          <w:kern w:val="0"/>
          <w:szCs w:val="20"/>
          <w:lang w:val="da-DK"/>
          <w14:ligatures w14:val="none"/>
        </w:rPr>
        <w:t>XÂY DỰNG WEBSITE QUẢN LÝ ĐỒ ĂN CÓ TÍCH HỢP AI</w:t>
      </w:r>
    </w:p>
    <w:p w14:paraId="238AE2FF">
      <w:pPr>
        <w:numPr>
          <w:ilvl w:val="0"/>
          <w:numId w:val="1"/>
        </w:numPr>
        <w:spacing w:before="240" w:line="276" w:lineRule="auto"/>
        <w:jc w:val="both"/>
        <w:rPr>
          <w:rFonts w:eastAsia="Times New Roman" w:cs="Times New Roman"/>
          <w:color w:val="0000FF"/>
          <w:kern w:val="0"/>
          <w:szCs w:val="20"/>
          <w:lang w:val="da-DK"/>
          <w14:ligatures w14:val="none"/>
        </w:rPr>
      </w:pPr>
      <w:r>
        <w:rPr>
          <w:rFonts w:eastAsia="Times New Roman" w:cs="Times New Roman"/>
          <w:color w:val="0000FF"/>
          <w:kern w:val="0"/>
          <w:szCs w:val="20"/>
          <w:lang w:val="da-DK"/>
          <w14:ligatures w14:val="none"/>
        </w:rPr>
        <w:t>CÁC TÀI LIỆU CƠ BẢN:</w:t>
      </w:r>
    </w:p>
    <w:tbl>
      <w:tblPr>
        <w:tblStyle w:val="9"/>
        <w:tblW w:w="5000" w:type="pct"/>
        <w:tblCellSpacing w:w="15" w:type="dxa"/>
        <w:tblInd w:w="0" w:type="dxa"/>
        <w:tblLayout w:type="autofit"/>
        <w:tblCellMar>
          <w:top w:w="15" w:type="dxa"/>
          <w:left w:w="15" w:type="dxa"/>
          <w:bottom w:w="15" w:type="dxa"/>
          <w:right w:w="15" w:type="dxa"/>
        </w:tblCellMar>
      </w:tblPr>
      <w:tblGrid>
        <w:gridCol w:w="379"/>
        <w:gridCol w:w="8778"/>
      </w:tblGrid>
      <w:tr w14:paraId="68915F26">
        <w:tblPrEx>
          <w:tblCellMar>
            <w:top w:w="15" w:type="dxa"/>
            <w:left w:w="15" w:type="dxa"/>
            <w:bottom w:w="15" w:type="dxa"/>
            <w:right w:w="15" w:type="dxa"/>
          </w:tblCellMar>
        </w:tblPrEx>
        <w:trPr>
          <w:tblCellSpacing w:w="15" w:type="dxa"/>
        </w:trPr>
        <w:tc>
          <w:tcPr>
            <w:tcW w:w="182" w:type="pct"/>
          </w:tcPr>
          <w:p w14:paraId="2233101A">
            <w:pPr>
              <w:spacing w:before="0" w:line="276" w:lineRule="auto"/>
              <w:rPr>
                <w:rFonts w:hint="default" w:ascii="Times New Roman" w:hAnsi="Times New Roman" w:eastAsia="Times New Roman" w:cs="Times New Roman"/>
                <w:color w:val="002060"/>
                <w:kern w:val="0"/>
                <w:sz w:val="26"/>
                <w14:ligatures w14:val="none"/>
              </w:rPr>
            </w:pPr>
            <w:r>
              <w:rPr>
                <w:rFonts w:hint="default" w:ascii="Times New Roman" w:hAnsi="Times New Roman" w:cs="Times New Roman"/>
              </w:rPr>
              <w:t xml:space="preserve">[1] </w:t>
            </w:r>
          </w:p>
        </w:tc>
        <w:tc>
          <w:tcPr>
            <w:tcW w:w="0" w:type="auto"/>
          </w:tcPr>
          <w:p w14:paraId="1BFD8984">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[Online]. Available: </w:t>
              <w:fldChar w:fldCharType="begin"/>
              <w:instrText xml:space="preserve"> HYPERLINK "https://viblo.asia/p/xay-dung-base-project-voi-react-19-tailwind-v4-shadcn-va-vite-phan-1-gioi-thieu-setup-du-an-aNj4vkO8J6r" </w:instrText>
              <w:fldChar w:fldCharType="separate"/>
            </w:r>
            <w:r>
              <w:rPr>
                <w:rStyle w:val="11"/>
                <w:rFonts w:hint="default" w:ascii="Times New Roman" w:hAnsi="Times New Roman" w:cs="Times New Roman"/>
              </w:rPr>
              <w:t>https://viblo.asia/p/xay-dung-base-project-voi-react-19-tailwind-v4-shadcn-va-vite-phan-1-gioi-thieu-setup-du-an-aNj4vkO8J6r</w:t>
              <w:fldChar w:fldCharType="end"/>
            </w:r>
            <w:r>
              <w:rPr>
                <w:rFonts w:hint="default" w:ascii="Times New Roman" w:hAnsi="Times New Roman" w:cs="Times New Roman"/>
              </w:rPr>
              <w:t xml:space="preserve">. </w:t>
            </w:r>
          </w:p>
        </w:tc>
      </w:tr>
      <w:tr w14:paraId="663BE0E1">
        <w:tblPrEx>
          <w:tblCellMar>
            <w:top w:w="15" w:type="dxa"/>
            <w:left w:w="15" w:type="dxa"/>
            <w:bottom w:w="15" w:type="dxa"/>
            <w:right w:w="15" w:type="dxa"/>
          </w:tblCellMar>
        </w:tblPrEx>
        <w:trPr>
          <w:tblCellSpacing w:w="15" w:type="dxa"/>
        </w:trPr>
        <w:tc>
          <w:tcPr>
            <w:tcW w:w="182" w:type="pct"/>
          </w:tcPr>
          <w:p w14:paraId="2BFC189C">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[2] </w:t>
            </w:r>
          </w:p>
        </w:tc>
        <w:tc>
          <w:tcPr>
            <w:tcW w:w="0" w:type="auto"/>
          </w:tcPr>
          <w:p w14:paraId="0148F06B">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"MySQL Documentation," [Online]. Available: https://dev.mysql.com/doc/.</w:t>
              <w:fldChar w:fldCharType="begin"/>
              <w:instrText xml:space="preserve"> HYPERLINK "https://dev.mysql.com/doc/" </w:instrText>
              <w:fldChar w:fldCharType="separate"/>
            </w:r>
            <w:r>
              <w:rPr>
                <w:rStyle w:val="11"/>
                <w:rFonts w:hint="default" w:ascii="Times New Roman" w:hAnsi="Times New Roman" w:cs="Times New Roman"/>
              </w:rPr>
              <w:fldChar w:fldCharType="end"/>
            </w:r>
          </w:p>
        </w:tc>
      </w:tr>
      <w:tr w14:paraId="28753E88">
        <w:tblPrEx>
          <w:tblCellMar>
            <w:top w:w="15" w:type="dxa"/>
            <w:left w:w="15" w:type="dxa"/>
            <w:bottom w:w="15" w:type="dxa"/>
            <w:right w:w="15" w:type="dxa"/>
          </w:tblCellMar>
        </w:tblPrEx>
        <w:trPr>
          <w:tblCellSpacing w:w="15" w:type="dxa"/>
        </w:trPr>
        <w:tc>
          <w:tcPr>
            <w:tcW w:w="182" w:type="pct"/>
          </w:tcPr>
          <w:p w14:paraId="222F17CB">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[3] </w:t>
            </w:r>
          </w:p>
        </w:tc>
        <w:tc>
          <w:tcPr>
            <w:tcW w:w="0" w:type="auto"/>
          </w:tcPr>
          <w:p w14:paraId="03B095F3">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"spring," [Online]. Available: </w:t>
              <w:fldChar w:fldCharType="begin"/>
              <w:instrText xml:space="preserve"> HYPERLINK "https://spring.io/projects/spring-data-jpa" </w:instrText>
              <w:fldChar w:fldCharType="separate"/>
            </w:r>
            <w:r>
              <w:rPr>
                <w:rStyle w:val="11"/>
                <w:rFonts w:hint="default" w:ascii="Times New Roman" w:hAnsi="Times New Roman" w:cs="Times New Roman"/>
              </w:rPr>
              <w:t>https://spring.io/projects/spring-data-jpa</w:t>
              <w:fldChar w:fldCharType="end"/>
            </w:r>
            <w:r>
              <w:rPr>
                <w:rFonts w:hint="default" w:ascii="Times New Roman" w:hAnsi="Times New Roman" w:cs="Times New Roman"/>
              </w:rPr>
              <w:t xml:space="preserve">. </w:t>
            </w:r>
          </w:p>
        </w:tc>
      </w:tr>
      <w:tr w14:paraId="74AC4CC2">
        <w:tblPrEx>
          <w:tblCellMar>
            <w:top w:w="15" w:type="dxa"/>
            <w:left w:w="15" w:type="dxa"/>
            <w:bottom w:w="15" w:type="dxa"/>
            <w:right w:w="15" w:type="dxa"/>
          </w:tblCellMar>
        </w:tblPrEx>
        <w:trPr>
          <w:tblCellSpacing w:w="15" w:type="dxa"/>
        </w:trPr>
        <w:tc>
          <w:tcPr>
            <w:tcW w:w="182" w:type="pct"/>
          </w:tcPr>
          <w:p w14:paraId="34ECA42D">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[4] </w:t>
            </w:r>
          </w:p>
        </w:tc>
        <w:tc>
          <w:tcPr>
            <w:tcW w:w="0" w:type="auto"/>
          </w:tcPr>
          <w:p w14:paraId="756311BC">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"baeldung.com," [Online]. Available: </w:t>
              <w:fldChar w:fldCharType="begin"/>
              <w:instrText xml:space="preserve"> HYPERLINK "https://www.baeldung.com/spring-data-jpa-query" </w:instrText>
              <w:fldChar w:fldCharType="separate"/>
            </w:r>
            <w:r>
              <w:rPr>
                <w:rStyle w:val="11"/>
                <w:rFonts w:hint="default" w:ascii="Times New Roman" w:hAnsi="Times New Roman" w:cs="Times New Roman"/>
              </w:rPr>
              <w:t>https://www.baeldung.com/spring-data-jpa-query</w:t>
              <w:fldChar w:fldCharType="end"/>
            </w:r>
            <w:r>
              <w:rPr>
                <w:rFonts w:hint="default" w:ascii="Times New Roman" w:hAnsi="Times New Roman" w:cs="Times New Roman"/>
              </w:rPr>
              <w:t xml:space="preserve">. </w:t>
            </w:r>
          </w:p>
        </w:tc>
      </w:tr>
      <w:tr w14:paraId="45930264">
        <w:tblPrEx>
          <w:tblCellMar>
            <w:top w:w="15" w:type="dxa"/>
            <w:left w:w="15" w:type="dxa"/>
            <w:bottom w:w="15" w:type="dxa"/>
            <w:right w:w="15" w:type="dxa"/>
          </w:tblCellMar>
        </w:tblPrEx>
        <w:trPr>
          <w:tblCellSpacing w:w="15" w:type="dxa"/>
        </w:trPr>
        <w:tc>
          <w:tcPr>
            <w:tcW w:w="182" w:type="pct"/>
          </w:tcPr>
          <w:p w14:paraId="1109AB3C">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[5] </w:t>
            </w:r>
          </w:p>
        </w:tc>
        <w:tc>
          <w:tcPr>
            <w:tcW w:w="0" w:type="auto"/>
          </w:tcPr>
          <w:p w14:paraId="3AFAE0E8">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"spring.io," [Online]. Available: </w:t>
              <w:fldChar w:fldCharType="begin"/>
              <w:instrText xml:space="preserve"> HYPERLINK "https://spring.io/guides/gs/securing-web" </w:instrText>
              <w:fldChar w:fldCharType="separate"/>
            </w:r>
            <w:r>
              <w:rPr>
                <w:rStyle w:val="11"/>
                <w:rFonts w:hint="default" w:ascii="Times New Roman" w:hAnsi="Times New Roman" w:cs="Times New Roman"/>
              </w:rPr>
              <w:t>https://spring.io/guides/gs/securing-web</w:t>
              <w:fldChar w:fldCharType="end"/>
            </w:r>
            <w:r>
              <w:rPr>
                <w:rFonts w:hint="default" w:ascii="Times New Roman" w:hAnsi="Times New Roman" w:cs="Times New Roman"/>
              </w:rPr>
              <w:t xml:space="preserve">. </w:t>
            </w:r>
          </w:p>
        </w:tc>
      </w:tr>
      <w:tr w14:paraId="2C1F45C4">
        <w:tblPrEx>
          <w:tblCellMar>
            <w:top w:w="15" w:type="dxa"/>
            <w:left w:w="15" w:type="dxa"/>
            <w:bottom w:w="15" w:type="dxa"/>
            <w:right w:w="15" w:type="dxa"/>
          </w:tblCellMar>
        </w:tblPrEx>
        <w:trPr>
          <w:tblCellSpacing w:w="15" w:type="dxa"/>
        </w:trPr>
        <w:tc>
          <w:tcPr>
            <w:tcW w:w="182" w:type="pct"/>
          </w:tcPr>
          <w:p w14:paraId="33CF9590">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[6] </w:t>
            </w:r>
          </w:p>
        </w:tc>
        <w:tc>
          <w:tcPr>
            <w:tcW w:w="0" w:type="auto"/>
          </w:tcPr>
          <w:p w14:paraId="3DA989FB">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"spring.io," [Online]. Available: </w:t>
              <w:fldChar w:fldCharType="begin"/>
              <w:instrText xml:space="preserve"> HYPERLINK "https://docs.spring.io/spring-%20security/reference/servlet/oauth2/resource-server/jwt.html" </w:instrText>
              <w:fldChar w:fldCharType="separate"/>
            </w:r>
            <w:r>
              <w:rPr>
                <w:rStyle w:val="11"/>
                <w:rFonts w:hint="default" w:ascii="Times New Roman" w:hAnsi="Times New Roman" w:cs="Times New Roman"/>
              </w:rPr>
              <w:t>https://docs.spring.io/spring- security/reference/servlet/oauth2/resource-server/jwt.html</w:t>
              <w:fldChar w:fldCharType="end"/>
            </w:r>
            <w:r>
              <w:rPr>
                <w:rFonts w:hint="default" w:ascii="Times New Roman" w:hAnsi="Times New Roman" w:cs="Times New Roman"/>
              </w:rPr>
              <w:t xml:space="preserve">. </w:t>
            </w:r>
          </w:p>
        </w:tc>
      </w:tr>
      <w:tr w14:paraId="0760D215">
        <w:tblPrEx>
          <w:tblCellMar>
            <w:top w:w="15" w:type="dxa"/>
            <w:left w:w="15" w:type="dxa"/>
            <w:bottom w:w="15" w:type="dxa"/>
            <w:right w:w="15" w:type="dxa"/>
          </w:tblCellMar>
        </w:tblPrEx>
        <w:trPr>
          <w:tblCellSpacing w:w="15" w:type="dxa"/>
        </w:trPr>
        <w:tc>
          <w:tcPr>
            <w:tcW w:w="182" w:type="pct"/>
          </w:tcPr>
          <w:p w14:paraId="46C4330A">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 xml:space="preserve">[7] </w:t>
            </w:r>
          </w:p>
        </w:tc>
        <w:tc>
          <w:tcPr>
            <w:tcW w:w="0" w:type="auto"/>
          </w:tcPr>
          <w:p w14:paraId="6FE6E15E">
            <w:pPr>
              <w:spacing w:before="0" w:line="276" w:lineRule="auto"/>
              <w:rPr>
                <w:rFonts w:hint="default" w:ascii="Times New Roman" w:hAnsi="Times New Roman" w:eastAsia="Times New Roman" w:cs="Times New Roman"/>
                <w:color w:val="002060"/>
                <w:kern w:val="0"/>
                <w:szCs w:val="20"/>
                <w14:ligatures w14:val="none"/>
              </w:rPr>
            </w:pPr>
            <w:r>
              <w:rPr>
                <w:rFonts w:hint="default" w:ascii="Times New Roman" w:hAnsi="Times New Roman" w:cs="Times New Roman"/>
              </w:rPr>
              <w:t>"Google Gemini API," [Online]. Available: https://ai.google.dev/.</w:t>
              <w:fldChar w:fldCharType="begin"/>
              <w:instrText xml:space="preserve"> HYPERLINK "https://ai.google.dev/" </w:instrText>
              <w:fldChar w:fldCharType="separate"/>
            </w:r>
            <w:r>
              <w:rPr>
                <w:rStyle w:val="11"/>
                <w:rFonts w:hint="default" w:ascii="Times New Roman" w:hAnsi="Times New Roman" w:cs="Times New Roman"/>
              </w:rPr>
              <w:fldChar w:fldCharType="end"/>
            </w:r>
          </w:p>
        </w:tc>
      </w:tr>
    </w:tbl>
    <w:p w14:paraId="58EE8166">
      <w:pPr>
        <w:spacing w:before="0"/>
        <w:rPr>
          <w:rFonts w:eastAsia="Times New Roman" w:cs="Times New Roman"/>
          <w:color w:val="0000FF"/>
          <w:kern w:val="0"/>
          <w:szCs w:val="20"/>
          <w14:ligatures w14:val="none"/>
        </w:rPr>
      </w:pPr>
    </w:p>
    <w:p w14:paraId="67394E67">
      <w:pPr>
        <w:spacing w:before="0"/>
        <w:rPr>
          <w:rFonts w:eastAsia="Times New Roman" w:cs="Times New Roman"/>
          <w:color w:val="0000FF"/>
          <w:kern w:val="0"/>
          <w:szCs w:val="20"/>
          <w14:ligatures w14:val="none"/>
        </w:rPr>
      </w:pPr>
      <w:r>
        <w:rPr>
          <w:rFonts w:eastAsia="Times New Roman" w:cs="Times New Roman"/>
          <w:color w:val="0000FF"/>
          <w:kern w:val="0"/>
          <w:szCs w:val="20"/>
          <w14:ligatures w14:val="none"/>
        </w:rPr>
        <w:t xml:space="preserve">3 - NỘI DUNG CÁC PHẦN THUYẾT MINH VÀ TÍNH TOÁN:     </w:t>
        <w:tab/>
      </w:r>
    </w:p>
    <w:tbl>
      <w:tblPr>
        <w:tblStyle w:val="7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230"/>
        <w:gridCol w:w="1462"/>
      </w:tblGrid>
      <w:tr w14:paraId="3AFD82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2" w:hRule="atLeast"/>
        </w:trPr>
        <w:tc>
          <w:tcPr>
            <w:tcW w:w="7230" w:type="dxa"/>
            <w:vAlign w:val="center"/>
          </w:tcPr>
          <w:p w14:paraId="1C81B763">
            <w:pPr>
              <w:spacing w:before="0" w:after="0" w:line="240" w:lineRule="auto"/>
              <w:jc w:val="center"/>
              <w:rPr>
                <w:rFonts w:ascii="Times New Roman" w:hAnsi="Times New Roman" w:eastAsia="Times New Roman" w:cs="Times New Roman"/>
                <w:b/>
                <w:bCs/>
                <w:color w:val="0000FF"/>
                <w:kern w:val="0"/>
                <w:sz w:val="26"/>
                <w:szCs w:val="20"/>
                <w14:ligatures w14:val="none"/>
              </w:rPr>
            </w:pPr>
            <w:r>
              <w:rPr>
                <w:rFonts w:ascii="Times New Roman" w:hAnsi="Times New Roman" w:eastAsia="Times New Roman" w:cs="Times New Roman"/>
                <w:b/>
                <w:bCs/>
                <w:color w:val="0000FF"/>
                <w:kern w:val="0"/>
                <w:sz w:val="26"/>
                <w:szCs w:val="20"/>
                <w14:ligatures w14:val="none"/>
              </w:rPr>
              <w:t>Nội dung cần thuyết minh</w:t>
            </w:r>
          </w:p>
        </w:tc>
        <w:tc>
          <w:tcPr>
            <w:tcW w:w="1462" w:type="dxa"/>
            <w:vAlign w:val="center"/>
          </w:tcPr>
          <w:p w14:paraId="37650F02">
            <w:pPr>
              <w:spacing w:before="0" w:after="0" w:line="240" w:lineRule="auto"/>
              <w:jc w:val="center"/>
              <w:rPr>
                <w:rFonts w:ascii="Times New Roman" w:hAnsi="Times New Roman" w:eastAsia="Times New Roman" w:cs="Times New Roman"/>
                <w:b/>
                <w:bCs/>
                <w:color w:val="0000FF"/>
                <w:kern w:val="0"/>
                <w:sz w:val="26"/>
                <w:szCs w:val="20"/>
                <w14:ligatures w14:val="none"/>
              </w:rPr>
            </w:pPr>
            <w:r>
              <w:rPr>
                <w:rFonts w:ascii="Times New Roman" w:hAnsi="Times New Roman" w:eastAsia="Times New Roman" w:cs="Times New Roman"/>
                <w:b/>
                <w:bCs/>
                <w:color w:val="0000FF"/>
                <w:kern w:val="0"/>
                <w:sz w:val="26"/>
                <w:szCs w:val="20"/>
                <w14:ligatures w14:val="none"/>
              </w:rPr>
              <w:t>Tỷ lệ</w:t>
            </w:r>
          </w:p>
        </w:tc>
      </w:tr>
      <w:tr w14:paraId="03CD04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3" w:hRule="atLeast"/>
        </w:trPr>
        <w:tc>
          <w:tcPr>
            <w:tcW w:w="7230" w:type="dxa"/>
            <w:vAlign w:val="center"/>
          </w:tcPr>
          <w:p w14:paraId="2A83C92E">
            <w:pPr>
              <w:spacing w:before="0" w:after="0" w:line="240" w:lineRule="auto"/>
              <w:rPr>
                <w:rFonts w:ascii="Times New Roman" w:hAnsi="Times New Roman" w:eastAsia="Times New Roman" w:cs="Times New Roman"/>
                <w:color w:val="0000FF"/>
                <w:kern w:val="0"/>
                <w:sz w:val="26"/>
                <w:szCs w:val="20"/>
                <w14:ligatures w14:val="none"/>
              </w:rPr>
            </w:pPr>
            <w:r>
              <w:rPr>
                <w:rFonts w:ascii="Times New Roman" w:hAnsi="Times New Roman" w:eastAsia="Times New Roman" w:cs="Times New Roman"/>
                <w:color w:val="0000FF"/>
                <w:kern w:val="0"/>
                <w:sz w:val="26"/>
                <w:szCs w:val="20"/>
                <w14:ligatures w14:val="none"/>
              </w:rPr>
              <w:t>Chương 1: Tổng quan và cơ sở lý thuyết</w:t>
            </w:r>
          </w:p>
        </w:tc>
        <w:tc>
          <w:tcPr>
            <w:tcW w:w="1462" w:type="dxa"/>
            <w:vAlign w:val="center"/>
          </w:tcPr>
          <w:p w14:paraId="1CC9C666">
            <w:pPr>
              <w:spacing w:before="0" w:after="0" w:line="240" w:lineRule="auto"/>
              <w:jc w:val="center"/>
              <w:rPr>
                <w:rFonts w:ascii="Times New Roman" w:hAnsi="Times New Roman" w:eastAsia="Times New Roman" w:cs="Times New Roman"/>
                <w:color w:val="0000FF"/>
                <w:kern w:val="0"/>
                <w:sz w:val="26"/>
                <w:szCs w:val="20"/>
                <w14:ligatures w14:val="none"/>
              </w:rPr>
            </w:pPr>
            <w:r>
              <w:rPr>
                <w:rFonts w:ascii="Times New Roman" w:hAnsi="Times New Roman" w:eastAsia="Times New Roman" w:cs="Times New Roman"/>
                <w:color w:val="0000FF"/>
                <w:kern w:val="0"/>
                <w:sz w:val="26"/>
                <w:szCs w:val="20"/>
                <w14:ligatures w14:val="none"/>
              </w:rPr>
              <w:t>30%</w:t>
            </w:r>
          </w:p>
        </w:tc>
      </w:tr>
      <w:tr w14:paraId="780384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3" w:hRule="atLeast"/>
        </w:trPr>
        <w:tc>
          <w:tcPr>
            <w:tcW w:w="7230" w:type="dxa"/>
            <w:vAlign w:val="center"/>
          </w:tcPr>
          <w:p w14:paraId="1559559A">
            <w:pPr>
              <w:spacing w:before="0" w:after="0" w:line="240" w:lineRule="auto"/>
              <w:rPr>
                <w:rFonts w:ascii="Times New Roman" w:hAnsi="Times New Roman" w:eastAsia="Times New Roman" w:cs="Times New Roman"/>
                <w:color w:val="0000FF"/>
                <w:kern w:val="0"/>
                <w:sz w:val="26"/>
                <w:szCs w:val="20"/>
                <w14:ligatures w14:val="none"/>
              </w:rPr>
            </w:pPr>
            <w:r>
              <w:rPr>
                <w:rFonts w:ascii="Times New Roman" w:hAnsi="Times New Roman" w:eastAsia="Times New Roman" w:cs="Times New Roman"/>
                <w:color w:val="0000FF"/>
                <w:kern w:val="0"/>
                <w:sz w:val="26"/>
                <w:szCs w:val="20"/>
                <w14:ligatures w14:val="none"/>
              </w:rPr>
              <w:t>Chương 2: Phân tích và thiết kế hệ thống</w:t>
            </w:r>
          </w:p>
        </w:tc>
        <w:tc>
          <w:tcPr>
            <w:tcW w:w="1462" w:type="dxa"/>
            <w:vAlign w:val="center"/>
          </w:tcPr>
          <w:p w14:paraId="41FCC1AB">
            <w:pPr>
              <w:spacing w:before="0" w:after="0" w:line="240" w:lineRule="auto"/>
              <w:jc w:val="center"/>
              <w:rPr>
                <w:rFonts w:ascii="Times New Roman" w:hAnsi="Times New Roman" w:eastAsia="Times New Roman" w:cs="Times New Roman"/>
                <w:color w:val="0000FF"/>
                <w:kern w:val="0"/>
                <w:sz w:val="26"/>
                <w:szCs w:val="20"/>
                <w14:ligatures w14:val="none"/>
              </w:rPr>
            </w:pPr>
            <w:r>
              <w:rPr>
                <w:rFonts w:ascii="Times New Roman" w:hAnsi="Times New Roman" w:eastAsia="Times New Roman" w:cs="Times New Roman"/>
                <w:color w:val="0000FF"/>
                <w:kern w:val="0"/>
                <w:sz w:val="26"/>
                <w:szCs w:val="20"/>
                <w14:ligatures w14:val="none"/>
              </w:rPr>
              <w:t>40%</w:t>
            </w:r>
          </w:p>
        </w:tc>
      </w:tr>
      <w:tr w14:paraId="3C808B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23" w:hRule="atLeast"/>
        </w:trPr>
        <w:tc>
          <w:tcPr>
            <w:tcW w:w="7230" w:type="dxa"/>
            <w:vAlign w:val="center"/>
          </w:tcPr>
          <w:p w14:paraId="035513CB">
            <w:pPr>
              <w:spacing w:before="0" w:after="0" w:line="240" w:lineRule="auto"/>
              <w:rPr>
                <w:rFonts w:ascii="Times New Roman" w:hAnsi="Times New Roman" w:eastAsia="Times New Roman" w:cs="Times New Roman"/>
                <w:color w:val="0000FF"/>
                <w:kern w:val="0"/>
                <w:sz w:val="26"/>
                <w:szCs w:val="20"/>
                <w14:ligatures w14:val="none"/>
              </w:rPr>
            </w:pPr>
            <w:r>
              <w:rPr>
                <w:rFonts w:ascii="Times New Roman" w:hAnsi="Times New Roman" w:eastAsia="Times New Roman" w:cs="Times New Roman"/>
                <w:color w:val="0000FF"/>
                <w:kern w:val="0"/>
                <w:sz w:val="26"/>
                <w:szCs w:val="20"/>
                <w14:ligatures w14:val="none"/>
              </w:rPr>
              <w:t>Chương 3: Triển khai thực nghiệm và đánh giá</w:t>
            </w:r>
          </w:p>
        </w:tc>
        <w:tc>
          <w:tcPr>
            <w:tcW w:w="1462" w:type="dxa"/>
            <w:vAlign w:val="center"/>
          </w:tcPr>
          <w:p w14:paraId="43996A5D">
            <w:pPr>
              <w:spacing w:before="0" w:after="0" w:line="240" w:lineRule="auto"/>
              <w:jc w:val="center"/>
              <w:rPr>
                <w:rFonts w:ascii="Times New Roman" w:hAnsi="Times New Roman" w:eastAsia="Times New Roman" w:cs="Times New Roman"/>
                <w:color w:val="0000FF"/>
                <w:kern w:val="0"/>
                <w:sz w:val="26"/>
                <w:szCs w:val="20"/>
                <w14:ligatures w14:val="none"/>
              </w:rPr>
            </w:pPr>
            <w:r>
              <w:rPr>
                <w:rFonts w:ascii="Times New Roman" w:hAnsi="Times New Roman" w:eastAsia="Times New Roman" w:cs="Times New Roman"/>
                <w:color w:val="0000FF"/>
                <w:kern w:val="0"/>
                <w:sz w:val="26"/>
                <w:szCs w:val="20"/>
                <w14:ligatures w14:val="none"/>
              </w:rPr>
              <w:t>30%</w:t>
            </w:r>
          </w:p>
        </w:tc>
      </w:tr>
    </w:tbl>
    <w:p w14:paraId="7FFE8327">
      <w:pPr>
        <w:spacing w:before="0"/>
        <w:rPr>
          <w:rFonts w:eastAsia="Times New Roman" w:cs="Times New Roman"/>
          <w:color w:val="0000FF"/>
          <w:kern w:val="0"/>
          <w:szCs w:val="20"/>
          <w14:ligatures w14:val="none"/>
        </w:rPr>
      </w:pPr>
    </w:p>
    <w:p w14:paraId="61FA76C6">
      <w:pPr>
        <w:spacing w:before="0"/>
        <w:rPr>
          <w:rFonts w:eastAsia="Times New Roman" w:cs="Times New Roman"/>
          <w:color w:val="0000FF"/>
          <w:kern w:val="0"/>
          <w:szCs w:val="20"/>
          <w:lang w:val="da-DK"/>
          <w14:ligatures w14:val="none"/>
        </w:rPr>
      </w:pPr>
      <w:r>
        <w:rPr>
          <w:rFonts w:eastAsia="Times New Roman" w:cs="Times New Roman"/>
          <w:color w:val="0000FF"/>
          <w:kern w:val="0"/>
          <w:szCs w:val="20"/>
          <w:lang w:val="da-DK"/>
          <w14:ligatures w14:val="none"/>
        </w:rPr>
        <w:t>4. GIÁO VIÊN HƯỚNG DẪN TỪNG PHẦN</w:t>
      </w:r>
    </w:p>
    <w:tbl>
      <w:tblPr>
        <w:tblStyle w:val="7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5346"/>
        <w:gridCol w:w="3715"/>
      </w:tblGrid>
      <w:tr w14:paraId="660DB0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65" w:hRule="atLeast"/>
        </w:trPr>
        <w:tc>
          <w:tcPr>
            <w:tcW w:w="5346" w:type="dxa"/>
            <w:vAlign w:val="center"/>
          </w:tcPr>
          <w:p w14:paraId="60AB7BBE">
            <w:pPr>
              <w:spacing w:before="0" w:after="0" w:line="240" w:lineRule="auto"/>
              <w:jc w:val="center"/>
              <w:rPr>
                <w:rFonts w:ascii="Times New Roman" w:hAnsi="Times New Roman" w:eastAsia="Times New Roman" w:cs="Times New Roman"/>
                <w:color w:val="0000FF"/>
                <w:kern w:val="0"/>
                <w:sz w:val="26"/>
                <w:szCs w:val="20"/>
                <w:lang w:val="da-DK"/>
                <w14:ligatures w14:val="none"/>
              </w:rPr>
            </w:pPr>
            <w:r>
              <w:rPr>
                <w:rFonts w:ascii="Times New Roman" w:hAnsi="Times New Roman" w:eastAsia="Times New Roman" w:cs="Times New Roman"/>
                <w:color w:val="0000FF"/>
                <w:kern w:val="0"/>
                <w:sz w:val="26"/>
                <w:szCs w:val="20"/>
                <w:lang w:val="da-DK"/>
                <w14:ligatures w14:val="none"/>
              </w:rPr>
              <w:t>Phần</w:t>
            </w:r>
          </w:p>
        </w:tc>
        <w:tc>
          <w:tcPr>
            <w:tcW w:w="3715" w:type="dxa"/>
            <w:vAlign w:val="center"/>
          </w:tcPr>
          <w:p w14:paraId="2DB724DB">
            <w:pPr>
              <w:spacing w:before="0" w:after="0" w:line="240" w:lineRule="auto"/>
              <w:jc w:val="center"/>
              <w:rPr>
                <w:rFonts w:ascii="Times New Roman" w:hAnsi="Times New Roman" w:eastAsia="Times New Roman" w:cs="Times New Roman"/>
                <w:color w:val="0000FF"/>
                <w:kern w:val="0"/>
                <w:sz w:val="26"/>
                <w:szCs w:val="20"/>
                <w:lang w:val="da-DK"/>
                <w14:ligatures w14:val="none"/>
              </w:rPr>
            </w:pPr>
            <w:r>
              <w:rPr>
                <w:rFonts w:ascii="Times New Roman" w:hAnsi="Times New Roman" w:eastAsia="Times New Roman" w:cs="Times New Roman"/>
                <w:color w:val="0000FF"/>
                <w:kern w:val="0"/>
                <w:sz w:val="26"/>
                <w:szCs w:val="20"/>
                <w:lang w:val="da-DK"/>
                <w14:ligatures w14:val="none"/>
              </w:rPr>
              <w:t>Họ và tên giáo viên hướng dẫn</w:t>
            </w:r>
          </w:p>
        </w:tc>
      </w:tr>
      <w:tr w14:paraId="0E05A0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3" w:hRule="atLeast"/>
        </w:trPr>
        <w:tc>
          <w:tcPr>
            <w:tcW w:w="5346" w:type="dxa"/>
            <w:vAlign w:val="center"/>
          </w:tcPr>
          <w:p w14:paraId="363B5755">
            <w:pPr>
              <w:spacing w:before="0" w:after="0" w:line="240" w:lineRule="auto"/>
              <w:rPr>
                <w:rFonts w:ascii="Times New Roman" w:hAnsi="Times New Roman" w:eastAsia="Times New Roman" w:cs="Times New Roman"/>
                <w:color w:val="0000FF"/>
                <w:kern w:val="0"/>
                <w:sz w:val="26"/>
                <w:szCs w:val="20"/>
                <w:lang w:val="da-DK"/>
                <w14:ligatures w14:val="none"/>
              </w:rPr>
            </w:pPr>
            <w:r>
              <w:rPr>
                <w:rFonts w:ascii="Times New Roman" w:hAnsi="Times New Roman" w:eastAsia="Times New Roman" w:cs="Times New Roman"/>
                <w:color w:val="0000FF"/>
                <w:kern w:val="0"/>
                <w:sz w:val="26"/>
                <w:szCs w:val="20"/>
                <w:lang w:val="da-DK"/>
                <w14:ligatures w14:val="none"/>
              </w:rPr>
              <w:t>Chương 1: Tổng quan và cơ sở lý thuyết</w:t>
            </w:r>
          </w:p>
        </w:tc>
        <w:tc>
          <w:tcPr>
            <w:tcW w:w="3715" w:type="dxa"/>
            <w:vAlign w:val="center"/>
          </w:tcPr>
          <w:p w14:paraId="1D923B9C">
            <w:pPr>
              <w:spacing w:before="0" w:after="0" w:line="240" w:lineRule="auto"/>
              <w:jc w:val="center"/>
              <w:rPr>
                <w:rFonts w:ascii="Times New Roman" w:hAnsi="Times New Roman" w:eastAsia="Times New Roman" w:cs="Times New Roman"/>
                <w:color w:val="0000FF"/>
                <w:kern w:val="0"/>
                <w:sz w:val="26"/>
                <w:szCs w:val="20"/>
                <w14:ligatures w14:val="none"/>
              </w:rPr>
            </w:pPr>
            <w:r>
              <w:rPr>
                <w:rFonts w:ascii="Times New Roman" w:hAnsi="Times New Roman" w:eastAsia="Times New Roman" w:cs="Times New Roman"/>
                <w:color w:val="0000FF"/>
                <w:kern w:val="0"/>
                <w:sz w:val="26"/>
                <w:szCs w:val="20"/>
                <w:lang w:val="da-DK"/>
                <w14:ligatures w14:val="none"/>
              </w:rPr>
              <w:t>ThS. Trần Thị Cẩm Giang</w:t>
            </w:r>
          </w:p>
        </w:tc>
      </w:tr>
      <w:tr w14:paraId="549EFA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9" w:hRule="atLeast"/>
        </w:trPr>
        <w:tc>
          <w:tcPr>
            <w:tcW w:w="5346" w:type="dxa"/>
            <w:vAlign w:val="center"/>
          </w:tcPr>
          <w:p w14:paraId="08E907EA">
            <w:pPr>
              <w:spacing w:before="0" w:after="0" w:line="240" w:lineRule="auto"/>
              <w:rPr>
                <w:rFonts w:ascii="Times New Roman" w:hAnsi="Times New Roman" w:eastAsia="Times New Roman" w:cs="Times New Roman"/>
                <w:color w:val="0000FF"/>
                <w:kern w:val="0"/>
                <w:sz w:val="26"/>
                <w:szCs w:val="20"/>
                <w:lang w:val="da-DK"/>
                <w14:ligatures w14:val="none"/>
              </w:rPr>
            </w:pPr>
            <w:r>
              <w:rPr>
                <w:rFonts w:ascii="Times New Roman" w:hAnsi="Times New Roman" w:eastAsia="Times New Roman" w:cs="Times New Roman"/>
                <w:color w:val="0000FF"/>
                <w:kern w:val="0"/>
                <w:sz w:val="26"/>
                <w:szCs w:val="20"/>
                <w14:ligatures w14:val="none"/>
              </w:rPr>
              <w:t>Chương 2: Phân tích và thiết kế hệ thống</w:t>
            </w:r>
          </w:p>
        </w:tc>
        <w:tc>
          <w:tcPr>
            <w:tcW w:w="3715" w:type="dxa"/>
            <w:vAlign w:val="center"/>
          </w:tcPr>
          <w:p w14:paraId="6EE14EF5">
            <w:pPr>
              <w:spacing w:before="0" w:after="0" w:line="240" w:lineRule="auto"/>
              <w:jc w:val="center"/>
              <w:rPr>
                <w:rFonts w:ascii="Times New Roman" w:hAnsi="Times New Roman" w:eastAsia="Times New Roman" w:cs="Times New Roman"/>
                <w:color w:val="0000FF"/>
                <w:kern w:val="0"/>
                <w:sz w:val="26"/>
                <w:szCs w:val="20"/>
                <w:lang w:val="da-DK"/>
                <w14:ligatures w14:val="none"/>
              </w:rPr>
            </w:pPr>
            <w:r>
              <w:rPr>
                <w:rFonts w:ascii="Times New Roman" w:hAnsi="Times New Roman" w:eastAsia="Times New Roman" w:cs="Times New Roman"/>
                <w:color w:val="0000FF"/>
                <w:kern w:val="0"/>
                <w:sz w:val="26"/>
                <w:szCs w:val="20"/>
                <w:lang w:val="da-DK"/>
                <w14:ligatures w14:val="none"/>
              </w:rPr>
              <w:t>ThS. Trần Thị Cẩm Giang</w:t>
            </w:r>
          </w:p>
        </w:tc>
      </w:tr>
      <w:tr w14:paraId="5AA19D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1" w:hRule="atLeast"/>
        </w:trPr>
        <w:tc>
          <w:tcPr>
            <w:tcW w:w="5346" w:type="dxa"/>
            <w:vAlign w:val="center"/>
          </w:tcPr>
          <w:p w14:paraId="72019C12">
            <w:pPr>
              <w:spacing w:before="0" w:after="0" w:line="240" w:lineRule="auto"/>
              <w:rPr>
                <w:rFonts w:ascii="Times New Roman" w:hAnsi="Times New Roman" w:eastAsia="Times New Roman" w:cs="Times New Roman"/>
                <w:color w:val="0000FF"/>
                <w:kern w:val="0"/>
                <w:sz w:val="26"/>
                <w:szCs w:val="20"/>
                <w:lang w:val="da-DK"/>
                <w14:ligatures w14:val="none"/>
              </w:rPr>
            </w:pPr>
            <w:r>
              <w:rPr>
                <w:rFonts w:ascii="Times New Roman" w:hAnsi="Times New Roman" w:eastAsia="Times New Roman" w:cs="Times New Roman"/>
                <w:color w:val="0000FF"/>
                <w:kern w:val="0"/>
                <w:sz w:val="26"/>
                <w:szCs w:val="20"/>
                <w14:ligatures w14:val="none"/>
              </w:rPr>
              <w:t>Chương 3: Triển khai thực nghiệm và đánh giá</w:t>
            </w:r>
          </w:p>
        </w:tc>
        <w:tc>
          <w:tcPr>
            <w:tcW w:w="3715" w:type="dxa"/>
            <w:vAlign w:val="center"/>
          </w:tcPr>
          <w:p w14:paraId="42CD5779">
            <w:pPr>
              <w:spacing w:before="0" w:after="0" w:line="240" w:lineRule="auto"/>
              <w:jc w:val="center"/>
              <w:rPr>
                <w:rFonts w:ascii="Times New Roman" w:hAnsi="Times New Roman" w:eastAsia="Times New Roman" w:cs="Times New Roman"/>
                <w:color w:val="0000FF"/>
                <w:kern w:val="0"/>
                <w:sz w:val="26"/>
                <w:szCs w:val="20"/>
                <w:lang w:val="da-DK"/>
                <w14:ligatures w14:val="none"/>
              </w:rPr>
            </w:pPr>
            <w:r>
              <w:rPr>
                <w:rFonts w:ascii="Times New Roman" w:hAnsi="Times New Roman" w:eastAsia="Times New Roman" w:cs="Times New Roman"/>
                <w:color w:val="0000FF"/>
                <w:kern w:val="0"/>
                <w:sz w:val="26"/>
                <w:szCs w:val="20"/>
                <w:lang w:val="da-DK"/>
                <w14:ligatures w14:val="none"/>
              </w:rPr>
              <w:t>ThS. Trần Thị Cẩm Giang</w:t>
            </w:r>
          </w:p>
        </w:tc>
      </w:tr>
    </w:tbl>
    <w:p w14:paraId="48B687B7">
      <w:pPr>
        <w:spacing w:before="0"/>
        <w:rPr>
          <w:rFonts w:eastAsia="Times New Roman" w:cs="Times New Roman"/>
          <w:color w:val="0000FF"/>
          <w:kern w:val="0"/>
          <w:szCs w:val="20"/>
          <w:lang w:val="da-DK"/>
          <w14:ligatures w14:val="none"/>
        </w:rPr>
      </w:pPr>
    </w:p>
    <w:p w14:paraId="1D815FA2">
      <w:pPr>
        <w:spacing w:before="0"/>
        <w:rPr>
          <w:rFonts w:eastAsia="Times New Roman" w:cs="Times New Roman"/>
          <w:color w:val="0000FF"/>
          <w:kern w:val="0"/>
          <w:szCs w:val="20"/>
          <w:lang w:val="da-DK"/>
          <w14:ligatures w14:val="none"/>
        </w:rPr>
      </w:pPr>
      <w:r>
        <w:rPr>
          <w:rFonts w:eastAsia="Times New Roman" w:cs="Times New Roman"/>
          <w:color w:val="0000FF"/>
          <w:kern w:val="0"/>
          <w:szCs w:val="20"/>
          <w:lang w:val="da-DK"/>
          <w14:ligatures w14:val="none"/>
        </w:rPr>
        <w:t>5. NGÀY GIAO NHIỆM VỤ ĐỒ ÁN TỐT NGHIỆP</w:t>
      </w:r>
    </w:p>
    <w:p w14:paraId="073E8FC3">
      <w:pPr>
        <w:spacing w:before="0"/>
        <w:rPr>
          <w:rFonts w:eastAsia="Times New Roman" w:cs="Times New Roman"/>
          <w:color w:val="0000FF"/>
          <w:kern w:val="0"/>
          <w:sz w:val="22"/>
          <w:szCs w:val="22"/>
          <w14:ligatures w14:val="none"/>
        </w:rPr>
      </w:pPr>
      <w:r>
        <w:rPr>
          <w:rFonts w:eastAsia="Times New Roman" w:cs="Times New Roman"/>
          <w:color w:val="0000FF"/>
          <w:kern w:val="0"/>
          <w:szCs w:val="20"/>
          <w:lang w:val="da-DK"/>
          <w14:ligatures w14:val="none"/>
        </w:rPr>
        <w:tab/>
      </w:r>
      <w:r>
        <w:rPr>
          <w:rFonts w:eastAsia="Times New Roman" w:cs="Times New Roman"/>
          <w:color w:val="0000FF"/>
          <w:kern w:val="0"/>
          <w:sz w:val="22"/>
          <w:szCs w:val="22"/>
          <w14:ligatures w14:val="none"/>
        </w:rPr>
        <w:t>Ngày ............  tháng .........  năm 202</w:t>
      </w:r>
    </w:p>
    <w:p w14:paraId="061DF161">
      <w:pPr>
        <w:spacing w:before="0"/>
        <w:rPr>
          <w:rFonts w:eastAsia="Times New Roman" w:cs="Times New Roman"/>
          <w:color w:val="0000FF"/>
          <w:kern w:val="0"/>
          <w:sz w:val="22"/>
          <w:szCs w:val="22"/>
          <w14:ligatures w14:val="none"/>
        </w:rPr>
      </w:pPr>
    </w:p>
    <w:tbl>
      <w:tblPr>
        <w:tblStyle w:val="9"/>
        <w:tblW w:w="0" w:type="auto"/>
        <w:tblInd w:w="0" w:type="dxa"/>
        <w:tblLayout w:type="autofit"/>
        <w:tblCellMar>
          <w:top w:w="0" w:type="dxa"/>
          <w:left w:w="108" w:type="dxa"/>
          <w:bottom w:w="0" w:type="dxa"/>
          <w:right w:w="108" w:type="dxa"/>
        </w:tblCellMar>
      </w:tblPr>
      <w:tblGrid>
        <w:gridCol w:w="4064"/>
        <w:gridCol w:w="5219"/>
      </w:tblGrid>
      <w:tr w14:paraId="79562B71">
        <w:tblPrEx>
          <w:tblCellMar>
            <w:top w:w="0" w:type="dxa"/>
            <w:left w:w="108" w:type="dxa"/>
            <w:bottom w:w="0" w:type="dxa"/>
            <w:right w:w="108" w:type="dxa"/>
          </w:tblCellMar>
        </w:tblPrEx>
        <w:tc>
          <w:tcPr>
            <w:tcW w:w="4361" w:type="dxa"/>
          </w:tcPr>
          <w:p w14:paraId="45C1B8EE">
            <w:pPr>
              <w:spacing w:before="0"/>
              <w:rPr>
                <w:rFonts w:eastAsia="Times New Roman" w:cs="Times New Roman"/>
                <w:b/>
                <w:bCs/>
                <w:color w:val="0000FF"/>
                <w:kern w:val="0"/>
                <w:sz w:val="22"/>
                <w:szCs w:val="22"/>
                <w14:ligatures w14:val="none"/>
              </w:rPr>
            </w:pPr>
            <w:r>
              <w:rPr>
                <w:rFonts w:eastAsia="Times New Roman" w:cs="Times New Roman"/>
                <w:b/>
                <w:bCs/>
                <w:color w:val="0000FF"/>
                <w:kern w:val="0"/>
                <w:sz w:val="22"/>
                <w:szCs w:val="22"/>
                <w14:ligatures w14:val="none"/>
              </w:rPr>
              <w:t xml:space="preserve">          Trưởng Bộ môn</w:t>
            </w:r>
          </w:p>
          <w:p w14:paraId="33E0601F">
            <w:pPr>
              <w:spacing w:before="0"/>
              <w:rPr>
                <w:rFonts w:eastAsia="Times New Roman" w:cs="Times New Roman"/>
                <w:i/>
                <w:iCs/>
                <w:color w:val="0000FF"/>
                <w:kern w:val="0"/>
                <w:sz w:val="22"/>
                <w:szCs w:val="22"/>
                <w14:ligatures w14:val="none"/>
              </w:rPr>
            </w:pPr>
            <w:r>
              <w:rPr>
                <w:rFonts w:eastAsia="Times New Roman" w:cs="Times New Roman"/>
                <w:i/>
                <w:iCs/>
                <w:color w:val="0000FF"/>
                <w:kern w:val="0"/>
                <w:sz w:val="22"/>
                <w:szCs w:val="22"/>
                <w14:ligatures w14:val="none"/>
              </w:rPr>
              <w:t xml:space="preserve">         (Ký và ghi rõ Họ tên)</w:t>
            </w:r>
          </w:p>
        </w:tc>
        <w:tc>
          <w:tcPr>
            <w:tcW w:w="5634" w:type="dxa"/>
          </w:tcPr>
          <w:p w14:paraId="41D4610D">
            <w:pPr>
              <w:spacing w:before="0"/>
              <w:jc w:val="center"/>
              <w:rPr>
                <w:rFonts w:eastAsia="Times New Roman" w:cs="Times New Roman"/>
                <w:color w:val="0000FF"/>
                <w:kern w:val="0"/>
                <w:sz w:val="22"/>
                <w:szCs w:val="22"/>
                <w:lang w:val="da-DK"/>
                <w14:ligatures w14:val="none"/>
              </w:rPr>
            </w:pPr>
            <w:r>
              <w:rPr>
                <w:rFonts w:eastAsia="Times New Roman" w:cs="Times New Roman"/>
                <w:b/>
                <w:bCs/>
                <w:color w:val="0000FF"/>
                <w:kern w:val="0"/>
                <w:sz w:val="22"/>
                <w:szCs w:val="22"/>
                <w:lang w:val="da-DK"/>
                <w14:ligatures w14:val="none"/>
              </w:rPr>
              <w:t>Giáo viên hướng dẫn chính</w:t>
            </w:r>
          </w:p>
          <w:p w14:paraId="4DACE47D">
            <w:pPr>
              <w:spacing w:before="0"/>
              <w:jc w:val="center"/>
              <w:rPr>
                <w:rFonts w:eastAsia="Times New Roman" w:cs="Times New Roman"/>
                <w:i/>
                <w:iCs/>
                <w:color w:val="0000FF"/>
                <w:kern w:val="0"/>
                <w:sz w:val="22"/>
                <w:szCs w:val="22"/>
                <w:lang w:val="da-DK"/>
                <w14:ligatures w14:val="none"/>
              </w:rPr>
            </w:pPr>
            <w:r>
              <w:rPr>
                <w:rFonts w:eastAsia="Times New Roman" w:cs="Times New Roman"/>
                <w:i/>
                <w:iCs/>
                <w:color w:val="0000FF"/>
                <w:kern w:val="0"/>
                <w:sz w:val="22"/>
                <w:szCs w:val="22"/>
                <w:lang w:val="da-DK"/>
                <w14:ligatures w14:val="none"/>
              </w:rPr>
              <w:t>(Ký và ghi rõ Họ tên)</w:t>
            </w:r>
          </w:p>
          <w:p w14:paraId="6272F169">
            <w:pPr>
              <w:spacing w:before="0"/>
              <w:jc w:val="center"/>
              <w:rPr>
                <w:rFonts w:eastAsia="Times New Roman" w:cs="Times New Roman"/>
                <w:i/>
                <w:iCs/>
                <w:color w:val="0000FF"/>
                <w:kern w:val="0"/>
                <w:sz w:val="22"/>
                <w:szCs w:val="22"/>
                <w:lang w:val="da-DK"/>
                <w14:ligatures w14:val="none"/>
              </w:rPr>
            </w:pPr>
          </w:p>
          <w:p w14:paraId="1192FE38">
            <w:pPr>
              <w:spacing w:before="0"/>
              <w:jc w:val="center"/>
              <w:rPr>
                <w:rFonts w:eastAsia="Times New Roman" w:cs="Times New Roman"/>
                <w:i/>
                <w:iCs/>
                <w:color w:val="0000FF"/>
                <w:kern w:val="0"/>
                <w:sz w:val="22"/>
                <w:szCs w:val="22"/>
                <w:lang w:val="da-DK"/>
                <w14:ligatures w14:val="none"/>
              </w:rPr>
            </w:pPr>
          </w:p>
          <w:p w14:paraId="0B9BF6C2">
            <w:pPr>
              <w:spacing w:before="0"/>
              <w:jc w:val="center"/>
              <w:rPr>
                <w:rFonts w:eastAsia="Times New Roman" w:cs="Times New Roman"/>
                <w:color w:val="0000FF"/>
                <w:kern w:val="0"/>
                <w:szCs w:val="26"/>
                <w:lang w:val="da-DK"/>
                <w14:ligatures w14:val="none"/>
              </w:rPr>
            </w:pPr>
            <w:r>
              <w:rPr>
                <w:rFonts w:eastAsia="Times New Roman" w:cs="Times New Roman"/>
                <w:color w:val="0000FF"/>
                <w:kern w:val="0"/>
                <w:szCs w:val="26"/>
                <w:lang w:val="da-DK"/>
                <w14:ligatures w14:val="none"/>
              </w:rPr>
              <w:t>Trần Thị Cẩm Giang</w:t>
            </w:r>
          </w:p>
        </w:tc>
      </w:tr>
    </w:tbl>
    <w:p w14:paraId="79CD8C60">
      <w:pPr>
        <w:spacing w:before="0"/>
        <w:rPr>
          <w:rFonts w:eastAsia="Times New Roman" w:cs="Times New Roman"/>
          <w:color w:val="0000FF"/>
          <w:kern w:val="0"/>
          <w:sz w:val="22"/>
          <w:szCs w:val="22"/>
          <w:lang w:val="da-DK"/>
          <w14:ligatures w14:val="none"/>
        </w:rPr>
      </w:pPr>
    </w:p>
    <w:p w14:paraId="5D8F48AB">
      <w:pPr>
        <w:spacing w:before="0"/>
        <w:rPr>
          <w:rFonts w:eastAsia="Times New Roman" w:cs="Times New Roman"/>
          <w:color w:val="0000FF"/>
          <w:kern w:val="0"/>
          <w:sz w:val="22"/>
          <w:szCs w:val="22"/>
          <w:lang w:val="da-DK"/>
          <w14:ligatures w14:val="none"/>
        </w:rPr>
      </w:pPr>
      <w:r>
        <w:rPr>
          <w:rFonts w:eastAsia="Times New Roman" w:cs="Times New Roman"/>
          <w:color w:val="0000FF"/>
          <w:kern w:val="0"/>
          <w:sz w:val="22"/>
          <w:szCs w:val="22"/>
          <w:lang w:val="da-DK"/>
          <w14:ligatures w14:val="none"/>
        </w:rPr>
        <w:tab/>
        <w:tab/>
        <w:tab/>
        <w:tab/>
        <w:tab/>
        <w:tab/>
        <w:tab/>
      </w:r>
    </w:p>
    <w:p w14:paraId="5CE3A375">
      <w:pPr>
        <w:spacing w:before="0"/>
        <w:rPr>
          <w:rFonts w:eastAsia="Times New Roman" w:cs="Times New Roman"/>
          <w:color w:val="0000FF"/>
          <w:kern w:val="0"/>
          <w:sz w:val="22"/>
          <w:szCs w:val="22"/>
          <w:lang w:val="da-DK"/>
          <w14:ligatures w14:val="none"/>
        </w:rPr>
      </w:pPr>
    </w:p>
    <w:p w14:paraId="2402A974">
      <w:pPr>
        <w:spacing w:before="0"/>
        <w:rPr>
          <w:rFonts w:eastAsia="Times New Roman" w:cs="Times New Roman"/>
          <w:color w:val="0000FF"/>
          <w:kern w:val="0"/>
          <w:sz w:val="22"/>
          <w:szCs w:val="22"/>
          <w:lang w:val="da-DK"/>
          <w14:ligatures w14:val="none"/>
        </w:rPr>
      </w:pPr>
    </w:p>
    <w:p w14:paraId="152B9AD7">
      <w:pPr>
        <w:spacing w:before="0"/>
        <w:rPr>
          <w:rFonts w:eastAsia="Times New Roman" w:cs="Times New Roman"/>
          <w:color w:val="0000FF"/>
          <w:kern w:val="0"/>
          <w:sz w:val="22"/>
          <w:szCs w:val="22"/>
          <w:lang w:val="da-DK"/>
          <w14:ligatures w14:val="none"/>
        </w:rPr>
      </w:pPr>
      <w:r>
        <w:rPr>
          <w:rFonts w:eastAsia="Times New Roman" w:cs="Times New Roman"/>
          <w:color w:val="0000FF"/>
          <w:kern w:val="0"/>
          <w:sz w:val="22"/>
          <w:szCs w:val="22"/>
          <w:lang w:val="da-DK"/>
          <w14:ligatures w14:val="none"/>
        </w:rPr>
        <w:t>Nhiệm vụ Đồ án tốt nghiệp đã được Hội đồng thi tốt nghiệp của Khoa thông qua</w:t>
      </w:r>
    </w:p>
    <w:p w14:paraId="44DFD976">
      <w:pPr>
        <w:spacing w:before="0"/>
        <w:ind w:left="2160" w:firstLine="720"/>
        <w:rPr>
          <w:rFonts w:eastAsia="Times New Roman" w:cs="Times New Roman"/>
          <w:color w:val="0000FF"/>
          <w:kern w:val="0"/>
          <w:sz w:val="22"/>
          <w:szCs w:val="22"/>
          <w:lang w:val="da-DK"/>
          <w14:ligatures w14:val="none"/>
        </w:rPr>
      </w:pPr>
      <w:r>
        <w:rPr>
          <w:rFonts w:eastAsia="Times New Roman" w:cs="Times New Roman"/>
          <w:color w:val="0000FF"/>
          <w:kern w:val="0"/>
          <w:sz w:val="22"/>
          <w:szCs w:val="22"/>
          <w:lang w:val="da-DK"/>
          <w14:ligatures w14:val="none"/>
        </w:rPr>
        <w:t xml:space="preserve">                                             </w:t>
      </w:r>
      <w:r>
        <w:rPr>
          <w:rFonts w:hint="default" w:eastAsia="Times New Roman" w:cs="Times New Roman"/>
          <w:color w:val="0000FF"/>
          <w:kern w:val="0"/>
          <w:sz w:val="22"/>
          <w:szCs w:val="22"/>
          <w:lang w:val="en-US"/>
          <w14:ligatures w14:val="none"/>
        </w:rPr>
        <w:tab/>
      </w:r>
      <w:r>
        <w:rPr>
          <w:rFonts w:eastAsia="Times New Roman" w:cs="Times New Roman"/>
          <w:color w:val="0000FF"/>
          <w:kern w:val="0"/>
          <w:sz w:val="22"/>
          <w:szCs w:val="22"/>
          <w:lang w:val="da-DK"/>
          <w14:ligatures w14:val="none"/>
        </w:rPr>
        <w:t>Ngày. . . . .tháng. . . . .năm 202</w:t>
        <w:tab/>
        <w:t xml:space="preserve">                </w:t>
        <w:tab/>
        <w:t xml:space="preserve">                                                      </w:t>
      </w:r>
      <w:r>
        <w:rPr>
          <w:rFonts w:hint="default" w:eastAsia="Times New Roman" w:cs="Times New Roman"/>
          <w:color w:val="0000FF"/>
          <w:kern w:val="0"/>
          <w:sz w:val="22"/>
          <w:szCs w:val="22"/>
          <w:lang w:val="en-US"/>
          <w14:ligatures w14:val="none"/>
        </w:rPr>
        <w:tab/>
        <w:tab/>
      </w:r>
      <w:r>
        <w:rPr>
          <w:rFonts w:eastAsia="Times New Roman" w:cs="Times New Roman"/>
          <w:color w:val="0000FF"/>
          <w:kern w:val="0"/>
          <w:sz w:val="22"/>
          <w:szCs w:val="22"/>
          <w:lang w:val="da-DK"/>
          <w14:ligatures w14:val="none"/>
        </w:rPr>
        <w:t xml:space="preserve"> </w:t>
      </w:r>
      <w:r>
        <w:rPr>
          <w:rFonts w:eastAsia="Times New Roman" w:cs="Times New Roman"/>
          <w:b/>
          <w:bCs/>
          <w:color w:val="0000FF"/>
          <w:kern w:val="0"/>
          <w:sz w:val="22"/>
          <w:szCs w:val="22"/>
          <w:lang w:val="da-DK"/>
          <w14:ligatures w14:val="none"/>
        </w:rPr>
        <w:t>Chủ tịch Hội đồng</w:t>
      </w:r>
      <w:r>
        <w:rPr>
          <w:rFonts w:eastAsia="Times New Roman" w:cs="Times New Roman"/>
          <w:color w:val="0000FF"/>
          <w:kern w:val="0"/>
          <w:sz w:val="22"/>
          <w:szCs w:val="22"/>
          <w:lang w:val="da-DK"/>
          <w14:ligatures w14:val="none"/>
        </w:rPr>
        <w:t xml:space="preserve"> </w:t>
        <w:tab/>
      </w:r>
    </w:p>
    <w:p w14:paraId="5AA655EA">
      <w:pPr>
        <w:spacing w:before="0"/>
        <w:rPr>
          <w:rFonts w:eastAsia="Times New Roman" w:cs="Times New Roman"/>
          <w:i/>
          <w:iCs/>
          <w:color w:val="0000FF"/>
          <w:kern w:val="0"/>
          <w:sz w:val="22"/>
          <w:szCs w:val="22"/>
          <w:lang w:val="da-DK"/>
          <w14:ligatures w14:val="none"/>
        </w:rPr>
      </w:pPr>
      <w:r>
        <w:rPr>
          <w:rFonts w:eastAsia="Times New Roman" w:cs="Times New Roman"/>
          <w:i/>
          <w:iCs/>
          <w:color w:val="0000FF"/>
          <w:kern w:val="0"/>
          <w:sz w:val="22"/>
          <w:szCs w:val="22"/>
          <w:lang w:val="da-DK"/>
          <w14:ligatures w14:val="none"/>
        </w:rPr>
        <w:tab/>
        <w:tab/>
        <w:tab/>
        <w:tab/>
        <w:tab/>
        <w:tab/>
        <w:tab/>
        <w:tab/>
        <w:t xml:space="preserve">              (Ký và ghi rõ Họ tên)</w:t>
      </w:r>
    </w:p>
    <w:p w14:paraId="3A3AC7E0">
      <w:pPr>
        <w:spacing w:before="0"/>
        <w:rPr>
          <w:rFonts w:eastAsia="Times New Roman" w:cs="Times New Roman"/>
          <w:color w:val="0000FF"/>
          <w:kern w:val="0"/>
          <w:sz w:val="22"/>
          <w:szCs w:val="22"/>
          <w:lang w:val="da-DK"/>
          <w14:ligatures w14:val="none"/>
        </w:rPr>
      </w:pPr>
    </w:p>
    <w:p w14:paraId="7C12BC5B">
      <w:pPr>
        <w:spacing w:before="0"/>
        <w:rPr>
          <w:rFonts w:eastAsia="Times New Roman" w:cs="Times New Roman"/>
          <w:color w:val="0000FF"/>
          <w:kern w:val="0"/>
          <w:sz w:val="22"/>
          <w:szCs w:val="22"/>
          <w:lang w:val="da-DK"/>
          <w14:ligatures w14:val="none"/>
        </w:rPr>
      </w:pPr>
    </w:p>
    <w:p w14:paraId="75D0E30B">
      <w:pPr>
        <w:spacing w:before="0"/>
        <w:rPr>
          <w:rFonts w:eastAsia="Times New Roman" w:cs="Times New Roman"/>
          <w:color w:val="0000FF"/>
          <w:kern w:val="0"/>
          <w:sz w:val="22"/>
          <w:szCs w:val="22"/>
          <w:lang w:val="da-DK"/>
          <w14:ligatures w14:val="none"/>
        </w:rPr>
      </w:pPr>
    </w:p>
    <w:p w14:paraId="69A32417">
      <w:pPr>
        <w:spacing w:before="0"/>
        <w:rPr>
          <w:rFonts w:eastAsia="Times New Roman" w:cs="Times New Roman"/>
          <w:color w:val="0000FF"/>
          <w:kern w:val="0"/>
          <w:sz w:val="22"/>
          <w:szCs w:val="22"/>
          <w:lang w:val="da-DK"/>
          <w14:ligatures w14:val="none"/>
        </w:rPr>
      </w:pPr>
      <w:r>
        <w:rPr>
          <w:rFonts w:eastAsia="Times New Roman" w:cs="Times New Roman"/>
          <w:color w:val="0000FF"/>
          <w:kern w:val="0"/>
          <w:sz w:val="22"/>
          <w:szCs w:val="22"/>
          <w:lang w:val="da-DK"/>
          <w14:ligatures w14:val="none"/>
        </w:rPr>
        <w:t>Sinh viên đã hoàn thành và nộp bản Đồ án tốt nghiệp cho Hội đồng thi ngày...  tháng... năm 202</w:t>
      </w:r>
    </w:p>
    <w:p w14:paraId="32AC7361">
      <w:pPr>
        <w:spacing w:before="0"/>
        <w:rPr>
          <w:rFonts w:eastAsia="Times New Roman" w:cs="Times New Roman"/>
          <w:b/>
          <w:bCs/>
          <w:color w:val="0000FF"/>
          <w:kern w:val="0"/>
          <w:sz w:val="22"/>
          <w:szCs w:val="22"/>
          <w:lang w:val="da-DK"/>
          <w14:ligatures w14:val="none"/>
        </w:rPr>
      </w:pPr>
      <w:r>
        <w:rPr>
          <w:rFonts w:eastAsia="Times New Roman" w:cs="Times New Roman"/>
          <w:color w:val="0000FF"/>
          <w:kern w:val="0"/>
          <w:sz w:val="22"/>
          <w:szCs w:val="22"/>
          <w:lang w:val="da-DK"/>
          <w14:ligatures w14:val="none"/>
        </w:rPr>
        <w:tab/>
        <w:tab/>
        <w:tab/>
        <w:tab/>
        <w:tab/>
        <w:tab/>
        <w:tab/>
        <w:tab/>
      </w:r>
      <w:r>
        <w:rPr>
          <w:rFonts w:eastAsia="Times New Roman" w:cs="Times New Roman"/>
          <w:b/>
          <w:bCs/>
          <w:color w:val="0000FF"/>
          <w:kern w:val="0"/>
          <w:sz w:val="22"/>
          <w:szCs w:val="22"/>
          <w:lang w:val="da-DK"/>
          <w14:ligatures w14:val="none"/>
        </w:rPr>
        <w:t>Sinh viên làm Đồ án tốt nghiệp</w:t>
      </w:r>
    </w:p>
    <w:p w14:paraId="66EA345C">
      <w:pPr>
        <w:spacing w:before="0" w:line="276" w:lineRule="auto"/>
        <w:rPr>
          <w:sz w:val="28"/>
          <w:szCs w:val="28"/>
        </w:rPr>
      </w:pPr>
      <w:r>
        <w:rPr>
          <w:rFonts w:eastAsia="Times New Roman" w:cs="Times New Roman"/>
          <w:i/>
          <w:iCs/>
          <w:color w:val="0000FF"/>
          <w:kern w:val="0"/>
          <w:sz w:val="22"/>
          <w:szCs w:val="22"/>
          <w:lang w:val="da-DK"/>
          <w14:ligatures w14:val="none"/>
        </w:rPr>
        <w:tab/>
        <w:tab/>
        <w:tab/>
        <w:tab/>
        <w:tab/>
        <w:tab/>
        <w:tab/>
        <w:tab/>
        <w:t xml:space="preserve">             (Ký và ghi rõ Họ tên)</w:t>
      </w:r>
    </w:p>
    <w:tbl>
      <w:tblPr>
        <w:tblStyle w:val="22"/>
        <w:tblW w:w="8995" w:type="dxa"/>
        <w:tblInd w:w="0" w:type="dxa"/>
        <w:tblLayout w:type="fixed"/>
        <w:tblCellMar>
          <w:top w:w="0" w:type="dxa"/>
          <w:left w:w="115" w:type="dxa"/>
          <w:bottom w:w="0" w:type="dxa"/>
          <w:right w:w="115" w:type="dxa"/>
        </w:tblCellMar>
      </w:tblPr>
      <w:tblGrid>
        <w:gridCol w:w="2160"/>
        <w:gridCol w:w="6835"/>
      </w:tblGrid>
      <w:tr w14:paraId="3560D32C">
        <w:tblPrEx>
          <w:tblCellMar>
            <w:top w:w="0" w:type="dxa"/>
            <w:left w:w="115" w:type="dxa"/>
            <w:bottom w:w="0" w:type="dxa"/>
            <w:right w:w="115" w:type="dxa"/>
          </w:tblCellMar>
        </w:tblPrEx>
        <w:trPr>
          <w:trHeight w:val="2154"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77">
            <w:pPr>
              <w:spacing w:after="160" w:line="278" w:lineRule="auto"/>
            </w:pPr>
            <w:r>
              <w:drawing>
                <wp:anchor distT="0" distB="0" distL="114300" distR="114300" simplePos="0" relativeHeight="251659264" behindDoc="0" locked="0" layoutInCell="1" allowOverlap="1">
                  <wp:simplePos x="0" y="0"/>
                  <wp:positionH relativeFrom="column">
                    <wp:posOffset>0</wp:posOffset>
                  </wp:positionH>
                  <wp:positionV relativeFrom="paragraph">
                    <wp:posOffset>196215</wp:posOffset>
                  </wp:positionV>
                  <wp:extent cx="1225550" cy="1005840"/>
                  <wp:effectExtent l="0" t="0" r="0" b="0"/>
                  <wp:wrapTopAndBottom/>
                  <wp:docPr id="45" name="image40.png" descr="logo"/>
                  <wp:cNvGraphicFramePr/>
                  <a:graphic xmlns:a="http://schemas.openxmlformats.org/drawingml/2006/main">
                    <a:graphicData uri="http://schemas.openxmlformats.org/drawingml/2006/picture">
                      <pic:pic xmlns:pic="http://schemas.openxmlformats.org/drawingml/2006/picture">
                        <pic:nvPicPr>
                          <pic:cNvPr id="45" name="image40.png" descr="logo"/>
                          <pic:cNvPicPr preferRelativeResize="0"/>
                        </pic:nvPicPr>
                        <pic:blipFill>
                          <a:blip r:embed="rId14"/>
                          <a:srcRect/>
                          <a:stretch>
                            <a:fillRect/>
                          </a:stretch>
                        </pic:blipFill>
                        <pic:spPr>
                          <a:xfrm>
                            <a:off x="0" y="0"/>
                            <a:ext cx="1225550" cy="1005840"/>
                          </a:xfrm>
                          <a:prstGeom prst="rect">
                            <a:avLst/>
                          </a:prstGeom>
                        </pic:spPr>
                      </pic:pic>
                    </a:graphicData>
                  </a:graphic>
                </wp:anchor>
              </w:drawing>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78">
            <w:pPr>
              <w:spacing w:line="278" w:lineRule="auto"/>
            </w:pPr>
          </w:p>
          <w:p w14:paraId="00000079">
            <w:pPr>
              <w:spacing w:line="278" w:lineRule="auto"/>
              <w:jc w:val="center"/>
              <w:rPr>
                <w:sz w:val="30"/>
                <w:szCs w:val="30"/>
              </w:rPr>
            </w:pPr>
            <w:r>
              <w:rPr>
                <w:sz w:val="30"/>
                <w:szCs w:val="30"/>
                <w:rtl w:val="0"/>
              </w:rPr>
              <w:t>TRƯỜNG ĐẠI HỌC THUỶ LỢI</w:t>
            </w:r>
          </w:p>
          <w:p w14:paraId="0000007A">
            <w:pPr>
              <w:spacing w:line="278" w:lineRule="auto"/>
              <w:jc w:val="center"/>
            </w:pPr>
            <w:r>
              <w:rPr>
                <w:b/>
                <w:bCs/>
                <w:sz w:val="28"/>
                <w:szCs w:val="28"/>
                <w:rtl w:val="0"/>
              </w:rPr>
              <w:t>KHOA CÔNG NGHỆ THÔNG TIN</w:t>
            </w:r>
            <w:r>
              <w:rPr>
                <w:rtl w:val="0"/>
              </w:rPr>
              <w:br w:type="textWrapping"/>
            </w:r>
          </w:p>
          <w:p w14:paraId="0000007B">
            <w:pPr>
              <w:spacing w:line="278" w:lineRule="auto"/>
              <w:jc w:val="center"/>
              <w:rPr>
                <w:sz w:val="30"/>
                <w:szCs w:val="30"/>
              </w:rPr>
            </w:pPr>
            <w:r>
              <w:rPr>
                <w:color w:val="EE0000"/>
                <w:sz w:val="30"/>
                <w:szCs w:val="30"/>
                <w:rtl w:val="0"/>
              </w:rPr>
              <w:t>BẢN TÓM TẮT ĐỀ CƯƠNG ĐỒ ÁN TỐT NGHIỆP</w:t>
            </w:r>
          </w:p>
        </w:tc>
      </w:tr>
    </w:tbl>
    <w:p w14:paraId="0000007C">
      <w:pPr>
        <w:spacing w:before="200"/>
        <w:rPr>
          <w:b/>
          <w:bCs/>
        </w:rPr>
      </w:pPr>
    </w:p>
    <w:p w14:paraId="0000007D">
      <w:pPr>
        <w:spacing w:after="160" w:line="278" w:lineRule="auto"/>
        <w:rPr>
          <w:rFonts w:hint="default" w:ascii="Times New Roman" w:hAnsi="Times New Roman" w:cs="Times New Roman"/>
        </w:rPr>
      </w:pPr>
      <w:r>
        <w:rPr>
          <w:rFonts w:hint="default" w:ascii="Times New Roman" w:hAnsi="Times New Roman" w:cs="Times New Roman"/>
          <w:b/>
          <w:bCs/>
          <w:rtl w:val="0"/>
        </w:rPr>
        <w:t>Tên đề tài: Xây dựng website quản lý đồ ăn có tích hợp AI</w:t>
      </w:r>
    </w:p>
    <w:p w14:paraId="0000007E">
      <w:pPr>
        <w:spacing w:line="278" w:lineRule="auto"/>
        <w:rPr>
          <w:rFonts w:hint="default" w:ascii="Times New Roman" w:hAnsi="Times New Roman" w:cs="Times New Roman"/>
        </w:rPr>
      </w:pPr>
      <w:r>
        <w:rPr>
          <w:rFonts w:hint="default" w:ascii="Times New Roman" w:hAnsi="Times New Roman" w:cs="Times New Roman"/>
          <w:i/>
          <w:iCs/>
          <w:rtl w:val="0"/>
        </w:rPr>
        <w:t>Sinh viên thực hiện:</w:t>
      </w:r>
      <w:r>
        <w:rPr>
          <w:rFonts w:hint="default" w:ascii="Times New Roman" w:hAnsi="Times New Roman" w:cs="Times New Roman"/>
          <w:rtl w:val="0"/>
        </w:rPr>
        <w:t xml:space="preserve"> Lê Trần Tiến Bảo</w:t>
      </w:r>
    </w:p>
    <w:p w14:paraId="0000007F">
      <w:pPr>
        <w:spacing w:line="278" w:lineRule="auto"/>
        <w:rPr>
          <w:rFonts w:hint="default" w:ascii="Times New Roman" w:hAnsi="Times New Roman" w:cs="Times New Roman"/>
        </w:rPr>
      </w:pPr>
      <w:r>
        <w:rPr>
          <w:rFonts w:hint="default" w:ascii="Times New Roman" w:hAnsi="Times New Roman" w:cs="Times New Roman"/>
          <w:i/>
          <w:iCs/>
          <w:rtl w:val="0"/>
        </w:rPr>
        <w:t>Lớp:</w:t>
      </w:r>
      <w:r>
        <w:rPr>
          <w:rFonts w:hint="default" w:ascii="Times New Roman" w:hAnsi="Times New Roman" w:cs="Times New Roman"/>
          <w:rtl w:val="0"/>
        </w:rPr>
        <w:t xml:space="preserve"> 64KTPM5</w:t>
      </w:r>
    </w:p>
    <w:p w14:paraId="00000080">
      <w:pPr>
        <w:spacing w:line="278" w:lineRule="auto"/>
        <w:rPr>
          <w:rFonts w:hint="default" w:ascii="Times New Roman" w:hAnsi="Times New Roman" w:cs="Times New Roman"/>
        </w:rPr>
      </w:pPr>
      <w:r>
        <w:rPr>
          <w:rFonts w:hint="default" w:ascii="Times New Roman" w:hAnsi="Times New Roman" w:cs="Times New Roman"/>
          <w:i/>
          <w:iCs/>
          <w:rtl w:val="0"/>
        </w:rPr>
        <w:t>Mã sinh viên:</w:t>
      </w:r>
      <w:r>
        <w:rPr>
          <w:rFonts w:hint="default" w:ascii="Times New Roman" w:hAnsi="Times New Roman" w:cs="Times New Roman"/>
          <w:rtl w:val="0"/>
        </w:rPr>
        <w:t xml:space="preserve"> 2251172247</w:t>
      </w:r>
    </w:p>
    <w:p w14:paraId="00000081">
      <w:pPr>
        <w:spacing w:line="278" w:lineRule="auto"/>
        <w:rPr>
          <w:rFonts w:hint="default" w:ascii="Times New Roman" w:hAnsi="Times New Roman" w:cs="Times New Roman"/>
        </w:rPr>
      </w:pPr>
      <w:r>
        <w:rPr>
          <w:rFonts w:hint="default" w:ascii="Times New Roman" w:hAnsi="Times New Roman" w:cs="Times New Roman"/>
          <w:i/>
          <w:iCs/>
          <w:rtl w:val="0"/>
        </w:rPr>
        <w:t>Số điện thoại:</w:t>
      </w:r>
      <w:r>
        <w:rPr>
          <w:rFonts w:hint="default" w:ascii="Times New Roman" w:hAnsi="Times New Roman" w:cs="Times New Roman"/>
          <w:rtl w:val="0"/>
        </w:rPr>
        <w:t xml:space="preserve"> 0978250838</w:t>
      </w:r>
    </w:p>
    <w:p w14:paraId="00000082">
      <w:pPr>
        <w:spacing w:line="278" w:lineRule="auto"/>
        <w:rPr>
          <w:rFonts w:hint="default" w:ascii="Times New Roman" w:hAnsi="Times New Roman" w:cs="Times New Roman"/>
        </w:rPr>
      </w:pPr>
      <w:r>
        <w:rPr>
          <w:rFonts w:hint="default" w:ascii="Times New Roman" w:hAnsi="Times New Roman" w:cs="Times New Roman"/>
          <w:i/>
          <w:iCs/>
          <w:rtl w:val="0"/>
        </w:rPr>
        <w:t>Email:</w:t>
      </w:r>
      <w:r>
        <w:rPr>
          <w:rFonts w:hint="default" w:ascii="Times New Roman" w:hAnsi="Times New Roman" w:cs="Times New Roman"/>
          <w:rtl w:val="0"/>
        </w:rPr>
        <w:t xml:space="preserve"> 2251172247</w:t>
      </w:r>
      <w:r>
        <w:rPr>
          <w:rFonts w:hint="default" w:ascii="Times New Roman" w:hAnsi="Times New Roman" w:cs="Times New Roman"/>
        </w:rPr>
        <w:fldChar w:fldCharType="begin"/>
        <w:instrText xml:space="preserve"> HYPERLINK "mailto:2251172247@e.tlu.edu.vn" \h </w:instrText>
        <w:fldChar w:fldCharType="separate"/>
      </w:r>
      <w:r>
        <w:rPr>
          <w:rFonts w:hint="default" w:ascii="Times New Roman" w:hAnsi="Times New Roman" w:cs="Times New Roman"/>
          <w:color w:val="000000"/>
          <w:u w:val="none"/>
          <w:rtl w:val="0"/>
        </w:rPr>
        <w:t>@e.tlu.edu.vn</w:t>
        <w:fldChar w:fldCharType="end"/>
      </w:r>
    </w:p>
    <w:p w14:paraId="00000083">
      <w:pPr>
        <w:spacing w:line="278" w:lineRule="auto"/>
        <w:rPr>
          <w:rFonts w:hint="default" w:ascii="Times New Roman" w:hAnsi="Times New Roman" w:cs="Times New Roman"/>
        </w:rPr>
      </w:pPr>
      <w:r>
        <w:rPr>
          <w:rFonts w:hint="default" w:ascii="Times New Roman" w:hAnsi="Times New Roman" w:cs="Times New Roman"/>
          <w:i/>
          <w:iCs/>
          <w:rtl w:val="0"/>
        </w:rPr>
        <w:t>Giảng viên hướng dẫn:</w:t>
      </w:r>
      <w:r>
        <w:rPr>
          <w:rFonts w:hint="default" w:ascii="Times New Roman" w:hAnsi="Times New Roman" w:cs="Times New Roman"/>
          <w:rtl w:val="0"/>
        </w:rPr>
        <w:t xml:space="preserve"> ThS. Trần Thị Cẩm Giang</w:t>
      </w:r>
    </w:p>
    <w:p w14:paraId="00000084">
      <w:pPr>
        <w:spacing w:after="160" w:line="278" w:lineRule="auto"/>
      </w:pPr>
    </w:p>
    <w:p w14:paraId="5F663935">
      <w:pPr>
        <w:pBdr>
          <w:top w:val="none" w:color="auto" w:sz="0" w:space="0"/>
          <w:left w:val="none" w:color="auto" w:sz="0" w:space="0"/>
          <w:bottom w:val="none" w:color="auto" w:sz="0" w:space="0"/>
          <w:right w:val="none" w:color="auto" w:sz="0" w:space="0"/>
          <w:between w:val="none" w:color="auto" w:sz="0" w:space="0"/>
        </w:pBdr>
        <w:spacing w:before="240"/>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TÓM TẮT ĐỀ TÀI</w:t>
      </w:r>
    </w:p>
    <w:p w14:paraId="57825AE2">
      <w:pPr>
        <w:spacing w:before="240" w:after="240" w:line="264"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Trong bối cảnh công nghệ số phát triển mạnh mẽ, nhu cầu tìm kiếm và lựa chọn địa điểm ăn uống của người dùng ngày càng gia tăng. Người dùng có xu hướng tham khảo các đánh giá trực tuyến thay vì dựa vào truyền miệng, tuy nhiên việc quản lý và tổng hợp các đánh giá hiện vẫn còn nhiều hạn chế như dữ liệu phân tán, thiếu tính hệ thống, khó kiểm soát nội dung và chưa được khai thác hiệu quả. Bên cạnh đó, các cửa hàng và nhà quản lý gặp khó khăn trong việc theo dõi phản hồi khách hàng để cải thiện chất lượng dịch vụ, đồng thời người dùng cũng thiếu công cụ để lựa chọn món ăn phù hợp với tình trạng sức khỏe cá nhân.</w:t>
      </w:r>
    </w:p>
    <w:p w14:paraId="61624D62">
      <w:pPr>
        <w:spacing w:before="240" w:after="240" w:line="264" w:lineRule="auto"/>
        <w:jc w:val="both"/>
        <w:rPr>
          <w:rFonts w:hint="default" w:ascii="Times New Roman" w:hAnsi="Times New Roman" w:cs="Times New Roman"/>
          <w:sz w:val="26"/>
          <w:szCs w:val="26"/>
        </w:rPr>
      </w:pPr>
      <w:r>
        <w:rPr>
          <w:rFonts w:hint="default" w:ascii="Times New Roman" w:hAnsi="Times New Roman" w:cs="Times New Roman"/>
          <w:sz w:val="26"/>
          <w:szCs w:val="26"/>
          <w:rtl w:val="0"/>
        </w:rPr>
        <w:t>Để giải quyết các vấn đề trên, đề tài “Xây dựng website quản lý đồ ăn tích hợp AI” được thực hiện nhằm phát triển một hệ thống trên nền tảng Java sử dụng Spring Boot và kiến trúc RESTful API. Hệ thống cho phép khách hàng tìm kiếm, xem và đánh giá món ăn, đồng thời hỗ trợ lưu món yêu thích, trong khi quản trị viên có quyền quản lý dữ liệu như món ăn, danh mục, người dùng và kiểm duyệt đánh giá. Đặc biệt, hệ thống tích hợp chức năng gợi ý món ăn thông minh (AI) dựa trên chỉ số BMI và tình trạng sức khỏe của người dùng, từ đó đề xuất các món ăn phù hợp, giúp nâng cao trải nghiệm cá nhân hóa và hỗ trợ người dùng đưa ra lựa chọn chính xác hơn.</w:t>
      </w:r>
    </w:p>
    <w:p w14:paraId="3A173FDA">
      <w:pPr>
        <w:pBdr>
          <w:top w:val="none" w:color="auto" w:sz="0" w:space="0"/>
          <w:left w:val="none" w:color="auto" w:sz="0" w:space="0"/>
          <w:bottom w:val="none" w:color="auto" w:sz="0" w:space="0"/>
          <w:right w:val="none" w:color="auto" w:sz="0" w:space="0"/>
          <w:between w:val="none" w:color="auto" w:sz="0" w:space="0"/>
        </w:pBdr>
        <w:spacing w:before="240"/>
        <w:jc w:val="left"/>
        <w:rPr>
          <w:b/>
          <w:bCs/>
          <w:color w:val="000000"/>
          <w:sz w:val="26"/>
          <w:szCs w:val="26"/>
        </w:rPr>
      </w:pPr>
    </w:p>
    <w:p w14:paraId="6FF8177B">
      <w:pPr>
        <w:pBdr>
          <w:top w:val="none" w:color="auto" w:sz="0" w:space="0"/>
          <w:left w:val="none" w:color="auto" w:sz="0" w:space="0"/>
          <w:bottom w:val="none" w:color="auto" w:sz="0" w:space="0"/>
          <w:right w:val="none" w:color="auto" w:sz="0" w:space="0"/>
          <w:between w:val="none" w:color="auto" w:sz="0" w:space="0"/>
        </w:pBdr>
        <w:spacing w:before="240"/>
        <w:jc w:val="center"/>
        <w:rPr>
          <w:rFonts w:hint="default" w:ascii="Times New Roman" w:hAnsi="Times New Roman" w:cs="Times New Roman"/>
          <w:b/>
          <w:bCs/>
          <w:color w:val="000000"/>
          <w:sz w:val="26"/>
          <w:szCs w:val="26"/>
          <w:rtl w:val="0"/>
        </w:rPr>
      </w:pPr>
    </w:p>
    <w:p w14:paraId="50844030">
      <w:pPr>
        <w:pBdr>
          <w:top w:val="none" w:color="auto" w:sz="0" w:space="0"/>
          <w:left w:val="none" w:color="auto" w:sz="0" w:space="0"/>
          <w:bottom w:val="none" w:color="auto" w:sz="0" w:space="0"/>
          <w:right w:val="none" w:color="auto" w:sz="0" w:space="0"/>
          <w:between w:val="none" w:color="auto" w:sz="0" w:space="0"/>
        </w:pBdr>
        <w:spacing w:before="240"/>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CÁC MỤC TIÊU CHÍNH</w:t>
      </w:r>
    </w:p>
    <w:p w14:paraId="4DEA31C8">
      <w:pPr>
        <w:pBdr>
          <w:top w:val="none" w:color="auto" w:sz="0" w:space="0"/>
          <w:left w:val="none" w:color="auto" w:sz="0" w:space="0"/>
          <w:bottom w:val="none" w:color="auto" w:sz="0" w:space="0"/>
          <w:right w:val="none" w:color="auto" w:sz="0" w:space="0"/>
          <w:between w:val="none" w:color="auto" w:sz="0" w:space="0"/>
        </w:pBdr>
        <w:spacing w:before="0"/>
        <w:jc w:val="both"/>
        <w:rPr>
          <w:color w:val="000000"/>
          <w:sz w:val="26"/>
          <w:szCs w:val="26"/>
        </w:rPr>
      </w:pPr>
    </w:p>
    <w:p w14:paraId="1D54C7A2">
      <w:pPr>
        <w:keepNext w:val="0"/>
        <w:numPr>
          <w:ilvl w:val="0"/>
          <w:numId w:val="2"/>
        </w:numPr>
        <w:spacing w:before="240" w:after="0" w:afterAutospacing="0" w:line="360"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Xây dựng hệ thống website hoàn chỉnh. Phát triển website quản lý và đồ ăn với hai phân hệ chính: Người dùng và Quản trị viên.</w:t>
      </w:r>
    </w:p>
    <w:p w14:paraId="0C0DB551">
      <w:pPr>
        <w:keepNext w:val="0"/>
        <w:numPr>
          <w:ilvl w:val="0"/>
          <w:numId w:val="2"/>
        </w:numPr>
        <w:spacing w:before="0" w:beforeAutospacing="0" w:after="0" w:afterAutospacing="0" w:line="360"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Xây dựng hệ thống backend bằng Java. Sử dụng Spring Boot để phát triển hệ thống theo kiến trúc RESTful API.</w:t>
      </w:r>
    </w:p>
    <w:p w14:paraId="6173C524">
      <w:pPr>
        <w:keepNext w:val="0"/>
        <w:numPr>
          <w:ilvl w:val="0"/>
          <w:numId w:val="2"/>
        </w:numPr>
        <w:spacing w:before="0" w:beforeAutospacing="0" w:after="0" w:afterAutospacing="0" w:line="360"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 xml:space="preserve">Thiết kế và quản lý cơ sở dữ liệu. </w:t>
      </w:r>
    </w:p>
    <w:p w14:paraId="59FAF9E6">
      <w:pPr>
        <w:keepNext w:val="0"/>
        <w:numPr>
          <w:ilvl w:val="0"/>
          <w:numId w:val="2"/>
        </w:numPr>
        <w:spacing w:before="0" w:beforeAutospacing="0" w:after="0" w:afterAutospacing="0" w:line="360"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Xây dựng chức năng gợi ý món ăn thông minh.</w:t>
      </w:r>
    </w:p>
    <w:p w14:paraId="35EE4A81">
      <w:pPr>
        <w:keepNext w:val="0"/>
        <w:numPr>
          <w:ilvl w:val="0"/>
          <w:numId w:val="2"/>
        </w:numPr>
        <w:spacing w:before="0" w:beforeAutospacing="0" w:after="240" w:line="360"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 xml:space="preserve">Xây dựng chức năng quản trị và thống kê. </w:t>
      </w:r>
    </w:p>
    <w:p w14:paraId="79799905">
      <w:pPr>
        <w:pBdr>
          <w:top w:val="none" w:color="auto" w:sz="0" w:space="0"/>
          <w:left w:val="none" w:color="auto" w:sz="0" w:space="0"/>
          <w:bottom w:val="none" w:color="auto" w:sz="0" w:space="0"/>
          <w:right w:val="none" w:color="auto" w:sz="0" w:space="0"/>
          <w:between w:val="none" w:color="auto" w:sz="0" w:space="0"/>
        </w:pBdr>
        <w:spacing w:before="240"/>
        <w:jc w:val="center"/>
        <w:rPr>
          <w:rFonts w:hint="default" w:ascii="Times New Roman" w:hAnsi="Times New Roman" w:cs="Times New Roman"/>
          <w:b/>
          <w:bCs/>
          <w:color w:val="000000"/>
          <w:sz w:val="26"/>
          <w:szCs w:val="26"/>
        </w:rPr>
      </w:pPr>
    </w:p>
    <w:p w14:paraId="7319FE92">
      <w:pPr>
        <w:pBdr>
          <w:top w:val="none" w:color="auto" w:sz="0" w:space="0"/>
          <w:left w:val="none" w:color="auto" w:sz="0" w:space="0"/>
          <w:bottom w:val="none" w:color="auto" w:sz="0" w:space="0"/>
          <w:right w:val="none" w:color="auto" w:sz="0" w:space="0"/>
          <w:between w:val="none" w:color="auto" w:sz="0" w:space="0"/>
        </w:pBdr>
        <w:spacing w:before="240"/>
        <w:jc w:val="center"/>
        <w:rPr>
          <w:rFonts w:hint="default" w:ascii="Times New Roman" w:hAnsi="Times New Roman" w:cs="Times New Roman"/>
          <w:b/>
          <w:bCs/>
          <w:color w:val="000000"/>
          <w:sz w:val="26"/>
          <w:szCs w:val="26"/>
        </w:rPr>
      </w:pPr>
    </w:p>
    <w:p w14:paraId="6F892EBF">
      <w:pPr>
        <w:pBdr>
          <w:top w:val="none" w:color="auto" w:sz="0" w:space="0"/>
          <w:left w:val="none" w:color="auto" w:sz="0" w:space="0"/>
          <w:bottom w:val="none" w:color="auto" w:sz="0" w:space="0"/>
          <w:right w:val="none" w:color="auto" w:sz="0" w:space="0"/>
          <w:between w:val="none" w:color="auto" w:sz="0" w:space="0"/>
        </w:pBdr>
        <w:spacing w:before="240"/>
        <w:jc w:val="center"/>
        <w:rPr>
          <w:rFonts w:hint="default" w:ascii="Times New Roman" w:hAnsi="Times New Roman" w:cs="Times New Roman"/>
          <w:b/>
          <w:bCs/>
          <w:color w:val="000000"/>
          <w:sz w:val="26"/>
          <w:szCs w:val="26"/>
        </w:rPr>
      </w:pPr>
      <w:r>
        <w:rPr>
          <w:rFonts w:hint="default" w:ascii="Times New Roman" w:hAnsi="Times New Roman" w:cs="Times New Roman"/>
          <w:b/>
          <w:bCs/>
          <w:color w:val="000000"/>
          <w:sz w:val="26"/>
          <w:szCs w:val="26"/>
          <w:rtl w:val="0"/>
        </w:rPr>
        <w:t>KẾT QUẢ DỰ KIẾN</w:t>
      </w:r>
    </w:p>
    <w:p w14:paraId="43350DE4">
      <w:pPr>
        <w:numPr>
          <w:ilvl w:val="0"/>
          <w:numId w:val="3"/>
        </w:numPr>
        <w:spacing w:before="240" w:after="0" w:afterAutospacing="0" w:line="360"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Xây dựng thành công website quản lý và đánh giá đồ ăn hoạt động ổn định với đầy đủ các chức năng cơ bản.</w:t>
      </w:r>
    </w:p>
    <w:p w14:paraId="2A91890B">
      <w:pPr>
        <w:numPr>
          <w:ilvl w:val="0"/>
          <w:numId w:val="3"/>
        </w:numPr>
        <w:spacing w:before="0" w:beforeAutospacing="0" w:after="0" w:afterAutospacing="0" w:line="360"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Người dùng có thể đăng ký, đăng nhập, tìm kiếm món ăn, xem thông tin chi tiết, thực hiện đánh giá và lưu danh sách yêu thích.</w:t>
      </w:r>
    </w:p>
    <w:p w14:paraId="1C572E28">
      <w:pPr>
        <w:numPr>
          <w:ilvl w:val="0"/>
          <w:numId w:val="3"/>
        </w:numPr>
        <w:spacing w:before="0" w:beforeAutospacing="0" w:after="0" w:afterAutospacing="0" w:line="360"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Hệ thống backend xây dựng bằng Java Spring Boot hoạt động hiệu quả, cung cấp đầy đủ API phục vụ các chức năng của hệ thống.</w:t>
      </w:r>
    </w:p>
    <w:p w14:paraId="2C2FB33E">
      <w:pPr>
        <w:numPr>
          <w:ilvl w:val="0"/>
          <w:numId w:val="3"/>
        </w:numPr>
        <w:spacing w:before="0" w:beforeAutospacing="0" w:after="0" w:afterAutospacing="0" w:line="360"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Quản trị viên có thể quản lý dữ liệu bao gồm thêm, sửa, xóa món ăn, quản lý người dùng và kiểm duyệt đánh giá.</w:t>
      </w:r>
    </w:p>
    <w:p w14:paraId="4F3AF637">
      <w:pPr>
        <w:numPr>
          <w:ilvl w:val="0"/>
          <w:numId w:val="3"/>
        </w:numPr>
        <w:spacing w:before="0" w:beforeAutospacing="0" w:after="240" w:line="360" w:lineRule="auto"/>
        <w:ind w:left="720" w:hanging="360"/>
        <w:rPr>
          <w:rFonts w:hint="default" w:ascii="Times New Roman" w:hAnsi="Times New Roman" w:cs="Times New Roman"/>
          <w:sz w:val="26"/>
          <w:szCs w:val="26"/>
          <w:u w:val="none"/>
        </w:rPr>
      </w:pPr>
      <w:r>
        <w:rPr>
          <w:rFonts w:hint="default" w:ascii="Times New Roman" w:hAnsi="Times New Roman" w:cs="Times New Roman"/>
          <w:sz w:val="26"/>
          <w:szCs w:val="26"/>
          <w:rtl w:val="0"/>
        </w:rPr>
        <w:t>Tích hợp chức năng gợi ý món ăn thông minh dựa trên chỉ số BMI và tình trạng sức khỏe của người dùng.</w:t>
      </w:r>
    </w:p>
    <w:p w14:paraId="359FD6F7">
      <w:pPr>
        <w:spacing w:before="240"/>
        <w:ind w:left="360" w:firstLine="0"/>
      </w:pPr>
    </w:p>
    <w:p w14:paraId="2A98C8F8">
      <w:pPr>
        <w:spacing w:before="240"/>
        <w:jc w:val="center"/>
        <w:rPr>
          <w:b/>
          <w:bCs/>
          <w:color w:val="000000"/>
          <w:sz w:val="26"/>
          <w:szCs w:val="26"/>
          <w:rtl w:val="0"/>
        </w:rPr>
      </w:pPr>
    </w:p>
    <w:p w14:paraId="0BF97B7D">
      <w:pPr>
        <w:spacing w:before="240"/>
        <w:jc w:val="center"/>
        <w:rPr>
          <w:b/>
          <w:bCs/>
          <w:color w:val="000000"/>
          <w:sz w:val="26"/>
          <w:szCs w:val="26"/>
          <w:rtl w:val="0"/>
        </w:rPr>
      </w:pPr>
    </w:p>
    <w:p w14:paraId="4B00A007">
      <w:pPr>
        <w:spacing w:before="240"/>
        <w:jc w:val="center"/>
        <w:rPr>
          <w:b/>
          <w:bCs/>
          <w:color w:val="000000"/>
          <w:sz w:val="26"/>
          <w:szCs w:val="26"/>
          <w:rtl w:val="0"/>
        </w:rPr>
      </w:pPr>
    </w:p>
    <w:p w14:paraId="78B0BF35">
      <w:pPr>
        <w:spacing w:before="240"/>
        <w:jc w:val="center"/>
        <w:rPr>
          <w:b/>
          <w:bCs/>
          <w:sz w:val="26"/>
          <w:szCs w:val="26"/>
        </w:rPr>
      </w:pPr>
      <w:r>
        <w:rPr>
          <w:b/>
          <w:bCs/>
          <w:color w:val="000000"/>
          <w:sz w:val="26"/>
          <w:szCs w:val="26"/>
          <w:rtl w:val="0"/>
        </w:rPr>
        <w:t>TIẾN ĐỘ THỰC HIỆN</w:t>
      </w:r>
    </w:p>
    <w:p w14:paraId="00000028">
      <w:pPr>
        <w:spacing w:before="240"/>
        <w:jc w:val="center"/>
        <w:rPr>
          <w:b/>
          <w:bCs/>
          <w:sz w:val="26"/>
          <w:szCs w:val="26"/>
        </w:rPr>
      </w:pPr>
    </w:p>
    <w:tbl>
      <w:tblPr>
        <w:tblStyle w:val="18"/>
        <w:tblW w:w="9765" w:type="dxa"/>
        <w:tblInd w:w="0" w:type="dxa"/>
        <w:tblLayout w:type="fixed"/>
        <w:tblCellMar>
          <w:top w:w="15" w:type="dxa"/>
          <w:left w:w="15" w:type="dxa"/>
          <w:bottom w:w="15" w:type="dxa"/>
          <w:right w:w="15" w:type="dxa"/>
        </w:tblCellMar>
      </w:tblPr>
      <w:tblGrid>
        <w:gridCol w:w="795"/>
        <w:gridCol w:w="1290"/>
        <w:gridCol w:w="3735"/>
        <w:gridCol w:w="3945"/>
      </w:tblGrid>
      <w:tr w14:paraId="5E025EDC">
        <w:tblPrEx>
          <w:tblCellMar>
            <w:top w:w="15" w:type="dxa"/>
            <w:left w:w="15" w:type="dxa"/>
            <w:bottom w:w="15" w:type="dxa"/>
            <w:right w:w="15" w:type="dxa"/>
          </w:tblCellMar>
        </w:tblPrEx>
        <w:trPr>
          <w:trHeight w:val="264"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9">
            <w:pPr>
              <w:jc w:val="center"/>
              <w:rPr>
                <w:rFonts w:hint="default" w:ascii="Times New Roman" w:hAnsi="Times New Roman" w:cs="Times New Roman"/>
                <w:sz w:val="26"/>
                <w:szCs w:val="26"/>
              </w:rPr>
            </w:pPr>
            <w:r>
              <w:rPr>
                <w:rFonts w:hint="default" w:ascii="Times New Roman" w:hAnsi="Times New Roman" w:cs="Times New Roman"/>
                <w:b/>
                <w:bCs/>
                <w:color w:val="000000"/>
                <w:sz w:val="26"/>
                <w:szCs w:val="26"/>
                <w:rtl w:val="0"/>
              </w:rPr>
              <w:t>TT</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A">
            <w:pPr>
              <w:jc w:val="center"/>
              <w:rPr>
                <w:rFonts w:hint="default" w:ascii="Times New Roman" w:hAnsi="Times New Roman" w:cs="Times New Roman"/>
                <w:sz w:val="26"/>
                <w:szCs w:val="26"/>
              </w:rPr>
            </w:pPr>
            <w:r>
              <w:rPr>
                <w:rFonts w:hint="default" w:ascii="Times New Roman" w:hAnsi="Times New Roman" w:cs="Times New Roman"/>
                <w:b/>
                <w:bCs/>
                <w:color w:val="000000"/>
                <w:sz w:val="26"/>
                <w:szCs w:val="26"/>
                <w:rtl w:val="0"/>
              </w:rPr>
              <w:t>Thời gian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B">
            <w:pPr>
              <w:jc w:val="center"/>
              <w:rPr>
                <w:rFonts w:hint="default" w:ascii="Times New Roman" w:hAnsi="Times New Roman" w:cs="Times New Roman"/>
                <w:sz w:val="26"/>
                <w:szCs w:val="26"/>
              </w:rPr>
            </w:pPr>
            <w:r>
              <w:rPr>
                <w:rFonts w:hint="default" w:ascii="Times New Roman" w:hAnsi="Times New Roman" w:cs="Times New Roman"/>
                <w:b/>
                <w:bCs/>
                <w:color w:val="000000"/>
                <w:sz w:val="26"/>
                <w:szCs w:val="26"/>
                <w:rtl w:val="0"/>
              </w:rPr>
              <w:t>Nội dung công việc</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C">
            <w:pPr>
              <w:jc w:val="center"/>
              <w:rPr>
                <w:rFonts w:hint="default" w:ascii="Times New Roman" w:hAnsi="Times New Roman" w:cs="Times New Roman"/>
                <w:sz w:val="26"/>
                <w:szCs w:val="26"/>
              </w:rPr>
            </w:pPr>
            <w:r>
              <w:rPr>
                <w:rFonts w:hint="default" w:ascii="Times New Roman" w:hAnsi="Times New Roman" w:cs="Times New Roman"/>
                <w:b/>
                <w:bCs/>
                <w:color w:val="000000"/>
                <w:sz w:val="26"/>
                <w:szCs w:val="26"/>
                <w:rtl w:val="0"/>
              </w:rPr>
              <w:t>Kết quả dự kiến đạt được</w:t>
            </w:r>
          </w:p>
        </w:tc>
      </w:tr>
      <w:tr w14:paraId="1148E72B">
        <w:tblPrEx>
          <w:tblCellMar>
            <w:top w:w="15" w:type="dxa"/>
            <w:left w:w="15" w:type="dxa"/>
            <w:bottom w:w="15" w:type="dxa"/>
            <w:right w:w="15" w:type="dxa"/>
          </w:tblCellMar>
        </w:tblPrEx>
        <w:trPr>
          <w:trHeight w:val="126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D">
            <w:pPr>
              <w:jc w:val="center"/>
              <w:rPr>
                <w:rFonts w:hint="default" w:ascii="Times New Roman" w:hAnsi="Times New Roman" w:cs="Times New Roman"/>
                <w:color w:val="000000"/>
                <w:sz w:val="26"/>
                <w:szCs w:val="26"/>
              </w:rPr>
            </w:pPr>
            <w:r>
              <w:rPr>
                <w:rFonts w:hint="default" w:ascii="Times New Roman" w:hAnsi="Times New Roman" w:cs="Times New Roman"/>
                <w:sz w:val="26"/>
                <w:szCs w:val="26"/>
                <w:rtl w:val="0"/>
              </w:rPr>
              <w:t>1</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E">
            <w:pPr>
              <w:spacing w:before="120" w:line="360" w:lineRule="auto"/>
              <w:jc w:val="left"/>
              <w:rPr>
                <w:rFonts w:hint="default" w:ascii="Times New Roman" w:hAnsi="Times New Roman" w:cs="Times New Roman"/>
                <w:b/>
                <w:bCs/>
                <w:color w:val="000000"/>
                <w:sz w:val="26"/>
                <w:szCs w:val="26"/>
              </w:rPr>
            </w:pPr>
            <w:r>
              <w:rPr>
                <w:rFonts w:hint="default" w:ascii="Times New Roman" w:hAnsi="Times New Roman" w:cs="Times New Roman"/>
                <w:sz w:val="26"/>
                <w:szCs w:val="26"/>
                <w:highlight w:val="white"/>
                <w:rtl w:val="0"/>
              </w:rPr>
              <w:t>Từ 18/03 đến 22/03</w:t>
            </w:r>
            <w:r>
              <w:rPr>
                <w:rFonts w:hint="default" w:ascii="Times New Roman" w:hAnsi="Times New Roman" w:cs="Times New Roman"/>
                <w:b/>
                <w:bCs/>
                <w:sz w:val="26"/>
                <w:szCs w:val="26"/>
                <w:highlight w:val="white"/>
                <w:rtl w:val="0"/>
              </w:rPr>
              <w:t xml:space="preserve"> </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2F">
            <w:pPr>
              <w:spacing w:before="0" w:line="360" w:lineRule="auto"/>
              <w:jc w:val="center"/>
              <w:rPr>
                <w:rFonts w:hint="default" w:ascii="Times New Roman" w:hAnsi="Times New Roman" w:cs="Times New Roman"/>
                <w:sz w:val="26"/>
                <w:szCs w:val="26"/>
              </w:rPr>
            </w:pPr>
          </w:p>
          <w:p w14:paraId="00000030">
            <w:pPr>
              <w:spacing w:before="0" w:line="360" w:lineRule="auto"/>
              <w:jc w:val="left"/>
              <w:rPr>
                <w:rFonts w:hint="default" w:ascii="Times New Roman" w:hAnsi="Times New Roman" w:cs="Times New Roman"/>
                <w:color w:val="000000"/>
                <w:sz w:val="26"/>
                <w:szCs w:val="26"/>
              </w:rPr>
            </w:pPr>
            <w:r>
              <w:rPr>
                <w:rFonts w:hint="default" w:ascii="Times New Roman" w:hAnsi="Times New Roman" w:cs="Times New Roman"/>
                <w:sz w:val="26"/>
                <w:szCs w:val="26"/>
                <w:highlight w:val="white"/>
                <w:rtl w:val="0"/>
              </w:rPr>
              <w:t>Nhận và tìm hiểu đồ án, làm tóm tắt đề cương đồ án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1">
            <w:pPr>
              <w:jc w:val="center"/>
              <w:rPr>
                <w:rFonts w:hint="default" w:ascii="Times New Roman" w:hAnsi="Times New Roman" w:cs="Times New Roman"/>
                <w:color w:val="000000"/>
                <w:sz w:val="26"/>
                <w:szCs w:val="26"/>
              </w:rPr>
            </w:pPr>
            <w:r>
              <w:rPr>
                <w:rFonts w:hint="default" w:ascii="Times New Roman" w:hAnsi="Times New Roman" w:cs="Times New Roman"/>
                <w:sz w:val="26"/>
                <w:szCs w:val="26"/>
                <w:highlight w:val="white"/>
                <w:rtl w:val="0"/>
              </w:rPr>
              <w:t>Hoàn thành bản tóm tắt đề cương đồ án</w:t>
            </w:r>
          </w:p>
        </w:tc>
      </w:tr>
      <w:tr w14:paraId="69DA329C">
        <w:tblPrEx>
          <w:tblCellMar>
            <w:top w:w="15" w:type="dxa"/>
            <w:left w:w="15" w:type="dxa"/>
            <w:bottom w:w="15" w:type="dxa"/>
            <w:right w:w="15" w:type="dxa"/>
          </w:tblCellMar>
        </w:tblPrEx>
        <w:trPr>
          <w:trHeight w:val="126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2">
            <w:pPr>
              <w:jc w:val="center"/>
              <w:rPr>
                <w:rFonts w:hint="default" w:ascii="Times New Roman" w:hAnsi="Times New Roman" w:cs="Times New Roman"/>
                <w:sz w:val="26"/>
                <w:szCs w:val="26"/>
              </w:rPr>
            </w:pPr>
            <w:r>
              <w:rPr>
                <w:rFonts w:hint="default" w:ascii="Times New Roman" w:hAnsi="Times New Roman" w:cs="Times New Roman"/>
                <w:sz w:val="26"/>
                <w:szCs w:val="26"/>
                <w:rtl w:val="0"/>
              </w:rPr>
              <w:t>2</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3">
            <w:pPr>
              <w:spacing w:before="120" w:line="360" w:lineRule="auto"/>
              <w:jc w:val="left"/>
              <w:rPr>
                <w:rFonts w:hint="default" w:ascii="Times New Roman" w:hAnsi="Times New Roman" w:cs="Times New Roman"/>
                <w:sz w:val="26"/>
                <w:szCs w:val="26"/>
              </w:rPr>
            </w:pPr>
            <w:r>
              <w:rPr>
                <w:rFonts w:hint="default" w:ascii="Times New Roman" w:hAnsi="Times New Roman" w:cs="Times New Roman"/>
                <w:sz w:val="26"/>
                <w:szCs w:val="26"/>
                <w:highlight w:val="white"/>
                <w:rtl w:val="0"/>
              </w:rPr>
              <w:t>Từ 23/03 đến 23/06</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4">
            <w:pPr>
              <w:spacing w:before="0" w:line="360" w:lineRule="auto"/>
              <w:jc w:val="left"/>
              <w:rPr>
                <w:rFonts w:hint="default" w:ascii="Times New Roman" w:hAnsi="Times New Roman" w:cs="Times New Roman"/>
                <w:sz w:val="26"/>
                <w:szCs w:val="26"/>
              </w:rPr>
            </w:pPr>
          </w:p>
          <w:p w14:paraId="00000035">
            <w:pPr>
              <w:spacing w:before="0" w:line="360" w:lineRule="auto"/>
              <w:jc w:val="left"/>
              <w:rPr>
                <w:rFonts w:hint="default" w:ascii="Times New Roman" w:hAnsi="Times New Roman" w:cs="Times New Roman"/>
                <w:sz w:val="26"/>
                <w:szCs w:val="26"/>
              </w:rPr>
            </w:pPr>
            <w:r>
              <w:rPr>
                <w:rFonts w:hint="default" w:ascii="Times New Roman" w:hAnsi="Times New Roman" w:cs="Times New Roman"/>
                <w:sz w:val="26"/>
                <w:szCs w:val="26"/>
                <w:highlight w:val="white"/>
                <w:rtl w:val="0"/>
              </w:rPr>
              <w:t>Xây dựng, phát triển và hoàn thiện đồ án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6">
            <w:pPr>
              <w:jc w:val="center"/>
              <w:rPr>
                <w:rFonts w:hint="default" w:ascii="Times New Roman" w:hAnsi="Times New Roman" w:cs="Times New Roman"/>
                <w:sz w:val="26"/>
                <w:szCs w:val="26"/>
                <w:highlight w:val="white"/>
              </w:rPr>
            </w:pPr>
            <w:r>
              <w:rPr>
                <w:rFonts w:hint="default" w:ascii="Times New Roman" w:hAnsi="Times New Roman" w:cs="Times New Roman"/>
                <w:sz w:val="26"/>
                <w:szCs w:val="26"/>
                <w:highlight w:val="white"/>
                <w:rtl w:val="0"/>
              </w:rPr>
              <w:t>Hoàn thiện xây dựng đồ án</w:t>
            </w:r>
          </w:p>
        </w:tc>
      </w:tr>
      <w:tr w14:paraId="2D9D509A">
        <w:tblPrEx>
          <w:tblCellMar>
            <w:top w:w="15" w:type="dxa"/>
            <w:left w:w="15" w:type="dxa"/>
            <w:bottom w:w="15" w:type="dxa"/>
            <w:right w:w="15" w:type="dxa"/>
          </w:tblCellMar>
        </w:tblPrEx>
        <w:trPr>
          <w:trHeight w:val="1260" w:hRule="atLeast"/>
        </w:trPr>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7">
            <w:pPr>
              <w:jc w:val="center"/>
              <w:rPr>
                <w:rFonts w:hint="default" w:ascii="Times New Roman" w:hAnsi="Times New Roman" w:cs="Times New Roman"/>
                <w:sz w:val="26"/>
                <w:szCs w:val="26"/>
              </w:rPr>
            </w:pPr>
            <w:r>
              <w:rPr>
                <w:rFonts w:hint="default" w:ascii="Times New Roman" w:hAnsi="Times New Roman" w:cs="Times New Roman"/>
                <w:sz w:val="26"/>
                <w:szCs w:val="26"/>
                <w:rtl w:val="0"/>
              </w:rPr>
              <w:t>3</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8">
            <w:pPr>
              <w:spacing w:before="120" w:line="360" w:lineRule="auto"/>
              <w:jc w:val="left"/>
              <w:rPr>
                <w:rFonts w:hint="default" w:ascii="Times New Roman" w:hAnsi="Times New Roman" w:cs="Times New Roman"/>
                <w:sz w:val="26"/>
                <w:szCs w:val="26"/>
              </w:rPr>
            </w:pPr>
            <w:r>
              <w:rPr>
                <w:rFonts w:hint="default" w:ascii="Times New Roman" w:hAnsi="Times New Roman" w:cs="Times New Roman"/>
                <w:sz w:val="26"/>
                <w:szCs w:val="26"/>
                <w:highlight w:val="white"/>
                <w:rtl w:val="0"/>
              </w:rPr>
              <w:t xml:space="preserve">Từ 24/06 đến 28/06 </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9">
            <w:pPr>
              <w:spacing w:before="0" w:line="360" w:lineRule="auto"/>
              <w:jc w:val="center"/>
              <w:rPr>
                <w:rFonts w:hint="default" w:ascii="Times New Roman" w:hAnsi="Times New Roman" w:cs="Times New Roman"/>
                <w:sz w:val="26"/>
                <w:szCs w:val="26"/>
                <w:highlight w:val="white"/>
              </w:rPr>
            </w:pPr>
          </w:p>
          <w:p w14:paraId="0000003A">
            <w:pPr>
              <w:spacing w:before="0" w:line="360" w:lineRule="auto"/>
              <w:jc w:val="center"/>
              <w:rPr>
                <w:rFonts w:hint="default" w:ascii="Times New Roman" w:hAnsi="Times New Roman" w:cs="Times New Roman"/>
                <w:sz w:val="26"/>
                <w:szCs w:val="26"/>
                <w:highlight w:val="white"/>
              </w:rPr>
            </w:pPr>
            <w:r>
              <w:rPr>
                <w:rFonts w:hint="default" w:ascii="Times New Roman" w:hAnsi="Times New Roman" w:cs="Times New Roman"/>
                <w:sz w:val="26"/>
                <w:szCs w:val="26"/>
                <w:highlight w:val="white"/>
                <w:rtl w:val="0"/>
              </w:rPr>
              <w:t>Hoàn thiện xây dựng đồ án</w:t>
            </w:r>
          </w:p>
        </w:tc>
        <w:tc>
          <w:tcPr>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00003B">
            <w:pPr>
              <w:jc w:val="center"/>
              <w:rPr>
                <w:rFonts w:hint="default" w:ascii="Times New Roman" w:hAnsi="Times New Roman" w:cs="Times New Roman"/>
                <w:sz w:val="26"/>
                <w:szCs w:val="26"/>
              </w:rPr>
            </w:pPr>
            <w:r>
              <w:rPr>
                <w:rFonts w:hint="default" w:ascii="Times New Roman" w:hAnsi="Times New Roman" w:cs="Times New Roman"/>
                <w:sz w:val="26"/>
                <w:szCs w:val="26"/>
                <w:highlight w:val="white"/>
                <w:rtl w:val="0"/>
              </w:rPr>
              <w:t xml:space="preserve">Hoàn thiện báo cáo </w:t>
            </w:r>
          </w:p>
        </w:tc>
      </w:tr>
    </w:tbl>
    <w:p w14:paraId="1C118E7B"/>
    <w:p w14:paraId="0000009E"/>
    <w:p w14:paraId="0000009F"/>
    <w:p w14:paraId="000000A0"/>
    <w:p w14:paraId="000000A7">
      <w:pPr>
        <w:sectPr>
          <w:pgSz w:w="11906" w:h="16838"/>
          <w:pgMar w:top="1411" w:right="1138" w:bottom="1411" w:left="1701" w:header="720" w:footer="763" w:gutter="0"/>
          <w:pgNumType w:start="1"/>
          <w:cols w:space="720" w:num="1"/>
          <w:titlePg/>
        </w:sectPr>
      </w:pPr>
    </w:p>
    <w:p w14:paraId="5BDC3208">
      <w:pPr>
        <w:pStyle w:val="2"/>
        <w:numPr>
          <w:ilvl w:val="0"/>
          <w:numId w:val="0"/>
        </w:numPr>
        <w:jc w:val="center"/>
        <w:rPr>
          <w:rFonts w:cs="Times New Roman"/>
          <w:color w:val="000000"/>
          <w:szCs w:val="26"/>
          <w:lang w:val="vi-VN"/>
        </w:rPr>
      </w:pPr>
      <w:bookmarkStart w:id="1" w:name="_Toc233401415"/>
      <w:r>
        <w:rPr>
          <w:lang w:val="vi-VN"/>
        </w:rPr>
        <w:t>LỜI CAM ĐOAN</w:t>
      </w:r>
      <w:bookmarkEnd w:id="1"/>
    </w:p>
    <w:p w14:paraId="29783E51">
      <w:pPr>
        <w:jc w:val="both"/>
        <w:rPr>
          <w:rFonts w:hint="default" w:ascii="Times New Roman" w:hAnsi="Times New Roman" w:cs="Times New Roman"/>
          <w:lang w:val="vi-VN"/>
        </w:rPr>
      </w:pPr>
      <w:r>
        <w:rPr>
          <w:rFonts w:hint="default" w:ascii="Times New Roman" w:hAnsi="Times New Roman" w:cs="Times New Roman"/>
          <w:lang w:val="vi-VN"/>
        </w:rPr>
        <w:t>Em cam đoan rằng đề tài này do chính em tự thực hiện dưới sự hướng dẫn của cô giáo hướng dẫn, từ khâu tìm hiểu, nghiên cứu cho tới khi hoàn thành sản phẩm. Toàn bộ chương trình, dữ liệu cùng các kết quả chạy thử nêu trong báo cáo đều do em xây dựng nên, không lấy lại trái phép từ công trình của bất kỳ ai. Những phần em kế thừa từ nghiên cứu của các tác giả đi trước đều được dẫn nguồn rõ ràng và tổng hợp đầy đủ ở mục cuối báo cáo, đúng theo quy định về quyền sở hữu trí tuệ.</w:t>
      </w:r>
    </w:p>
    <w:p w14:paraId="4285E54F">
      <w:pPr>
        <w:jc w:val="both"/>
        <w:rPr>
          <w:rFonts w:hint="default" w:ascii="Times New Roman" w:hAnsi="Times New Roman" w:cs="Times New Roman"/>
          <w:lang w:val="vi-VN"/>
        </w:rPr>
      </w:pPr>
      <w:r>
        <w:rPr>
          <w:rFonts w:hint="default" w:ascii="Times New Roman" w:hAnsi="Times New Roman" w:cs="Times New Roman"/>
          <w:lang w:val="vi-VN"/>
        </w:rPr>
        <w:t>Nếu phát hiện những điều em cam đoan ở trên là không đúng sự thật, em xin chịu mọi hình thức xử lý theo quy định của nhà trường và pháp luật.</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531"/>
      </w:tblGrid>
      <w:tr w14:paraId="7ED72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517FBBEE">
            <w:pPr>
              <w:spacing w:after="0" w:line="240" w:lineRule="auto"/>
              <w:rPr>
                <w:rFonts w:asciiTheme="minorHAnsi" w:hAnsiTheme="minorHAnsi" w:eastAsiaTheme="minorEastAsia"/>
                <w:sz w:val="26"/>
                <w:lang w:val="vi-VN" w:eastAsia="zh-CN"/>
              </w:rPr>
            </w:pPr>
          </w:p>
        </w:tc>
        <w:tc>
          <w:tcPr>
            <w:tcW w:w="4531" w:type="dxa"/>
          </w:tcPr>
          <w:p w14:paraId="2925A57E">
            <w:pPr>
              <w:spacing w:after="0" w:line="240" w:lineRule="auto"/>
              <w:jc w:val="center"/>
              <w:rPr>
                <w:rFonts w:ascii="Times New Roman" w:hAnsi="Times New Roman" w:cs="Times New Roman" w:eastAsiaTheme="minorEastAsia"/>
                <w:b/>
                <w:bCs/>
                <w:sz w:val="26"/>
                <w:szCs w:val="26"/>
                <w:lang w:val="vi-VN" w:eastAsia="zh-CN"/>
              </w:rPr>
            </w:pPr>
            <w:r>
              <w:rPr>
                <w:rFonts w:ascii="Times New Roman" w:hAnsi="Times New Roman" w:cs="Times New Roman" w:eastAsiaTheme="minorEastAsia"/>
                <w:b/>
                <w:bCs/>
                <w:sz w:val="26"/>
                <w:szCs w:val="26"/>
                <w:lang w:val="vi-VN" w:eastAsia="zh-CN"/>
              </w:rPr>
              <w:t>Tác giả ĐATN</w:t>
            </w:r>
          </w:p>
          <w:p w14:paraId="54CDE156">
            <w:pPr>
              <w:spacing w:after="0" w:line="240" w:lineRule="auto"/>
              <w:jc w:val="center"/>
              <w:rPr>
                <w:rFonts w:ascii="Times New Roman" w:hAnsi="Times New Roman" w:cs="Times New Roman" w:eastAsiaTheme="minorEastAsia"/>
                <w:i/>
                <w:iCs/>
                <w:sz w:val="20"/>
                <w:szCs w:val="20"/>
                <w:lang w:val="vi-VN" w:eastAsia="zh-CN"/>
              </w:rPr>
            </w:pPr>
            <w:r>
              <w:rPr>
                <w:rFonts w:ascii="Times New Roman" w:hAnsi="Times New Roman" w:cs="Times New Roman" w:eastAsiaTheme="minorEastAsia"/>
                <w:i/>
                <w:iCs/>
                <w:sz w:val="20"/>
                <w:szCs w:val="20"/>
                <w:lang w:val="vi-VN" w:eastAsia="zh-CN"/>
              </w:rPr>
              <w:t>Chữ ký</w:t>
            </w:r>
          </w:p>
          <w:p w14:paraId="05C0F4B1">
            <w:pPr>
              <w:spacing w:after="0" w:line="240" w:lineRule="auto"/>
              <w:jc w:val="center"/>
              <w:rPr>
                <w:rFonts w:ascii="Times New Roman" w:hAnsi="Times New Roman" w:cs="Times New Roman" w:eastAsiaTheme="minorEastAsia"/>
                <w:sz w:val="20"/>
                <w:szCs w:val="20"/>
                <w:lang w:val="vi-VN" w:eastAsia="zh-CN"/>
              </w:rPr>
            </w:pPr>
          </w:p>
          <w:p w14:paraId="224FC501">
            <w:pPr>
              <w:spacing w:after="0" w:line="240" w:lineRule="auto"/>
              <w:jc w:val="center"/>
              <w:rPr>
                <w:rFonts w:ascii="Times New Roman" w:hAnsi="Times New Roman" w:cs="Times New Roman" w:eastAsiaTheme="minorEastAsia"/>
                <w:sz w:val="20"/>
                <w:szCs w:val="20"/>
                <w:lang w:val="vi-VN" w:eastAsia="zh-CN"/>
              </w:rPr>
            </w:pPr>
          </w:p>
          <w:p w14:paraId="74E1AA8C">
            <w:pPr>
              <w:spacing w:after="0" w:line="240" w:lineRule="auto"/>
              <w:jc w:val="center"/>
              <w:rPr>
                <w:rFonts w:hint="default" w:ascii="Times New Roman" w:hAnsi="Times New Roman" w:cs="Times New Roman" w:eastAsiaTheme="minorEastAsia"/>
                <w:sz w:val="26"/>
                <w:szCs w:val="26"/>
                <w:lang w:val="en-US" w:eastAsia="zh-CN"/>
              </w:rPr>
            </w:pPr>
            <w:r>
              <w:rPr>
                <w:rFonts w:hint="default" w:ascii="Times New Roman" w:hAnsi="Times New Roman" w:cs="Times New Roman"/>
                <w:sz w:val="26"/>
                <w:szCs w:val="26"/>
                <w:lang w:val="en-US" w:eastAsia="zh-CN"/>
              </w:rPr>
              <w:t>Lê Trần Tiến Bảo</w:t>
            </w:r>
          </w:p>
          <w:p w14:paraId="2C597480">
            <w:pPr>
              <w:spacing w:after="0" w:line="240" w:lineRule="auto"/>
              <w:rPr>
                <w:rFonts w:asciiTheme="minorHAnsi" w:hAnsiTheme="minorHAnsi" w:eastAsiaTheme="minorEastAsia"/>
                <w:sz w:val="26"/>
                <w:lang w:val="vi-VN" w:eastAsia="zh-CN"/>
              </w:rPr>
            </w:pPr>
          </w:p>
        </w:tc>
      </w:tr>
    </w:tbl>
    <w:p w14:paraId="000000B1">
      <w:r>
        <w:br w:type="page"/>
      </w:r>
    </w:p>
    <w:p w14:paraId="000000B2">
      <w:pPr>
        <w:spacing w:before="240" w:after="240" w:line="240" w:lineRule="auto"/>
        <w:jc w:val="center"/>
      </w:pPr>
      <w:r>
        <w:rPr>
          <w:rFonts w:ascii="Times New Roman" w:hAnsi="Times New Roman" w:eastAsia="Times New Roman" w:cs="Times New Roman"/>
          <w:b/>
          <w:bCs/>
          <w:i w:val="0"/>
          <w:iCs w:val="0"/>
          <w:color w:val="000000"/>
          <w:sz w:val="28"/>
          <w:szCs w:val="28"/>
          <w:rtl w:val="0"/>
        </w:rPr>
        <w:t>LỜI CẢM ƠN</w:t>
      </w:r>
    </w:p>
    <w:p w14:paraId="000000B3">
      <w:pPr>
        <w:spacing w:after="0"/>
      </w:pPr>
    </w:p>
    <w:p w14:paraId="64BAC4EC">
      <w:pPr>
        <w:pStyle w:val="12"/>
        <w:keepNext w:val="0"/>
        <w:keepLines w:val="0"/>
        <w:widowControl/>
        <w:suppressLineNumbers w:val="0"/>
        <w:rPr>
          <w:sz w:val="26"/>
          <w:szCs w:val="26"/>
        </w:rPr>
      </w:pPr>
      <w:r>
        <w:rPr>
          <w:sz w:val="26"/>
          <w:szCs w:val="26"/>
        </w:rPr>
        <w:t>Đầu tiên, em xin dành sự trân trọng và lời tri ân sâu sắc nhất tới ThS. Trần Thị Cẩm Giang. Sự tận tâm đồng hành, những định hướng khoa học cùng các ý kiến đóng góp kịp thời của cô chính là yếu tố cốt lõi giúp em tháo gỡ khó khăn và hoàn tất đồ án này một cách thuận lợi.</w:t>
      </w:r>
    </w:p>
    <w:p w14:paraId="314178FB">
      <w:pPr>
        <w:pStyle w:val="12"/>
        <w:keepNext w:val="0"/>
        <w:keepLines w:val="0"/>
        <w:widowControl/>
        <w:suppressLineNumbers w:val="0"/>
        <w:rPr>
          <w:sz w:val="26"/>
          <w:szCs w:val="26"/>
        </w:rPr>
      </w:pPr>
      <w:r>
        <w:rPr>
          <w:sz w:val="26"/>
          <w:szCs w:val="26"/>
        </w:rPr>
        <w:t>Đồng thời, em cũng xin gửi lời cảm ơn chân thành đến tập thể sư phạm Khoa Công nghệ thông tin, Trường Đại học Thủy Lợi. Nền tảng kiến thức vững chắc mà các thầy cô dày công truyền đạt trong suốt chặng đường đại học đã trở thành bệ phóng quan trọng, giúp em có đủ tự tin và năng lực để triển khai đề tài nghiên cứu này.</w:t>
      </w:r>
    </w:p>
    <w:p w14:paraId="1ED5E780">
      <w:pPr>
        <w:pStyle w:val="12"/>
        <w:keepNext w:val="0"/>
        <w:keepLines w:val="0"/>
        <w:widowControl/>
        <w:suppressLineNumbers w:val="0"/>
        <w:rPr>
          <w:sz w:val="26"/>
          <w:szCs w:val="26"/>
        </w:rPr>
      </w:pPr>
      <w:r>
        <w:rPr>
          <w:sz w:val="26"/>
          <w:szCs w:val="26"/>
        </w:rPr>
        <w:t>Mặc dù đã nỗ lực hết mình, song do những giới hạn về quỹ thời gian cũng như kinh nghiệm thực tiễn chưa thực sự phong phú, bản báo cáo này chắc chắn khó tránh khỏi những khiếm khuyết nhất định. Do đó, em rất mong mỏi và tiếp thu mọi ý kiến đánh giá, phê bình từ quý thầy cô để đề tài được hoàn chỉnh và tốt hơn.</w:t>
      </w:r>
    </w:p>
    <w:p w14:paraId="351F8B15">
      <w:pPr>
        <w:pStyle w:val="12"/>
        <w:keepNext w:val="0"/>
        <w:keepLines w:val="0"/>
        <w:widowControl/>
        <w:suppressLineNumbers w:val="0"/>
        <w:rPr>
          <w:rFonts w:hint="default"/>
          <w:sz w:val="26"/>
          <w:szCs w:val="26"/>
          <w:lang w:val="en-US"/>
        </w:rPr>
      </w:pPr>
      <w:r>
        <w:rPr>
          <w:sz w:val="26"/>
          <w:szCs w:val="26"/>
        </w:rPr>
        <w:t>Em xin trân trọng cảm ơn</w:t>
      </w:r>
      <w:r>
        <w:rPr>
          <w:rFonts w:hint="default"/>
          <w:sz w:val="26"/>
          <w:szCs w:val="26"/>
          <w:lang w:val="en-US"/>
        </w:rPr>
        <w:t>.</w:t>
      </w:r>
    </w:p>
    <w:p w14:paraId="000000B8">
      <w:r>
        <w:br w:type="page"/>
      </w:r>
    </w:p>
    <w:p w14:paraId="000000B9">
      <w:pPr>
        <w:spacing w:before="240" w:after="240" w:line="240" w:lineRule="auto"/>
        <w:jc w:val="center"/>
      </w:pPr>
      <w:r>
        <w:rPr>
          <w:rFonts w:ascii="Times New Roman" w:hAnsi="Times New Roman" w:eastAsia="Times New Roman" w:cs="Times New Roman"/>
          <w:b/>
          <w:bCs/>
          <w:i w:val="0"/>
          <w:iCs w:val="0"/>
          <w:color w:val="000000"/>
          <w:sz w:val="28"/>
          <w:szCs w:val="28"/>
          <w:rtl w:val="0"/>
        </w:rPr>
        <w:t>MỤC LỤC</w:t>
      </w:r>
    </w:p>
    <w:p w14:paraId="000000BA">
      <w:pPr>
        <w:spacing w:after="0"/>
      </w:pPr>
    </w:p>
    <w:p w14:paraId="000000BB">
      <w:pPr>
        <w:tabs>
          <w:tab w:val="right" w:leader="dot" w:pos="9060"/>
        </w:tabs>
        <w:spacing w:before="0" w:after="40" w:line="276" w:lineRule="auto"/>
      </w:pPr>
      <w:r>
        <w:rPr>
          <w:rFonts w:ascii="Times New Roman" w:hAnsi="Times New Roman" w:eastAsia="Times New Roman" w:cs="Times New Roman"/>
          <w:b/>
          <w:bCs/>
          <w:color w:val="000000"/>
          <w:sz w:val="26"/>
          <w:szCs w:val="26"/>
          <w:u w:val="none"/>
          <w:rtl w:val="0"/>
        </w:rPr>
        <w:t>DANH MỤC HÌNH ẢNH</w:t>
        <w:tab/>
        <w:t>vi</w:t>
      </w:r>
    </w:p>
    <w:p w14:paraId="000000BC">
      <w:pPr>
        <w:tabs>
          <w:tab w:val="right" w:leader="dot" w:pos="9060"/>
        </w:tabs>
        <w:spacing w:before="0" w:after="40" w:line="276" w:lineRule="auto"/>
      </w:pPr>
      <w:r>
        <w:rPr>
          <w:rFonts w:ascii="Times New Roman" w:hAnsi="Times New Roman" w:eastAsia="Times New Roman" w:cs="Times New Roman"/>
          <w:b/>
          <w:bCs/>
          <w:color w:val="000000"/>
          <w:sz w:val="26"/>
          <w:szCs w:val="26"/>
          <w:u w:val="none"/>
          <w:rtl w:val="0"/>
        </w:rPr>
        <w:t>DANH MỤC BẢNG BIỂU</w:t>
        <w:tab/>
        <w:t>ix</w:t>
      </w:r>
    </w:p>
    <w:p w14:paraId="000000BD">
      <w:pPr>
        <w:tabs>
          <w:tab w:val="right" w:leader="dot" w:pos="9060"/>
        </w:tabs>
        <w:spacing w:before="0" w:after="40" w:line="276" w:lineRule="auto"/>
      </w:pPr>
      <w:r>
        <w:rPr>
          <w:rFonts w:ascii="Times New Roman" w:hAnsi="Times New Roman" w:eastAsia="Times New Roman" w:cs="Times New Roman"/>
          <w:b/>
          <w:bCs/>
          <w:color w:val="000000"/>
          <w:sz w:val="26"/>
          <w:szCs w:val="26"/>
          <w:u w:val="none"/>
          <w:rtl w:val="0"/>
        </w:rPr>
        <w:t>DANH MỤC CÁC TỪ VIẾT TẮT</w:t>
        <w:tab/>
        <w:t>xi</w:t>
      </w:r>
    </w:p>
    <w:p w14:paraId="000000BE">
      <w:pPr>
        <w:tabs>
          <w:tab w:val="right" w:leader="dot" w:pos="9060"/>
        </w:tabs>
        <w:spacing w:before="0" w:after="40" w:line="276" w:lineRule="auto"/>
      </w:pPr>
      <w:r>
        <w:fldChar w:fldCharType="begin"/>
        <w:instrText xml:space="preserve"> HYPERLINK \l "_gpiy3ofemnof" \h </w:instrText>
        <w:fldChar w:fldCharType="separate"/>
      </w:r>
      <w:r>
        <w:rPr>
          <w:rFonts w:ascii="Times New Roman" w:hAnsi="Times New Roman" w:eastAsia="Times New Roman" w:cs="Times New Roman"/>
          <w:b/>
          <w:bCs/>
          <w:color w:val="000000"/>
          <w:sz w:val="26"/>
          <w:szCs w:val="26"/>
          <w:u w:val="none"/>
          <w:rtl w:val="0"/>
        </w:rPr>
        <w:t>CHƯƠNG 1. TỔNG QUAN VÀ CƠ SỞ LÝ THUYẾT</w:t>
        <w:tab/>
        <w:t>1</w:t>
        <w:fldChar w:fldCharType="end"/>
      </w:r>
    </w:p>
    <w:p w14:paraId="000000BF">
      <w:pPr>
        <w:tabs>
          <w:tab w:val="right" w:leader="dot" w:pos="9060"/>
        </w:tabs>
        <w:spacing w:before="0" w:after="40" w:line="276" w:lineRule="auto"/>
        <w:ind w:left="340" w:firstLine="0"/>
      </w:pPr>
      <w:r>
        <w:fldChar w:fldCharType="begin"/>
        <w:instrText xml:space="preserve"> HYPERLINK \l "_41s9yxay80vu" \h </w:instrText>
        <w:fldChar w:fldCharType="separate"/>
      </w:r>
      <w:r>
        <w:rPr>
          <w:rFonts w:ascii="Times New Roman" w:hAnsi="Times New Roman" w:eastAsia="Times New Roman" w:cs="Times New Roman"/>
          <w:b w:val="0"/>
          <w:bCs w:val="0"/>
          <w:color w:val="000000"/>
          <w:sz w:val="26"/>
          <w:szCs w:val="26"/>
          <w:u w:val="none"/>
          <w:rtl w:val="0"/>
        </w:rPr>
        <w:t>1.1. Tổng quan đề tài</w:t>
        <w:tab/>
        <w:t>1</w:t>
        <w:fldChar w:fldCharType="end"/>
      </w:r>
    </w:p>
    <w:p w14:paraId="000000C0">
      <w:pPr>
        <w:tabs>
          <w:tab w:val="right" w:leader="dot" w:pos="9060"/>
        </w:tabs>
        <w:spacing w:before="0" w:after="40" w:line="276" w:lineRule="auto"/>
        <w:ind w:left="680" w:firstLine="0"/>
      </w:pPr>
      <w:r>
        <w:fldChar w:fldCharType="begin"/>
        <w:instrText xml:space="preserve"> HYPERLINK \l "_8rxn1qbxi6at" \h </w:instrText>
        <w:fldChar w:fldCharType="separate"/>
      </w:r>
      <w:r>
        <w:rPr>
          <w:rFonts w:ascii="Times New Roman" w:hAnsi="Times New Roman" w:eastAsia="Times New Roman" w:cs="Times New Roman"/>
          <w:b w:val="0"/>
          <w:bCs w:val="0"/>
          <w:color w:val="000000"/>
          <w:sz w:val="26"/>
          <w:szCs w:val="26"/>
          <w:u w:val="none"/>
          <w:rtl w:val="0"/>
        </w:rPr>
        <w:t>1.1.1. Mục tiêu của đề tài</w:t>
        <w:tab/>
        <w:t>1</w:t>
        <w:fldChar w:fldCharType="end"/>
      </w:r>
    </w:p>
    <w:p w14:paraId="000000C1">
      <w:pPr>
        <w:tabs>
          <w:tab w:val="right" w:leader="dot" w:pos="9060"/>
        </w:tabs>
        <w:spacing w:before="0" w:after="40" w:line="276" w:lineRule="auto"/>
        <w:ind w:left="680" w:firstLine="0"/>
      </w:pPr>
      <w:r>
        <w:fldChar w:fldCharType="begin"/>
        <w:instrText xml:space="preserve"> HYPERLINK \l "_jcf3r1h23ubd" \h </w:instrText>
        <w:fldChar w:fldCharType="separate"/>
      </w:r>
      <w:r>
        <w:rPr>
          <w:rFonts w:ascii="Times New Roman" w:hAnsi="Times New Roman" w:eastAsia="Times New Roman" w:cs="Times New Roman"/>
          <w:b w:val="0"/>
          <w:bCs w:val="0"/>
          <w:color w:val="000000"/>
          <w:sz w:val="26"/>
          <w:szCs w:val="26"/>
          <w:u w:val="none"/>
          <w:rtl w:val="0"/>
        </w:rPr>
        <w:t>1.1.2. Phạm vi và đối tượng</w:t>
        <w:tab/>
        <w:t>2</w:t>
        <w:fldChar w:fldCharType="end"/>
      </w:r>
    </w:p>
    <w:p w14:paraId="000000C2">
      <w:pPr>
        <w:tabs>
          <w:tab w:val="right" w:leader="dot" w:pos="9060"/>
        </w:tabs>
        <w:spacing w:before="0" w:after="40" w:line="276" w:lineRule="auto"/>
        <w:ind w:left="680" w:firstLine="0"/>
      </w:pPr>
      <w:r>
        <w:fldChar w:fldCharType="begin"/>
        <w:instrText xml:space="preserve"> HYPERLINK \l "_4gco4mvbo9v0" \h </w:instrText>
        <w:fldChar w:fldCharType="separate"/>
      </w:r>
      <w:r>
        <w:rPr>
          <w:rFonts w:ascii="Times New Roman" w:hAnsi="Times New Roman" w:eastAsia="Times New Roman" w:cs="Times New Roman"/>
          <w:b w:val="0"/>
          <w:bCs w:val="0"/>
          <w:color w:val="000000"/>
          <w:sz w:val="26"/>
          <w:szCs w:val="26"/>
          <w:u w:val="none"/>
          <w:rtl w:val="0"/>
        </w:rPr>
        <w:t>1.1.3. Bố cục của báo cáo</w:t>
        <w:tab/>
        <w:t>2</w:t>
        <w:fldChar w:fldCharType="end"/>
      </w:r>
    </w:p>
    <w:p w14:paraId="000000C3">
      <w:pPr>
        <w:tabs>
          <w:tab w:val="right" w:leader="dot" w:pos="9060"/>
        </w:tabs>
        <w:spacing w:before="0" w:after="40" w:line="276" w:lineRule="auto"/>
        <w:ind w:left="340" w:firstLine="0"/>
      </w:pPr>
      <w:r>
        <w:fldChar w:fldCharType="begin"/>
        <w:instrText xml:space="preserve"> HYPERLINK \l "_54spjhp6kjtu" \h </w:instrText>
        <w:fldChar w:fldCharType="separate"/>
      </w:r>
      <w:r>
        <w:rPr>
          <w:rFonts w:ascii="Times New Roman" w:hAnsi="Times New Roman" w:eastAsia="Times New Roman" w:cs="Times New Roman"/>
          <w:b w:val="0"/>
          <w:bCs w:val="0"/>
          <w:color w:val="000000"/>
          <w:sz w:val="26"/>
          <w:szCs w:val="26"/>
          <w:u w:val="none"/>
          <w:rtl w:val="0"/>
        </w:rPr>
        <w:t>1.2. Khảo sát và nghiên cứu liên quan</w:t>
        <w:tab/>
        <w:t>2</w:t>
        <w:fldChar w:fldCharType="end"/>
      </w:r>
    </w:p>
    <w:p w14:paraId="000000C4">
      <w:pPr>
        <w:tabs>
          <w:tab w:val="right" w:leader="dot" w:pos="9060"/>
        </w:tabs>
        <w:spacing w:before="0" w:after="40" w:line="276" w:lineRule="auto"/>
        <w:ind w:left="340" w:firstLine="0"/>
      </w:pPr>
      <w:r>
        <w:fldChar w:fldCharType="begin"/>
        <w:instrText xml:space="preserve"> HYPERLINK \l "_8ozs0a6elfql" \h </w:instrText>
        <w:fldChar w:fldCharType="separate"/>
      </w:r>
      <w:r>
        <w:rPr>
          <w:rFonts w:ascii="Times New Roman" w:hAnsi="Times New Roman" w:eastAsia="Times New Roman" w:cs="Times New Roman"/>
          <w:b w:val="0"/>
          <w:bCs w:val="0"/>
          <w:color w:val="000000"/>
          <w:sz w:val="26"/>
          <w:szCs w:val="26"/>
          <w:u w:val="none"/>
          <w:rtl w:val="0"/>
        </w:rPr>
        <w:t>1.3. Cơ sở lý thuyết</w:t>
        <w:tab/>
        <w:t>4</w:t>
        <w:fldChar w:fldCharType="end"/>
      </w:r>
    </w:p>
    <w:p w14:paraId="000000C5">
      <w:pPr>
        <w:tabs>
          <w:tab w:val="right" w:leader="dot" w:pos="9060"/>
        </w:tabs>
        <w:spacing w:before="0" w:after="40" w:line="276" w:lineRule="auto"/>
        <w:ind w:left="680" w:firstLine="0"/>
      </w:pPr>
      <w:r>
        <w:fldChar w:fldCharType="begin"/>
        <w:instrText xml:space="preserve"> HYPERLINK \l "_nitloo5l91vk" \h </w:instrText>
        <w:fldChar w:fldCharType="separate"/>
      </w:r>
      <w:r>
        <w:rPr>
          <w:rFonts w:ascii="Times New Roman" w:hAnsi="Times New Roman" w:eastAsia="Times New Roman" w:cs="Times New Roman"/>
          <w:b w:val="0"/>
          <w:bCs w:val="0"/>
          <w:color w:val="000000"/>
          <w:sz w:val="26"/>
          <w:szCs w:val="26"/>
          <w:u w:val="none"/>
          <w:rtl w:val="0"/>
        </w:rPr>
        <w:t>1.3.1. Chỉ số khối cơ thể</w:t>
        <w:tab/>
        <w:t>4</w:t>
        <w:fldChar w:fldCharType="end"/>
      </w:r>
    </w:p>
    <w:p w14:paraId="000000C6">
      <w:pPr>
        <w:tabs>
          <w:tab w:val="right" w:leader="dot" w:pos="9060"/>
        </w:tabs>
        <w:spacing w:before="0" w:after="40" w:line="276" w:lineRule="auto"/>
        <w:ind w:left="680" w:firstLine="0"/>
      </w:pPr>
      <w:r>
        <w:fldChar w:fldCharType="begin"/>
        <w:instrText xml:space="preserve"> HYPERLINK \l "_nqtvjywb5vwj" \h </w:instrText>
        <w:fldChar w:fldCharType="separate"/>
      </w:r>
      <w:r>
        <w:rPr>
          <w:rFonts w:ascii="Times New Roman" w:hAnsi="Times New Roman" w:eastAsia="Times New Roman" w:cs="Times New Roman"/>
          <w:b w:val="0"/>
          <w:bCs w:val="0"/>
          <w:color w:val="000000"/>
          <w:sz w:val="26"/>
          <w:szCs w:val="26"/>
          <w:u w:val="none"/>
          <w:rtl w:val="0"/>
        </w:rPr>
        <w:t>1.3.2. Tỷ lệ trao đổi chất cơ bản</w:t>
        <w:tab/>
        <w:t>4</w:t>
        <w:fldChar w:fldCharType="end"/>
      </w:r>
    </w:p>
    <w:p w14:paraId="000000C7">
      <w:pPr>
        <w:tabs>
          <w:tab w:val="right" w:leader="dot" w:pos="9060"/>
        </w:tabs>
        <w:spacing w:before="0" w:after="40" w:line="276" w:lineRule="auto"/>
        <w:ind w:left="680" w:firstLine="0"/>
      </w:pPr>
      <w:r>
        <w:fldChar w:fldCharType="begin"/>
        <w:instrText xml:space="preserve"> HYPERLINK \l "_vsf37xzd3pxi" \h </w:instrText>
        <w:fldChar w:fldCharType="separate"/>
      </w:r>
      <w:r>
        <w:rPr>
          <w:rFonts w:ascii="Times New Roman" w:hAnsi="Times New Roman" w:eastAsia="Times New Roman" w:cs="Times New Roman"/>
          <w:b w:val="0"/>
          <w:bCs w:val="0"/>
          <w:color w:val="000000"/>
          <w:sz w:val="26"/>
          <w:szCs w:val="26"/>
          <w:u w:val="none"/>
          <w:rtl w:val="0"/>
        </w:rPr>
        <w:t>1.3.3. Tổng năng lượng tiêu hao hằng ngày</w:t>
        <w:tab/>
        <w:t>5</w:t>
        <w:fldChar w:fldCharType="end"/>
      </w:r>
    </w:p>
    <w:p w14:paraId="000000C8">
      <w:pPr>
        <w:tabs>
          <w:tab w:val="right" w:leader="dot" w:pos="9060"/>
        </w:tabs>
        <w:spacing w:before="0" w:after="40" w:line="276" w:lineRule="auto"/>
        <w:ind w:left="680" w:firstLine="0"/>
      </w:pPr>
      <w:r>
        <w:fldChar w:fldCharType="begin"/>
        <w:instrText xml:space="preserve"> HYPERLINK \l "_20ftvok6utcm" \h </w:instrText>
        <w:fldChar w:fldCharType="separate"/>
      </w:r>
      <w:r>
        <w:rPr>
          <w:rFonts w:ascii="Times New Roman" w:hAnsi="Times New Roman" w:eastAsia="Times New Roman" w:cs="Times New Roman"/>
          <w:b w:val="0"/>
          <w:bCs w:val="0"/>
          <w:color w:val="000000"/>
          <w:sz w:val="26"/>
          <w:szCs w:val="26"/>
          <w:u w:val="none"/>
          <w:rtl w:val="0"/>
        </w:rPr>
        <w:t>1.3.4. Cơ chế chấm điểm gợi ý món</w:t>
        <w:tab/>
        <w:t>6</w:t>
        <w:fldChar w:fldCharType="end"/>
      </w:r>
    </w:p>
    <w:p w14:paraId="000000C9">
      <w:pPr>
        <w:tabs>
          <w:tab w:val="right" w:leader="dot" w:pos="9060"/>
        </w:tabs>
        <w:spacing w:before="0" w:after="40" w:line="276" w:lineRule="auto"/>
        <w:ind w:left="340" w:firstLine="0"/>
      </w:pPr>
      <w:r>
        <w:fldChar w:fldCharType="begin"/>
        <w:instrText xml:space="preserve"> HYPERLINK \l "_avotalcu5og9" \h </w:instrText>
        <w:fldChar w:fldCharType="separate"/>
      </w:r>
      <w:r>
        <w:rPr>
          <w:rFonts w:ascii="Times New Roman" w:hAnsi="Times New Roman" w:eastAsia="Times New Roman" w:cs="Times New Roman"/>
          <w:b w:val="0"/>
          <w:bCs w:val="0"/>
          <w:color w:val="000000"/>
          <w:sz w:val="26"/>
          <w:szCs w:val="26"/>
          <w:u w:val="none"/>
          <w:rtl w:val="0"/>
        </w:rPr>
        <w:t>1.4. Công nghệ sử dụng</w:t>
        <w:tab/>
        <w:t>6</w:t>
        <w:fldChar w:fldCharType="end"/>
      </w:r>
    </w:p>
    <w:p w14:paraId="000000CA">
      <w:pPr>
        <w:tabs>
          <w:tab w:val="right" w:leader="dot" w:pos="9060"/>
        </w:tabs>
        <w:spacing w:before="0" w:after="40" w:line="276" w:lineRule="auto"/>
        <w:ind w:left="680" w:firstLine="0"/>
      </w:pPr>
      <w:r>
        <w:fldChar w:fldCharType="begin"/>
        <w:instrText xml:space="preserve"> HYPERLINK \l "_f2xxie2l99sw" \h </w:instrText>
        <w:fldChar w:fldCharType="separate"/>
      </w:r>
      <w:r>
        <w:rPr>
          <w:rFonts w:ascii="Times New Roman" w:hAnsi="Times New Roman" w:eastAsia="Times New Roman" w:cs="Times New Roman"/>
          <w:b w:val="0"/>
          <w:bCs w:val="0"/>
          <w:color w:val="000000"/>
          <w:sz w:val="26"/>
          <w:szCs w:val="26"/>
          <w:u w:val="none"/>
          <w:rtl w:val="0"/>
        </w:rPr>
        <w:t>1.4.1. Ngôn ngữ Java và nền tảng Spring Boot</w:t>
        <w:tab/>
        <w:t>6</w:t>
        <w:fldChar w:fldCharType="end"/>
      </w:r>
    </w:p>
    <w:p w14:paraId="000000CB">
      <w:pPr>
        <w:tabs>
          <w:tab w:val="right" w:leader="dot" w:pos="9060"/>
        </w:tabs>
        <w:spacing w:before="0" w:after="40" w:line="276" w:lineRule="auto"/>
        <w:ind w:left="680" w:firstLine="0"/>
      </w:pPr>
      <w:r>
        <w:fldChar w:fldCharType="begin"/>
        <w:instrText xml:space="preserve"> HYPERLINK \l "_habk21wpo5nv" \h </w:instrText>
        <w:fldChar w:fldCharType="separate"/>
      </w:r>
      <w:r>
        <w:rPr>
          <w:rFonts w:ascii="Times New Roman" w:hAnsi="Times New Roman" w:eastAsia="Times New Roman" w:cs="Times New Roman"/>
          <w:b w:val="0"/>
          <w:bCs w:val="0"/>
          <w:color w:val="000000"/>
          <w:sz w:val="26"/>
          <w:szCs w:val="26"/>
          <w:u w:val="none"/>
          <w:rtl w:val="0"/>
        </w:rPr>
        <w:t>1.4.2. Thư viện React và công cụ Vite</w:t>
        <w:tab/>
        <w:t>6</w:t>
        <w:fldChar w:fldCharType="end"/>
      </w:r>
    </w:p>
    <w:p w14:paraId="000000CC">
      <w:pPr>
        <w:tabs>
          <w:tab w:val="right" w:leader="dot" w:pos="9060"/>
        </w:tabs>
        <w:spacing w:before="0" w:after="40" w:line="276" w:lineRule="auto"/>
        <w:ind w:left="680" w:firstLine="0"/>
      </w:pPr>
      <w:r>
        <w:fldChar w:fldCharType="begin"/>
        <w:instrText xml:space="preserve"> HYPERLINK \l "_cs3ywpmsihib" \h </w:instrText>
        <w:fldChar w:fldCharType="separate"/>
      </w:r>
      <w:r>
        <w:rPr>
          <w:rFonts w:ascii="Times New Roman" w:hAnsi="Times New Roman" w:eastAsia="Times New Roman" w:cs="Times New Roman"/>
          <w:b w:val="0"/>
          <w:bCs w:val="0"/>
          <w:color w:val="000000"/>
          <w:sz w:val="26"/>
          <w:szCs w:val="26"/>
          <w:u w:val="none"/>
          <w:rtl w:val="0"/>
        </w:rPr>
        <w:t>1.4.3. Hệ quản trị cơ sở dữ liệu MySQL</w:t>
        <w:tab/>
        <w:t>7</w:t>
        <w:fldChar w:fldCharType="end"/>
      </w:r>
    </w:p>
    <w:p w14:paraId="000000CD">
      <w:pPr>
        <w:tabs>
          <w:tab w:val="right" w:leader="dot" w:pos="9060"/>
        </w:tabs>
        <w:spacing w:before="0" w:after="40" w:line="276" w:lineRule="auto"/>
        <w:ind w:left="680" w:firstLine="0"/>
      </w:pPr>
      <w:r>
        <w:fldChar w:fldCharType="begin"/>
        <w:instrText xml:space="preserve"> HYPERLINK \l "_tvlgdmh6q93n" \h </w:instrText>
        <w:fldChar w:fldCharType="separate"/>
      </w:r>
      <w:r>
        <w:rPr>
          <w:rFonts w:ascii="Times New Roman" w:hAnsi="Times New Roman" w:eastAsia="Times New Roman" w:cs="Times New Roman"/>
          <w:b w:val="0"/>
          <w:bCs w:val="0"/>
          <w:color w:val="000000"/>
          <w:sz w:val="26"/>
          <w:szCs w:val="26"/>
          <w:u w:val="none"/>
          <w:rtl w:val="0"/>
        </w:rPr>
        <w:t>1.4.4. Chuỗi định danh phiên đăng nhập</w:t>
        <w:tab/>
        <w:t>7</w:t>
        <w:fldChar w:fldCharType="end"/>
      </w:r>
    </w:p>
    <w:p w14:paraId="000000CE">
      <w:pPr>
        <w:tabs>
          <w:tab w:val="right" w:leader="dot" w:pos="9060"/>
        </w:tabs>
        <w:spacing w:before="0" w:after="40" w:line="276" w:lineRule="auto"/>
        <w:ind w:left="680" w:firstLine="0"/>
      </w:pPr>
      <w:r>
        <w:fldChar w:fldCharType="begin"/>
        <w:instrText xml:space="preserve"> HYPERLINK \l "_z7uuiidefk72" \h </w:instrText>
        <w:fldChar w:fldCharType="separate"/>
      </w:r>
      <w:r>
        <w:rPr>
          <w:rFonts w:ascii="Times New Roman" w:hAnsi="Times New Roman" w:eastAsia="Times New Roman" w:cs="Times New Roman"/>
          <w:b w:val="0"/>
          <w:bCs w:val="0"/>
          <w:color w:val="000000"/>
          <w:sz w:val="26"/>
          <w:szCs w:val="26"/>
          <w:u w:val="none"/>
          <w:rtl w:val="0"/>
        </w:rPr>
        <w:t>1.4.5. Giao thức thời gian thực và mô hình nhắn tin</w:t>
        <w:tab/>
        <w:t>7</w:t>
        <w:fldChar w:fldCharType="end"/>
      </w:r>
    </w:p>
    <w:p w14:paraId="000000CF">
      <w:pPr>
        <w:tabs>
          <w:tab w:val="right" w:leader="dot" w:pos="9060"/>
        </w:tabs>
        <w:spacing w:before="0" w:after="40" w:line="276" w:lineRule="auto"/>
        <w:ind w:left="680" w:firstLine="0"/>
      </w:pPr>
      <w:r>
        <w:fldChar w:fldCharType="begin"/>
        <w:instrText xml:space="preserve"> HYPERLINK \l "_ogmo2oj4jt88" \h </w:instrText>
        <w:fldChar w:fldCharType="separate"/>
      </w:r>
      <w:r>
        <w:rPr>
          <w:rFonts w:ascii="Times New Roman" w:hAnsi="Times New Roman" w:eastAsia="Times New Roman" w:cs="Times New Roman"/>
          <w:b w:val="0"/>
          <w:bCs w:val="0"/>
          <w:color w:val="000000"/>
          <w:sz w:val="26"/>
          <w:szCs w:val="26"/>
          <w:u w:val="none"/>
          <w:rtl w:val="0"/>
        </w:rPr>
        <w:t>1.4.6. Bộ khung trình bày giao diện</w:t>
        <w:tab/>
        <w:t>8</w:t>
        <w:fldChar w:fldCharType="end"/>
      </w:r>
    </w:p>
    <w:p w14:paraId="000000D0">
      <w:pPr>
        <w:tabs>
          <w:tab w:val="right" w:leader="dot" w:pos="9060"/>
        </w:tabs>
        <w:spacing w:before="0" w:after="40" w:line="276" w:lineRule="auto"/>
        <w:ind w:left="680" w:firstLine="0"/>
      </w:pPr>
      <w:r>
        <w:fldChar w:fldCharType="begin"/>
        <w:instrText xml:space="preserve"> HYPERLINK \l "_ysxv96ptv1a6" \h </w:instrText>
        <w:fldChar w:fldCharType="separate"/>
      </w:r>
      <w:r>
        <w:rPr>
          <w:rFonts w:ascii="Times New Roman" w:hAnsi="Times New Roman" w:eastAsia="Times New Roman" w:cs="Times New Roman"/>
          <w:b w:val="0"/>
          <w:bCs w:val="0"/>
          <w:color w:val="000000"/>
          <w:sz w:val="26"/>
          <w:szCs w:val="26"/>
          <w:u w:val="none"/>
          <w:rtl w:val="0"/>
        </w:rPr>
        <w:t>1.4.7. Mô hình ngôn ngữ phục vụ trợ lý hội thoại</w:t>
        <w:tab/>
        <w:t>8</w:t>
        <w:fldChar w:fldCharType="end"/>
      </w:r>
    </w:p>
    <w:p w14:paraId="000000D1">
      <w:pPr>
        <w:tabs>
          <w:tab w:val="right" w:leader="dot" w:pos="9060"/>
        </w:tabs>
        <w:spacing w:before="0" w:after="40" w:line="276" w:lineRule="auto"/>
        <w:ind w:left="680" w:firstLine="0"/>
      </w:pPr>
      <w:r>
        <w:fldChar w:fldCharType="begin"/>
        <w:instrText xml:space="preserve"> HYPERLINK \l "_2prlfiehi9we" \h </w:instrText>
        <w:fldChar w:fldCharType="separate"/>
      </w:r>
      <w:r>
        <w:rPr>
          <w:rFonts w:ascii="Times New Roman" w:hAnsi="Times New Roman" w:eastAsia="Times New Roman" w:cs="Times New Roman"/>
          <w:b w:val="0"/>
          <w:bCs w:val="0"/>
          <w:color w:val="000000"/>
          <w:sz w:val="26"/>
          <w:szCs w:val="26"/>
          <w:u w:val="none"/>
          <w:rtl w:val="0"/>
        </w:rPr>
        <w:t>1.4.8. Cổng thanh toán trực tuyến</w:t>
        <w:tab/>
        <w:t>8</w:t>
        <w:fldChar w:fldCharType="end"/>
      </w:r>
    </w:p>
    <w:p w14:paraId="000000D2">
      <w:pPr>
        <w:tabs>
          <w:tab w:val="right" w:leader="dot" w:pos="9060"/>
        </w:tabs>
        <w:spacing w:before="0" w:after="40" w:line="276" w:lineRule="auto"/>
        <w:ind w:left="340" w:firstLine="0"/>
      </w:pPr>
      <w:r>
        <w:fldChar w:fldCharType="begin"/>
        <w:instrText xml:space="preserve"> HYPERLINK \l "_v4l71thju1yj" \h </w:instrText>
        <w:fldChar w:fldCharType="separate"/>
      </w:r>
      <w:r>
        <w:rPr>
          <w:rFonts w:ascii="Times New Roman" w:hAnsi="Times New Roman" w:eastAsia="Times New Roman" w:cs="Times New Roman"/>
          <w:b w:val="0"/>
          <w:bCs w:val="0"/>
          <w:color w:val="000000"/>
          <w:sz w:val="26"/>
          <w:szCs w:val="26"/>
          <w:u w:val="none"/>
          <w:rtl w:val="0"/>
        </w:rPr>
        <w:t>1.5. Phương pháp và công cụ phát triển</w:t>
        <w:tab/>
        <w:t>8</w:t>
        <w:fldChar w:fldCharType="end"/>
      </w:r>
    </w:p>
    <w:p w14:paraId="000000D3">
      <w:pPr>
        <w:tabs>
          <w:tab w:val="right" w:leader="dot" w:pos="9060"/>
        </w:tabs>
        <w:spacing w:before="0" w:after="40" w:line="276" w:lineRule="auto"/>
      </w:pPr>
      <w:r>
        <w:fldChar w:fldCharType="begin"/>
        <w:instrText xml:space="preserve"> HYPERLINK \l "_o07krel2n0xf" \h </w:instrText>
        <w:fldChar w:fldCharType="separate"/>
      </w:r>
      <w:r>
        <w:rPr>
          <w:rFonts w:ascii="Times New Roman" w:hAnsi="Times New Roman" w:eastAsia="Times New Roman" w:cs="Times New Roman"/>
          <w:b/>
          <w:bCs/>
          <w:color w:val="000000"/>
          <w:sz w:val="26"/>
          <w:szCs w:val="26"/>
          <w:u w:val="none"/>
          <w:rtl w:val="0"/>
        </w:rPr>
        <w:t>CHƯƠNG 2. PHÂN TÍCH VÀ THIẾT KẾ HỆ THỐNG</w:t>
        <w:tab/>
        <w:t>10</w:t>
        <w:fldChar w:fldCharType="end"/>
      </w:r>
    </w:p>
    <w:p w14:paraId="000000D4">
      <w:pPr>
        <w:tabs>
          <w:tab w:val="right" w:leader="dot" w:pos="9060"/>
        </w:tabs>
        <w:spacing w:before="0" w:after="40" w:line="276" w:lineRule="auto"/>
        <w:ind w:left="340" w:firstLine="0"/>
      </w:pPr>
      <w:r>
        <w:fldChar w:fldCharType="begin"/>
        <w:instrText xml:space="preserve"> HYPERLINK \l "_8myz1b8abf93" \h </w:instrText>
        <w:fldChar w:fldCharType="separate"/>
      </w:r>
      <w:r>
        <w:rPr>
          <w:rFonts w:ascii="Times New Roman" w:hAnsi="Times New Roman" w:eastAsia="Times New Roman" w:cs="Times New Roman"/>
          <w:b w:val="0"/>
          <w:bCs w:val="0"/>
          <w:color w:val="000000"/>
          <w:sz w:val="26"/>
          <w:szCs w:val="26"/>
          <w:u w:val="none"/>
          <w:rtl w:val="0"/>
        </w:rPr>
        <w:t>2.1. Phân tích bài toán</w:t>
        <w:tab/>
        <w:t>10</w:t>
        <w:fldChar w:fldCharType="end"/>
      </w:r>
    </w:p>
    <w:p w14:paraId="000000D5">
      <w:pPr>
        <w:tabs>
          <w:tab w:val="right" w:leader="dot" w:pos="9060"/>
        </w:tabs>
        <w:spacing w:before="0" w:after="40" w:line="276" w:lineRule="auto"/>
        <w:ind w:left="340" w:firstLine="0"/>
      </w:pPr>
      <w:r>
        <w:fldChar w:fldCharType="begin"/>
        <w:instrText xml:space="preserve"> HYPERLINK \l "_iquol8bhjzxw" \h </w:instrText>
        <w:fldChar w:fldCharType="separate"/>
      </w:r>
      <w:r>
        <w:rPr>
          <w:rFonts w:ascii="Times New Roman" w:hAnsi="Times New Roman" w:eastAsia="Times New Roman" w:cs="Times New Roman"/>
          <w:b w:val="0"/>
          <w:bCs w:val="0"/>
          <w:color w:val="000000"/>
          <w:sz w:val="26"/>
          <w:szCs w:val="26"/>
          <w:u w:val="none"/>
          <w:rtl w:val="0"/>
        </w:rPr>
        <w:t>2.2. Yêu cầu của hệ thống</w:t>
        <w:tab/>
        <w:t>11</w:t>
        <w:fldChar w:fldCharType="end"/>
      </w:r>
    </w:p>
    <w:p w14:paraId="000000D6">
      <w:pPr>
        <w:tabs>
          <w:tab w:val="right" w:leader="dot" w:pos="9060"/>
        </w:tabs>
        <w:spacing w:before="0" w:after="40" w:line="276" w:lineRule="auto"/>
        <w:ind w:left="680" w:firstLine="0"/>
      </w:pPr>
      <w:r>
        <w:fldChar w:fldCharType="begin"/>
        <w:instrText xml:space="preserve"> HYPERLINK \l "_cohycq7akq6c" \h </w:instrText>
        <w:fldChar w:fldCharType="separate"/>
      </w:r>
      <w:r>
        <w:rPr>
          <w:rFonts w:ascii="Times New Roman" w:hAnsi="Times New Roman" w:eastAsia="Times New Roman" w:cs="Times New Roman"/>
          <w:b w:val="0"/>
          <w:bCs w:val="0"/>
          <w:color w:val="000000"/>
          <w:sz w:val="26"/>
          <w:szCs w:val="26"/>
          <w:u w:val="none"/>
          <w:rtl w:val="0"/>
        </w:rPr>
        <w:t>2.2.1. Yêu cầu chức năng</w:t>
        <w:tab/>
        <w:t>11</w:t>
        <w:fldChar w:fldCharType="end"/>
      </w:r>
    </w:p>
    <w:p w14:paraId="000000D7">
      <w:pPr>
        <w:tabs>
          <w:tab w:val="right" w:leader="dot" w:pos="9060"/>
        </w:tabs>
        <w:spacing w:before="0" w:after="40" w:line="276" w:lineRule="auto"/>
        <w:ind w:left="680" w:firstLine="0"/>
      </w:pPr>
      <w:r>
        <w:fldChar w:fldCharType="begin"/>
        <w:instrText xml:space="preserve"> HYPERLINK \l "_4nviqosoy5n" \h </w:instrText>
        <w:fldChar w:fldCharType="separate"/>
      </w:r>
      <w:r>
        <w:rPr>
          <w:rFonts w:ascii="Times New Roman" w:hAnsi="Times New Roman" w:eastAsia="Times New Roman" w:cs="Times New Roman"/>
          <w:b w:val="0"/>
          <w:bCs w:val="0"/>
          <w:color w:val="000000"/>
          <w:sz w:val="26"/>
          <w:szCs w:val="26"/>
          <w:u w:val="none"/>
          <w:rtl w:val="0"/>
        </w:rPr>
        <w:t>2.2.2. Yêu cầu phi chức năng</w:t>
        <w:tab/>
        <w:t>11</w:t>
        <w:fldChar w:fldCharType="end"/>
      </w:r>
    </w:p>
    <w:p w14:paraId="000000D8">
      <w:pPr>
        <w:tabs>
          <w:tab w:val="right" w:leader="dot" w:pos="9060"/>
        </w:tabs>
        <w:spacing w:before="0" w:after="40" w:line="276" w:lineRule="auto"/>
        <w:ind w:left="340" w:firstLine="0"/>
      </w:pPr>
      <w:r>
        <w:fldChar w:fldCharType="begin"/>
        <w:instrText xml:space="preserve"> HYPERLINK \l "_edltxphi3ax8" \h </w:instrText>
        <w:fldChar w:fldCharType="separate"/>
      </w:r>
      <w:r>
        <w:rPr>
          <w:rFonts w:ascii="Times New Roman" w:hAnsi="Times New Roman" w:eastAsia="Times New Roman" w:cs="Times New Roman"/>
          <w:b w:val="0"/>
          <w:bCs w:val="0"/>
          <w:color w:val="000000"/>
          <w:sz w:val="26"/>
          <w:szCs w:val="26"/>
          <w:u w:val="none"/>
          <w:rtl w:val="0"/>
        </w:rPr>
        <w:t>2.3. Tác nhân của hệ thống</w:t>
        <w:tab/>
        <w:t>12</w:t>
        <w:fldChar w:fldCharType="end"/>
      </w:r>
    </w:p>
    <w:p w14:paraId="000000D9">
      <w:pPr>
        <w:tabs>
          <w:tab w:val="right" w:leader="dot" w:pos="9060"/>
        </w:tabs>
        <w:spacing w:before="0" w:after="40" w:line="276" w:lineRule="auto"/>
        <w:ind w:left="340" w:firstLine="0"/>
      </w:pPr>
      <w:r>
        <w:fldChar w:fldCharType="begin"/>
        <w:instrText xml:space="preserve"> HYPERLINK \l "_l05ewk4z8qtt" \h </w:instrText>
        <w:fldChar w:fldCharType="separate"/>
      </w:r>
      <w:r>
        <w:rPr>
          <w:rFonts w:ascii="Times New Roman" w:hAnsi="Times New Roman" w:eastAsia="Times New Roman" w:cs="Times New Roman"/>
          <w:b w:val="0"/>
          <w:bCs w:val="0"/>
          <w:color w:val="000000"/>
          <w:sz w:val="26"/>
          <w:szCs w:val="26"/>
          <w:u w:val="none"/>
          <w:rtl w:val="0"/>
        </w:rPr>
        <w:t>2.4. Biểu đồ phân rã chức năng</w:t>
        <w:tab/>
        <w:t>13</w:t>
        <w:fldChar w:fldCharType="end"/>
      </w:r>
    </w:p>
    <w:p w14:paraId="000000DA">
      <w:pPr>
        <w:tabs>
          <w:tab w:val="right" w:leader="dot" w:pos="9060"/>
        </w:tabs>
        <w:spacing w:before="0" w:after="40" w:line="276" w:lineRule="auto"/>
        <w:ind w:left="340" w:firstLine="0"/>
      </w:pPr>
      <w:r>
        <w:fldChar w:fldCharType="begin"/>
        <w:instrText xml:space="preserve"> HYPERLINK \l "_jfmpgj60ctdg" \h </w:instrText>
        <w:fldChar w:fldCharType="separate"/>
      </w:r>
      <w:r>
        <w:rPr>
          <w:rFonts w:ascii="Times New Roman" w:hAnsi="Times New Roman" w:eastAsia="Times New Roman" w:cs="Times New Roman"/>
          <w:b w:val="0"/>
          <w:bCs w:val="0"/>
          <w:color w:val="000000"/>
          <w:sz w:val="26"/>
          <w:szCs w:val="26"/>
          <w:u w:val="none"/>
          <w:rtl w:val="0"/>
        </w:rPr>
        <w:t>2.5. Biểu đồ use-case tổng quát</w:t>
        <w:tab/>
        <w:t>17</w:t>
        <w:fldChar w:fldCharType="end"/>
      </w:r>
    </w:p>
    <w:p w14:paraId="000000DB">
      <w:pPr>
        <w:tabs>
          <w:tab w:val="right" w:leader="dot" w:pos="9060"/>
        </w:tabs>
        <w:spacing w:before="0" w:after="40" w:line="276" w:lineRule="auto"/>
        <w:ind w:left="340" w:firstLine="0"/>
      </w:pPr>
      <w:r>
        <w:fldChar w:fldCharType="begin"/>
        <w:instrText xml:space="preserve"> HYPERLINK \l "_wk4f4i2a2dvh" \h </w:instrText>
        <w:fldChar w:fldCharType="separate"/>
      </w:r>
      <w:r>
        <w:rPr>
          <w:rFonts w:ascii="Times New Roman" w:hAnsi="Times New Roman" w:eastAsia="Times New Roman" w:cs="Times New Roman"/>
          <w:b w:val="0"/>
          <w:bCs w:val="0"/>
          <w:color w:val="000000"/>
          <w:sz w:val="26"/>
          <w:szCs w:val="26"/>
          <w:u w:val="none"/>
          <w:rtl w:val="0"/>
        </w:rPr>
        <w:t>2.6. Đặc tả use-case</w:t>
        <w:tab/>
        <w:t>18</w:t>
        <w:fldChar w:fldCharType="end"/>
      </w:r>
    </w:p>
    <w:p w14:paraId="000000DC">
      <w:pPr>
        <w:tabs>
          <w:tab w:val="right" w:leader="dot" w:pos="9060"/>
        </w:tabs>
        <w:spacing w:before="0" w:after="40" w:line="276" w:lineRule="auto"/>
        <w:ind w:left="340" w:firstLine="0"/>
      </w:pPr>
      <w:r>
        <w:fldChar w:fldCharType="begin"/>
        <w:instrText xml:space="preserve"> HYPERLINK \l "_bd0a4n1rdf6y" \h </w:instrText>
        <w:fldChar w:fldCharType="separate"/>
      </w:r>
      <w:r>
        <w:rPr>
          <w:rFonts w:ascii="Times New Roman" w:hAnsi="Times New Roman" w:eastAsia="Times New Roman" w:cs="Times New Roman"/>
          <w:b w:val="0"/>
          <w:bCs w:val="0"/>
          <w:color w:val="000000"/>
          <w:sz w:val="26"/>
          <w:szCs w:val="26"/>
          <w:u w:val="none"/>
          <w:rtl w:val="0"/>
        </w:rPr>
        <w:t>2.7. Biểu đồ tuần tự</w:t>
        <w:tab/>
        <w:t>29</w:t>
        <w:fldChar w:fldCharType="end"/>
      </w:r>
    </w:p>
    <w:p w14:paraId="000000DD">
      <w:pPr>
        <w:tabs>
          <w:tab w:val="right" w:leader="dot" w:pos="9060"/>
        </w:tabs>
        <w:spacing w:before="0" w:after="40" w:line="276" w:lineRule="auto"/>
        <w:ind w:left="680" w:firstLine="0"/>
      </w:pPr>
      <w:r>
        <w:fldChar w:fldCharType="begin"/>
        <w:instrText xml:space="preserve"> HYPERLINK \l "_yb197wmjegw4" \h </w:instrText>
        <w:fldChar w:fldCharType="separate"/>
      </w:r>
      <w:r>
        <w:rPr>
          <w:rFonts w:ascii="Times New Roman" w:hAnsi="Times New Roman" w:eastAsia="Times New Roman" w:cs="Times New Roman"/>
          <w:b w:val="0"/>
          <w:bCs w:val="0"/>
          <w:color w:val="000000"/>
          <w:sz w:val="26"/>
          <w:szCs w:val="26"/>
          <w:u w:val="none"/>
          <w:rtl w:val="0"/>
        </w:rPr>
        <w:t>2.7.1. Đăng nhập</w:t>
        <w:tab/>
        <w:t>30</w:t>
        <w:fldChar w:fldCharType="end"/>
      </w:r>
    </w:p>
    <w:p w14:paraId="000000DE">
      <w:pPr>
        <w:tabs>
          <w:tab w:val="right" w:leader="dot" w:pos="9060"/>
        </w:tabs>
        <w:spacing w:before="0" w:after="40" w:line="276" w:lineRule="auto"/>
        <w:ind w:left="680" w:firstLine="0"/>
      </w:pPr>
      <w:r>
        <w:fldChar w:fldCharType="begin"/>
        <w:instrText xml:space="preserve"> HYPERLINK \l "_3ekqk2369ma" \h </w:instrText>
        <w:fldChar w:fldCharType="separate"/>
      </w:r>
      <w:r>
        <w:rPr>
          <w:rFonts w:ascii="Times New Roman" w:hAnsi="Times New Roman" w:eastAsia="Times New Roman" w:cs="Times New Roman"/>
          <w:b w:val="0"/>
          <w:bCs w:val="0"/>
          <w:color w:val="000000"/>
          <w:sz w:val="26"/>
          <w:szCs w:val="26"/>
          <w:u w:val="none"/>
          <w:rtl w:val="0"/>
        </w:rPr>
        <w:t>2.7.2. Đăng ký</w:t>
        <w:tab/>
        <w:t>30</w:t>
        <w:fldChar w:fldCharType="end"/>
      </w:r>
    </w:p>
    <w:p w14:paraId="000000DF">
      <w:pPr>
        <w:tabs>
          <w:tab w:val="right" w:leader="dot" w:pos="9060"/>
        </w:tabs>
        <w:spacing w:before="0" w:after="40" w:line="276" w:lineRule="auto"/>
        <w:ind w:left="680" w:firstLine="0"/>
      </w:pPr>
      <w:r>
        <w:fldChar w:fldCharType="begin"/>
        <w:instrText xml:space="preserve"> HYPERLINK \l "_81z5a2mj51ij" \h </w:instrText>
        <w:fldChar w:fldCharType="separate"/>
      </w:r>
      <w:r>
        <w:rPr>
          <w:rFonts w:ascii="Times New Roman" w:hAnsi="Times New Roman" w:eastAsia="Times New Roman" w:cs="Times New Roman"/>
          <w:b w:val="0"/>
          <w:bCs w:val="0"/>
          <w:color w:val="000000"/>
          <w:sz w:val="26"/>
          <w:szCs w:val="26"/>
          <w:u w:val="none"/>
          <w:rtl w:val="0"/>
        </w:rPr>
        <w:t>2.7.3. Tìm kiếm món</w:t>
        <w:tab/>
        <w:t>31</w:t>
        <w:fldChar w:fldCharType="end"/>
      </w:r>
    </w:p>
    <w:p w14:paraId="000000E0">
      <w:pPr>
        <w:tabs>
          <w:tab w:val="right" w:leader="dot" w:pos="9060"/>
        </w:tabs>
        <w:spacing w:before="0" w:after="40" w:line="276" w:lineRule="auto"/>
        <w:ind w:left="680" w:firstLine="0"/>
      </w:pPr>
      <w:r>
        <w:fldChar w:fldCharType="begin"/>
        <w:instrText xml:space="preserve"> HYPERLINK \l "_8cr57sbavcgc" \h </w:instrText>
        <w:fldChar w:fldCharType="separate"/>
      </w:r>
      <w:r>
        <w:rPr>
          <w:rFonts w:ascii="Times New Roman" w:hAnsi="Times New Roman" w:eastAsia="Times New Roman" w:cs="Times New Roman"/>
          <w:b w:val="0"/>
          <w:bCs w:val="0"/>
          <w:color w:val="000000"/>
          <w:sz w:val="26"/>
          <w:szCs w:val="26"/>
          <w:u w:val="none"/>
          <w:rtl w:val="0"/>
        </w:rPr>
        <w:t>2.7.4. Giỏ hàng</w:t>
        <w:tab/>
        <w:t>31</w:t>
        <w:fldChar w:fldCharType="end"/>
      </w:r>
    </w:p>
    <w:p w14:paraId="000000E1">
      <w:pPr>
        <w:tabs>
          <w:tab w:val="right" w:leader="dot" w:pos="9060"/>
        </w:tabs>
        <w:spacing w:before="0" w:after="40" w:line="276" w:lineRule="auto"/>
        <w:ind w:left="680" w:firstLine="0"/>
      </w:pPr>
      <w:r>
        <w:fldChar w:fldCharType="begin"/>
        <w:instrText xml:space="preserve"> HYPERLINK \l "_xd3qad8eesk8" \h </w:instrText>
        <w:fldChar w:fldCharType="separate"/>
      </w:r>
      <w:r>
        <w:rPr>
          <w:rFonts w:ascii="Times New Roman" w:hAnsi="Times New Roman" w:eastAsia="Times New Roman" w:cs="Times New Roman"/>
          <w:b w:val="0"/>
          <w:bCs w:val="0"/>
          <w:color w:val="000000"/>
          <w:sz w:val="26"/>
          <w:szCs w:val="26"/>
          <w:u w:val="none"/>
          <w:rtl w:val="0"/>
        </w:rPr>
        <w:t>2.7.5. Yêu thích</w:t>
        <w:tab/>
        <w:t>32</w:t>
        <w:fldChar w:fldCharType="end"/>
      </w:r>
    </w:p>
    <w:p w14:paraId="000000E2">
      <w:pPr>
        <w:tabs>
          <w:tab w:val="right" w:leader="dot" w:pos="9060"/>
        </w:tabs>
        <w:spacing w:before="0" w:after="40" w:line="276" w:lineRule="auto"/>
        <w:ind w:left="680" w:firstLine="0"/>
      </w:pPr>
      <w:r>
        <w:fldChar w:fldCharType="begin"/>
        <w:instrText xml:space="preserve"> HYPERLINK \l "_z276ouilmcat" \h </w:instrText>
        <w:fldChar w:fldCharType="separate"/>
      </w:r>
      <w:r>
        <w:rPr>
          <w:rFonts w:ascii="Times New Roman" w:hAnsi="Times New Roman" w:eastAsia="Times New Roman" w:cs="Times New Roman"/>
          <w:b w:val="0"/>
          <w:bCs w:val="0"/>
          <w:color w:val="000000"/>
          <w:sz w:val="26"/>
          <w:szCs w:val="26"/>
          <w:u w:val="none"/>
          <w:rtl w:val="0"/>
        </w:rPr>
        <w:t>2.7.6. Theo dõi đơn món</w:t>
        <w:tab/>
        <w:t>32</w:t>
        <w:fldChar w:fldCharType="end"/>
      </w:r>
    </w:p>
    <w:p w14:paraId="000000E3">
      <w:pPr>
        <w:tabs>
          <w:tab w:val="right" w:leader="dot" w:pos="9060"/>
        </w:tabs>
        <w:spacing w:before="0" w:after="40" w:line="276" w:lineRule="auto"/>
        <w:ind w:left="680" w:firstLine="0"/>
      </w:pPr>
      <w:r>
        <w:fldChar w:fldCharType="begin"/>
        <w:instrText xml:space="preserve"> HYPERLINK \l "_b7f5krvdgu2s" \h </w:instrText>
        <w:fldChar w:fldCharType="separate"/>
      </w:r>
      <w:r>
        <w:rPr>
          <w:rFonts w:ascii="Times New Roman" w:hAnsi="Times New Roman" w:eastAsia="Times New Roman" w:cs="Times New Roman"/>
          <w:b w:val="0"/>
          <w:bCs w:val="0"/>
          <w:color w:val="000000"/>
          <w:sz w:val="26"/>
          <w:szCs w:val="26"/>
          <w:u w:val="none"/>
          <w:rtl w:val="0"/>
        </w:rPr>
        <w:t>2.7.7. Áp mã giảm giá</w:t>
        <w:tab/>
        <w:t>33</w:t>
        <w:fldChar w:fldCharType="end"/>
      </w:r>
    </w:p>
    <w:p w14:paraId="000000E4">
      <w:pPr>
        <w:tabs>
          <w:tab w:val="right" w:leader="dot" w:pos="9060"/>
        </w:tabs>
        <w:spacing w:before="0" w:after="40" w:line="276" w:lineRule="auto"/>
        <w:ind w:left="680" w:firstLine="0"/>
      </w:pPr>
      <w:r>
        <w:fldChar w:fldCharType="begin"/>
        <w:instrText xml:space="preserve"> HYPERLINK \l "_ow3ti6se26xe" \h </w:instrText>
        <w:fldChar w:fldCharType="separate"/>
      </w:r>
      <w:r>
        <w:rPr>
          <w:rFonts w:ascii="Times New Roman" w:hAnsi="Times New Roman" w:eastAsia="Times New Roman" w:cs="Times New Roman"/>
          <w:b w:val="0"/>
          <w:bCs w:val="0"/>
          <w:color w:val="000000"/>
          <w:sz w:val="26"/>
          <w:szCs w:val="26"/>
          <w:u w:val="none"/>
          <w:rtl w:val="0"/>
        </w:rPr>
        <w:t>2.7.8. Cập nhật hồ sơ</w:t>
        <w:tab/>
        <w:t>33</w:t>
        <w:fldChar w:fldCharType="end"/>
      </w:r>
    </w:p>
    <w:p w14:paraId="000000E5">
      <w:pPr>
        <w:tabs>
          <w:tab w:val="right" w:leader="dot" w:pos="9060"/>
        </w:tabs>
        <w:spacing w:before="0" w:after="40" w:line="276" w:lineRule="auto"/>
        <w:ind w:left="680" w:firstLine="0"/>
      </w:pPr>
      <w:r>
        <w:fldChar w:fldCharType="begin"/>
        <w:instrText xml:space="preserve"> HYPERLINK \l "_7zyhplati9av" \h </w:instrText>
        <w:fldChar w:fldCharType="separate"/>
      </w:r>
      <w:r>
        <w:rPr>
          <w:rFonts w:ascii="Times New Roman" w:hAnsi="Times New Roman" w:eastAsia="Times New Roman" w:cs="Times New Roman"/>
          <w:b w:val="0"/>
          <w:bCs w:val="0"/>
          <w:color w:val="000000"/>
          <w:sz w:val="26"/>
          <w:szCs w:val="26"/>
          <w:u w:val="none"/>
          <w:rtl w:val="0"/>
        </w:rPr>
        <w:t>2.7.9. Thông báo</w:t>
        <w:tab/>
        <w:t>34</w:t>
        <w:fldChar w:fldCharType="end"/>
      </w:r>
    </w:p>
    <w:p w14:paraId="000000E6">
      <w:pPr>
        <w:tabs>
          <w:tab w:val="right" w:leader="dot" w:pos="9060"/>
        </w:tabs>
        <w:spacing w:before="0" w:after="40" w:line="276" w:lineRule="auto"/>
        <w:ind w:left="680" w:firstLine="0"/>
      </w:pPr>
      <w:r>
        <w:fldChar w:fldCharType="begin"/>
        <w:instrText xml:space="preserve"> HYPERLINK \l "_4hku43nfoh2w" \h </w:instrText>
        <w:fldChar w:fldCharType="separate"/>
      </w:r>
      <w:r>
        <w:rPr>
          <w:rFonts w:ascii="Times New Roman" w:hAnsi="Times New Roman" w:eastAsia="Times New Roman" w:cs="Times New Roman"/>
          <w:b w:val="0"/>
          <w:bCs w:val="0"/>
          <w:color w:val="000000"/>
          <w:sz w:val="26"/>
          <w:szCs w:val="26"/>
          <w:u w:val="none"/>
          <w:rtl w:val="0"/>
        </w:rPr>
        <w:t>2.7.10. Gửi liên hệ</w:t>
        <w:tab/>
        <w:t>34</w:t>
        <w:fldChar w:fldCharType="end"/>
      </w:r>
    </w:p>
    <w:p w14:paraId="000000E7">
      <w:pPr>
        <w:tabs>
          <w:tab w:val="right" w:leader="dot" w:pos="9060"/>
        </w:tabs>
        <w:spacing w:before="0" w:after="40" w:line="276" w:lineRule="auto"/>
        <w:ind w:left="680" w:firstLine="0"/>
      </w:pPr>
      <w:r>
        <w:fldChar w:fldCharType="begin"/>
        <w:instrText xml:space="preserve"> HYPERLINK \l "_qx048dfa4udk" \h </w:instrText>
        <w:fldChar w:fldCharType="separate"/>
      </w:r>
      <w:r>
        <w:rPr>
          <w:rFonts w:ascii="Times New Roman" w:hAnsi="Times New Roman" w:eastAsia="Times New Roman" w:cs="Times New Roman"/>
          <w:b w:val="0"/>
          <w:bCs w:val="0"/>
          <w:color w:val="000000"/>
          <w:sz w:val="26"/>
          <w:szCs w:val="26"/>
          <w:u w:val="none"/>
          <w:rtl w:val="0"/>
        </w:rPr>
        <w:t>2.7.11. Đặt bàn</w:t>
        <w:tab/>
        <w:t>35</w:t>
        <w:fldChar w:fldCharType="end"/>
      </w:r>
    </w:p>
    <w:p w14:paraId="000000E8">
      <w:pPr>
        <w:tabs>
          <w:tab w:val="right" w:leader="dot" w:pos="9060"/>
        </w:tabs>
        <w:spacing w:before="0" w:after="40" w:line="276" w:lineRule="auto"/>
        <w:ind w:left="680" w:firstLine="0"/>
      </w:pPr>
      <w:r>
        <w:fldChar w:fldCharType="begin"/>
        <w:instrText xml:space="preserve"> HYPERLINK \l "_5fa7pzq3nbed" \h </w:instrText>
        <w:fldChar w:fldCharType="separate"/>
      </w:r>
      <w:r>
        <w:rPr>
          <w:rFonts w:ascii="Times New Roman" w:hAnsi="Times New Roman" w:eastAsia="Times New Roman" w:cs="Times New Roman"/>
          <w:b w:val="0"/>
          <w:bCs w:val="0"/>
          <w:color w:val="000000"/>
          <w:sz w:val="26"/>
          <w:szCs w:val="26"/>
          <w:u w:val="none"/>
          <w:rtl w:val="0"/>
        </w:rPr>
        <w:t>2.7.12. Thanh toán PayOS</w:t>
        <w:tab/>
        <w:t>35</w:t>
        <w:fldChar w:fldCharType="end"/>
      </w:r>
    </w:p>
    <w:p w14:paraId="000000E9">
      <w:pPr>
        <w:tabs>
          <w:tab w:val="right" w:leader="dot" w:pos="9060"/>
        </w:tabs>
        <w:spacing w:before="0" w:after="40" w:line="276" w:lineRule="auto"/>
        <w:ind w:left="680" w:firstLine="0"/>
      </w:pPr>
      <w:r>
        <w:fldChar w:fldCharType="begin"/>
        <w:instrText xml:space="preserve"> HYPERLINK \l "_kuak8s2np275" \h </w:instrText>
        <w:fldChar w:fldCharType="separate"/>
      </w:r>
      <w:r>
        <w:rPr>
          <w:rFonts w:ascii="Times New Roman" w:hAnsi="Times New Roman" w:eastAsia="Times New Roman" w:cs="Times New Roman"/>
          <w:b w:val="0"/>
          <w:bCs w:val="0"/>
          <w:color w:val="000000"/>
          <w:sz w:val="26"/>
          <w:szCs w:val="26"/>
          <w:u w:val="none"/>
          <w:rtl w:val="0"/>
        </w:rPr>
        <w:t>2.7.13. Hủy đặt bàn</w:t>
        <w:tab/>
        <w:t>36</w:t>
        <w:fldChar w:fldCharType="end"/>
      </w:r>
    </w:p>
    <w:p w14:paraId="000000EA">
      <w:pPr>
        <w:tabs>
          <w:tab w:val="right" w:leader="dot" w:pos="9060"/>
        </w:tabs>
        <w:spacing w:before="0" w:after="40" w:line="276" w:lineRule="auto"/>
        <w:ind w:left="680" w:firstLine="0"/>
      </w:pPr>
      <w:r>
        <w:fldChar w:fldCharType="begin"/>
        <w:instrText xml:space="preserve"> HYPERLINK \l "_a6nesq4lcxaf" \h </w:instrText>
        <w:fldChar w:fldCharType="separate"/>
      </w:r>
      <w:r>
        <w:rPr>
          <w:rFonts w:ascii="Times New Roman" w:hAnsi="Times New Roman" w:eastAsia="Times New Roman" w:cs="Times New Roman"/>
          <w:b w:val="0"/>
          <w:bCs w:val="0"/>
          <w:color w:val="000000"/>
          <w:sz w:val="26"/>
          <w:szCs w:val="26"/>
          <w:u w:val="none"/>
          <w:rtl w:val="0"/>
        </w:rPr>
        <w:t>2.7.14. Đánh giá món</w:t>
        <w:tab/>
        <w:t>36</w:t>
        <w:fldChar w:fldCharType="end"/>
      </w:r>
    </w:p>
    <w:p w14:paraId="000000EB">
      <w:pPr>
        <w:tabs>
          <w:tab w:val="right" w:leader="dot" w:pos="9060"/>
        </w:tabs>
        <w:spacing w:before="0" w:after="40" w:line="276" w:lineRule="auto"/>
        <w:ind w:left="680" w:firstLine="0"/>
      </w:pPr>
      <w:r>
        <w:fldChar w:fldCharType="begin"/>
        <w:instrText xml:space="preserve"> HYPERLINK \l "_tr0pmwu9ho5x" \h </w:instrText>
        <w:fldChar w:fldCharType="separate"/>
      </w:r>
      <w:r>
        <w:rPr>
          <w:rFonts w:ascii="Times New Roman" w:hAnsi="Times New Roman" w:eastAsia="Times New Roman" w:cs="Times New Roman"/>
          <w:b w:val="0"/>
          <w:bCs w:val="0"/>
          <w:color w:val="000000"/>
          <w:sz w:val="26"/>
          <w:szCs w:val="26"/>
          <w:u w:val="none"/>
          <w:rtl w:val="0"/>
        </w:rPr>
        <w:t>2.7.15. Gợi ý sức khỏe</w:t>
        <w:tab/>
        <w:t>37</w:t>
        <w:fldChar w:fldCharType="end"/>
      </w:r>
    </w:p>
    <w:p w14:paraId="000000EC">
      <w:pPr>
        <w:tabs>
          <w:tab w:val="right" w:leader="dot" w:pos="9060"/>
        </w:tabs>
        <w:spacing w:before="0" w:after="40" w:line="276" w:lineRule="auto"/>
        <w:ind w:left="680" w:firstLine="0"/>
      </w:pPr>
      <w:r>
        <w:fldChar w:fldCharType="begin"/>
        <w:instrText xml:space="preserve"> HYPERLINK \l "_4dmyyxdu4lpx" \h </w:instrText>
        <w:fldChar w:fldCharType="separate"/>
      </w:r>
      <w:r>
        <w:rPr>
          <w:rFonts w:ascii="Times New Roman" w:hAnsi="Times New Roman" w:eastAsia="Times New Roman" w:cs="Times New Roman"/>
          <w:b w:val="0"/>
          <w:bCs w:val="0"/>
          <w:color w:val="000000"/>
          <w:sz w:val="26"/>
          <w:szCs w:val="26"/>
          <w:u w:val="none"/>
          <w:rtl w:val="0"/>
        </w:rPr>
        <w:t>2.7.16. Trợ lý hội thoại</w:t>
        <w:tab/>
        <w:t>37</w:t>
        <w:fldChar w:fldCharType="end"/>
      </w:r>
    </w:p>
    <w:p w14:paraId="000000ED">
      <w:pPr>
        <w:tabs>
          <w:tab w:val="right" w:leader="dot" w:pos="9060"/>
        </w:tabs>
        <w:spacing w:before="0" w:after="40" w:line="276" w:lineRule="auto"/>
        <w:ind w:left="680" w:firstLine="0"/>
      </w:pPr>
      <w:r>
        <w:fldChar w:fldCharType="begin"/>
        <w:instrText xml:space="preserve"> HYPERLINK \l "_osir1zrkfd0q" \h </w:instrText>
        <w:fldChar w:fldCharType="separate"/>
      </w:r>
      <w:r>
        <w:rPr>
          <w:rFonts w:ascii="Times New Roman" w:hAnsi="Times New Roman" w:eastAsia="Times New Roman" w:cs="Times New Roman"/>
          <w:b w:val="0"/>
          <w:bCs w:val="0"/>
          <w:color w:val="000000"/>
          <w:sz w:val="26"/>
          <w:szCs w:val="26"/>
          <w:u w:val="none"/>
          <w:rtl w:val="0"/>
        </w:rPr>
        <w:t>2.7.17. Xác nhận đặt bàn</w:t>
        <w:tab/>
        <w:t>38</w:t>
        <w:fldChar w:fldCharType="end"/>
      </w:r>
    </w:p>
    <w:p w14:paraId="000000EE">
      <w:pPr>
        <w:tabs>
          <w:tab w:val="right" w:leader="dot" w:pos="9060"/>
        </w:tabs>
        <w:spacing w:before="0" w:after="40" w:line="276" w:lineRule="auto"/>
        <w:ind w:left="680" w:firstLine="0"/>
      </w:pPr>
      <w:r>
        <w:fldChar w:fldCharType="begin"/>
        <w:instrText xml:space="preserve"> HYPERLINK \l "_7hugss2f3lbt" \h </w:instrText>
        <w:fldChar w:fldCharType="separate"/>
      </w:r>
      <w:r>
        <w:rPr>
          <w:rFonts w:ascii="Times New Roman" w:hAnsi="Times New Roman" w:eastAsia="Times New Roman" w:cs="Times New Roman"/>
          <w:b w:val="0"/>
          <w:bCs w:val="0"/>
          <w:color w:val="000000"/>
          <w:sz w:val="26"/>
          <w:szCs w:val="26"/>
          <w:u w:val="none"/>
          <w:rtl w:val="0"/>
        </w:rPr>
        <w:t>2.7.18. Cập nhật trạng thái đơn</w:t>
        <w:tab/>
        <w:t>38</w:t>
        <w:fldChar w:fldCharType="end"/>
      </w:r>
    </w:p>
    <w:p w14:paraId="000000EF">
      <w:pPr>
        <w:tabs>
          <w:tab w:val="right" w:leader="dot" w:pos="9060"/>
        </w:tabs>
        <w:spacing w:before="0" w:after="40" w:line="276" w:lineRule="auto"/>
        <w:ind w:left="680" w:firstLine="0"/>
      </w:pPr>
      <w:r>
        <w:fldChar w:fldCharType="begin"/>
        <w:instrText xml:space="preserve"> HYPERLINK \l "_zbmjynpfzy2g" \h </w:instrText>
        <w:fldChar w:fldCharType="separate"/>
      </w:r>
      <w:r>
        <w:rPr>
          <w:rFonts w:ascii="Times New Roman" w:hAnsi="Times New Roman" w:eastAsia="Times New Roman" w:cs="Times New Roman"/>
          <w:b w:val="0"/>
          <w:bCs w:val="0"/>
          <w:color w:val="000000"/>
          <w:sz w:val="26"/>
          <w:szCs w:val="26"/>
          <w:u w:val="none"/>
          <w:rtl w:val="0"/>
        </w:rPr>
        <w:t>2.7.19. Lập hóa đơn</w:t>
        <w:tab/>
        <w:t>39</w:t>
        <w:fldChar w:fldCharType="end"/>
      </w:r>
    </w:p>
    <w:p w14:paraId="000000F0">
      <w:pPr>
        <w:tabs>
          <w:tab w:val="right" w:leader="dot" w:pos="9060"/>
        </w:tabs>
        <w:spacing w:before="0" w:after="40" w:line="276" w:lineRule="auto"/>
        <w:ind w:left="680" w:firstLine="0"/>
      </w:pPr>
      <w:r>
        <w:fldChar w:fldCharType="begin"/>
        <w:instrText xml:space="preserve"> HYPERLINK \l "_qjfkmbw9s8t" \h </w:instrText>
        <w:fldChar w:fldCharType="separate"/>
      </w:r>
      <w:r>
        <w:rPr>
          <w:rFonts w:ascii="Times New Roman" w:hAnsi="Times New Roman" w:eastAsia="Times New Roman" w:cs="Times New Roman"/>
          <w:b w:val="0"/>
          <w:bCs w:val="0"/>
          <w:color w:val="000000"/>
          <w:sz w:val="26"/>
          <w:szCs w:val="26"/>
          <w:u w:val="none"/>
          <w:rtl w:val="0"/>
        </w:rPr>
        <w:t>2.7.20. Quản lý món ăn</w:t>
        <w:tab/>
        <w:t>39</w:t>
        <w:fldChar w:fldCharType="end"/>
      </w:r>
    </w:p>
    <w:p w14:paraId="000000F1">
      <w:pPr>
        <w:tabs>
          <w:tab w:val="right" w:leader="dot" w:pos="9060"/>
        </w:tabs>
        <w:spacing w:before="0" w:after="40" w:line="276" w:lineRule="auto"/>
        <w:ind w:left="680" w:firstLine="0"/>
      </w:pPr>
      <w:r>
        <w:fldChar w:fldCharType="begin"/>
        <w:instrText xml:space="preserve"> HYPERLINK \l "_c3l7o2old6ju" \h </w:instrText>
        <w:fldChar w:fldCharType="separate"/>
      </w:r>
      <w:r>
        <w:rPr>
          <w:rFonts w:ascii="Times New Roman" w:hAnsi="Times New Roman" w:eastAsia="Times New Roman" w:cs="Times New Roman"/>
          <w:b w:val="0"/>
          <w:bCs w:val="0"/>
          <w:color w:val="000000"/>
          <w:sz w:val="26"/>
          <w:szCs w:val="26"/>
          <w:u w:val="none"/>
          <w:rtl w:val="0"/>
        </w:rPr>
        <w:t>2.7.21. Quản lý bàn ăn</w:t>
        <w:tab/>
        <w:t>40</w:t>
        <w:fldChar w:fldCharType="end"/>
      </w:r>
    </w:p>
    <w:p w14:paraId="000000F2">
      <w:pPr>
        <w:tabs>
          <w:tab w:val="right" w:leader="dot" w:pos="9060"/>
        </w:tabs>
        <w:spacing w:before="0" w:after="40" w:line="276" w:lineRule="auto"/>
        <w:ind w:left="680" w:firstLine="0"/>
      </w:pPr>
      <w:r>
        <w:fldChar w:fldCharType="begin"/>
        <w:instrText xml:space="preserve"> HYPERLINK \l "_u9nugwkienrq" \h </w:instrText>
        <w:fldChar w:fldCharType="separate"/>
      </w:r>
      <w:r>
        <w:rPr>
          <w:rFonts w:ascii="Times New Roman" w:hAnsi="Times New Roman" w:eastAsia="Times New Roman" w:cs="Times New Roman"/>
          <w:b w:val="0"/>
          <w:bCs w:val="0"/>
          <w:color w:val="000000"/>
          <w:sz w:val="26"/>
          <w:szCs w:val="26"/>
          <w:u w:val="none"/>
          <w:rtl w:val="0"/>
        </w:rPr>
        <w:t>2.7.22. Quản lý danh mục</w:t>
        <w:tab/>
        <w:t>40</w:t>
        <w:fldChar w:fldCharType="end"/>
      </w:r>
    </w:p>
    <w:p w14:paraId="000000F3">
      <w:pPr>
        <w:tabs>
          <w:tab w:val="right" w:leader="dot" w:pos="9060"/>
        </w:tabs>
        <w:spacing w:before="0" w:after="40" w:line="276" w:lineRule="auto"/>
        <w:ind w:left="680" w:firstLine="0"/>
      </w:pPr>
      <w:r>
        <w:fldChar w:fldCharType="begin"/>
        <w:instrText xml:space="preserve"> HYPERLINK \l "_jr2nnhq2kwb9" \h </w:instrText>
        <w:fldChar w:fldCharType="separate"/>
      </w:r>
      <w:r>
        <w:rPr>
          <w:rFonts w:ascii="Times New Roman" w:hAnsi="Times New Roman" w:eastAsia="Times New Roman" w:cs="Times New Roman"/>
          <w:b w:val="0"/>
          <w:bCs w:val="0"/>
          <w:color w:val="000000"/>
          <w:sz w:val="26"/>
          <w:szCs w:val="26"/>
          <w:u w:val="none"/>
          <w:rtl w:val="0"/>
        </w:rPr>
        <w:t>2.7.23. Quản lý người dùng</w:t>
        <w:tab/>
        <w:t>41</w:t>
        <w:fldChar w:fldCharType="end"/>
      </w:r>
    </w:p>
    <w:p w14:paraId="000000F4">
      <w:pPr>
        <w:tabs>
          <w:tab w:val="right" w:leader="dot" w:pos="9060"/>
        </w:tabs>
        <w:spacing w:before="0" w:after="40" w:line="276" w:lineRule="auto"/>
        <w:ind w:left="680" w:firstLine="0"/>
      </w:pPr>
      <w:r>
        <w:fldChar w:fldCharType="begin"/>
        <w:instrText xml:space="preserve"> HYPERLINK \l "_uz75x7xdkgn2" \h </w:instrText>
        <w:fldChar w:fldCharType="separate"/>
      </w:r>
      <w:r>
        <w:rPr>
          <w:rFonts w:ascii="Times New Roman" w:hAnsi="Times New Roman" w:eastAsia="Times New Roman" w:cs="Times New Roman"/>
          <w:b w:val="0"/>
          <w:bCs w:val="0"/>
          <w:color w:val="000000"/>
          <w:sz w:val="26"/>
          <w:szCs w:val="26"/>
          <w:u w:val="none"/>
          <w:rtl w:val="0"/>
        </w:rPr>
        <w:t>2.7.24. Gán vai trò</w:t>
        <w:tab/>
        <w:t>41</w:t>
        <w:fldChar w:fldCharType="end"/>
      </w:r>
    </w:p>
    <w:p w14:paraId="000000F5">
      <w:pPr>
        <w:tabs>
          <w:tab w:val="right" w:leader="dot" w:pos="9060"/>
        </w:tabs>
        <w:spacing w:before="0" w:after="40" w:line="276" w:lineRule="auto"/>
        <w:ind w:left="680" w:firstLine="0"/>
      </w:pPr>
      <w:r>
        <w:fldChar w:fldCharType="begin"/>
        <w:instrText xml:space="preserve"> HYPERLINK \l "_9rdu1m7zmbzq" \h </w:instrText>
        <w:fldChar w:fldCharType="separate"/>
      </w:r>
      <w:r>
        <w:rPr>
          <w:rFonts w:ascii="Times New Roman" w:hAnsi="Times New Roman" w:eastAsia="Times New Roman" w:cs="Times New Roman"/>
          <w:b w:val="0"/>
          <w:bCs w:val="0"/>
          <w:color w:val="000000"/>
          <w:sz w:val="26"/>
          <w:szCs w:val="26"/>
          <w:u w:val="none"/>
          <w:rtl w:val="0"/>
        </w:rPr>
        <w:t>2.7.25. Quản lý nhân viên</w:t>
        <w:tab/>
        <w:t>42</w:t>
        <w:fldChar w:fldCharType="end"/>
      </w:r>
    </w:p>
    <w:p w14:paraId="000000F6">
      <w:pPr>
        <w:tabs>
          <w:tab w:val="right" w:leader="dot" w:pos="9060"/>
        </w:tabs>
        <w:spacing w:before="0" w:after="40" w:line="276" w:lineRule="auto"/>
        <w:ind w:left="680" w:firstLine="0"/>
      </w:pPr>
      <w:r>
        <w:fldChar w:fldCharType="begin"/>
        <w:instrText xml:space="preserve"> HYPERLINK \l "_x1095kln6bnu" \h </w:instrText>
        <w:fldChar w:fldCharType="separate"/>
      </w:r>
      <w:r>
        <w:rPr>
          <w:rFonts w:ascii="Times New Roman" w:hAnsi="Times New Roman" w:eastAsia="Times New Roman" w:cs="Times New Roman"/>
          <w:b w:val="0"/>
          <w:bCs w:val="0"/>
          <w:color w:val="000000"/>
          <w:sz w:val="26"/>
          <w:szCs w:val="26"/>
          <w:u w:val="none"/>
          <w:rtl w:val="0"/>
        </w:rPr>
        <w:t>2.7.26. Quản lý khuyến mãi</w:t>
        <w:tab/>
        <w:t>42</w:t>
        <w:fldChar w:fldCharType="end"/>
      </w:r>
    </w:p>
    <w:p w14:paraId="000000F7">
      <w:pPr>
        <w:tabs>
          <w:tab w:val="right" w:leader="dot" w:pos="9060"/>
        </w:tabs>
        <w:spacing w:before="0" w:after="40" w:line="276" w:lineRule="auto"/>
        <w:ind w:left="680" w:firstLine="0"/>
      </w:pPr>
      <w:r>
        <w:fldChar w:fldCharType="begin"/>
        <w:instrText xml:space="preserve"> HYPERLINK \l "_t6anpr8egwfb" \h </w:instrText>
        <w:fldChar w:fldCharType="separate"/>
      </w:r>
      <w:r>
        <w:rPr>
          <w:rFonts w:ascii="Times New Roman" w:hAnsi="Times New Roman" w:eastAsia="Times New Roman" w:cs="Times New Roman"/>
          <w:b w:val="0"/>
          <w:bCs w:val="0"/>
          <w:color w:val="000000"/>
          <w:sz w:val="26"/>
          <w:szCs w:val="26"/>
          <w:u w:val="none"/>
          <w:rtl w:val="0"/>
        </w:rPr>
        <w:t>2.7.27. Thống kê doanh thu</w:t>
        <w:tab/>
        <w:t>43</w:t>
        <w:fldChar w:fldCharType="end"/>
      </w:r>
    </w:p>
    <w:p w14:paraId="000000F8">
      <w:pPr>
        <w:tabs>
          <w:tab w:val="right" w:leader="dot" w:pos="9060"/>
        </w:tabs>
        <w:spacing w:before="0" w:after="40" w:line="276" w:lineRule="auto"/>
        <w:ind w:left="680" w:firstLine="0"/>
      </w:pPr>
      <w:r>
        <w:fldChar w:fldCharType="begin"/>
        <w:instrText xml:space="preserve"> HYPERLINK \l "_1t6i5l5bov33" \h </w:instrText>
        <w:fldChar w:fldCharType="separate"/>
      </w:r>
      <w:r>
        <w:rPr>
          <w:rFonts w:ascii="Times New Roman" w:hAnsi="Times New Roman" w:eastAsia="Times New Roman" w:cs="Times New Roman"/>
          <w:b w:val="0"/>
          <w:bCs w:val="0"/>
          <w:color w:val="000000"/>
          <w:sz w:val="26"/>
          <w:szCs w:val="26"/>
          <w:u w:val="none"/>
          <w:rtl w:val="0"/>
        </w:rPr>
        <w:t>2.7.28. Quản lý liên hệ</w:t>
        <w:tab/>
        <w:t>43</w:t>
        <w:fldChar w:fldCharType="end"/>
      </w:r>
    </w:p>
    <w:p w14:paraId="000000F9">
      <w:pPr>
        <w:tabs>
          <w:tab w:val="right" w:leader="dot" w:pos="9060"/>
        </w:tabs>
        <w:spacing w:before="0" w:after="40" w:line="276" w:lineRule="auto"/>
        <w:ind w:left="340" w:firstLine="0"/>
      </w:pPr>
      <w:r>
        <w:fldChar w:fldCharType="begin"/>
        <w:instrText xml:space="preserve"> HYPERLINK \l "_6i4ne5r9uhnr" \h </w:instrText>
        <w:fldChar w:fldCharType="separate"/>
      </w:r>
      <w:r>
        <w:rPr>
          <w:rFonts w:ascii="Times New Roman" w:hAnsi="Times New Roman" w:eastAsia="Times New Roman" w:cs="Times New Roman"/>
          <w:b w:val="0"/>
          <w:bCs w:val="0"/>
          <w:color w:val="000000"/>
          <w:sz w:val="26"/>
          <w:szCs w:val="26"/>
          <w:u w:val="none"/>
          <w:rtl w:val="0"/>
        </w:rPr>
        <w:t>2.8. Biểu đồ hoạt động</w:t>
        <w:tab/>
        <w:t>44</w:t>
        <w:fldChar w:fldCharType="end"/>
      </w:r>
    </w:p>
    <w:p w14:paraId="000000FA">
      <w:pPr>
        <w:tabs>
          <w:tab w:val="right" w:leader="dot" w:pos="9060"/>
        </w:tabs>
        <w:spacing w:before="0" w:after="40" w:line="276" w:lineRule="auto"/>
        <w:ind w:left="680" w:firstLine="0"/>
      </w:pPr>
      <w:r>
        <w:fldChar w:fldCharType="begin"/>
        <w:instrText xml:space="preserve"> HYPERLINK \l "_5kr5gmfghv6e" \h </w:instrText>
        <w:fldChar w:fldCharType="separate"/>
      </w:r>
      <w:r>
        <w:rPr>
          <w:rFonts w:ascii="Times New Roman" w:hAnsi="Times New Roman" w:eastAsia="Times New Roman" w:cs="Times New Roman"/>
          <w:b w:val="0"/>
          <w:bCs w:val="0"/>
          <w:color w:val="000000"/>
          <w:sz w:val="26"/>
          <w:szCs w:val="26"/>
          <w:u w:val="none"/>
          <w:rtl w:val="0"/>
        </w:rPr>
        <w:t>2.8.1. Đặt bàn &amp; thanh toán</w:t>
        <w:tab/>
        <w:t>44</w:t>
        <w:fldChar w:fldCharType="end"/>
      </w:r>
    </w:p>
    <w:p w14:paraId="000000FB">
      <w:pPr>
        <w:tabs>
          <w:tab w:val="right" w:leader="dot" w:pos="9060"/>
        </w:tabs>
        <w:spacing w:before="0" w:after="40" w:line="276" w:lineRule="auto"/>
        <w:ind w:left="680" w:firstLine="0"/>
      </w:pPr>
      <w:r>
        <w:fldChar w:fldCharType="begin"/>
        <w:instrText xml:space="preserve"> HYPERLINK \l "_jo79hzo39vkk" \h </w:instrText>
        <w:fldChar w:fldCharType="separate"/>
      </w:r>
      <w:r>
        <w:rPr>
          <w:rFonts w:ascii="Times New Roman" w:hAnsi="Times New Roman" w:eastAsia="Times New Roman" w:cs="Times New Roman"/>
          <w:b w:val="0"/>
          <w:bCs w:val="0"/>
          <w:color w:val="000000"/>
          <w:sz w:val="26"/>
          <w:szCs w:val="26"/>
          <w:u w:val="none"/>
          <w:rtl w:val="0"/>
        </w:rPr>
        <w:t>2.8.2. Gợi ý món theo sức khỏe</w:t>
        <w:tab/>
        <w:t>45</w:t>
        <w:fldChar w:fldCharType="end"/>
      </w:r>
    </w:p>
    <w:p w14:paraId="000000FC">
      <w:pPr>
        <w:tabs>
          <w:tab w:val="right" w:leader="dot" w:pos="9060"/>
        </w:tabs>
        <w:spacing w:before="0" w:after="40" w:line="276" w:lineRule="auto"/>
        <w:ind w:left="340" w:firstLine="0"/>
      </w:pPr>
      <w:r>
        <w:fldChar w:fldCharType="begin"/>
        <w:instrText xml:space="preserve"> HYPERLINK \l "_om28butg9hqp" \h </w:instrText>
        <w:fldChar w:fldCharType="separate"/>
      </w:r>
      <w:r>
        <w:rPr>
          <w:rFonts w:ascii="Times New Roman" w:hAnsi="Times New Roman" w:eastAsia="Times New Roman" w:cs="Times New Roman"/>
          <w:b w:val="0"/>
          <w:bCs w:val="0"/>
          <w:color w:val="000000"/>
          <w:sz w:val="26"/>
          <w:szCs w:val="26"/>
          <w:u w:val="none"/>
          <w:rtl w:val="0"/>
        </w:rPr>
        <w:t>2.9. Biểu đồ trạng thái</w:t>
        <w:tab/>
        <w:t>46</w:t>
        <w:fldChar w:fldCharType="end"/>
      </w:r>
    </w:p>
    <w:p w14:paraId="000000FD">
      <w:pPr>
        <w:tabs>
          <w:tab w:val="right" w:leader="dot" w:pos="9060"/>
        </w:tabs>
        <w:spacing w:before="0" w:after="40" w:line="276" w:lineRule="auto"/>
        <w:ind w:left="340" w:firstLine="0"/>
      </w:pPr>
      <w:r>
        <w:fldChar w:fldCharType="begin"/>
        <w:instrText xml:space="preserve"> HYPERLINK \l "_a1ype131cnvd" \h </w:instrText>
        <w:fldChar w:fldCharType="separate"/>
      </w:r>
      <w:r>
        <w:rPr>
          <w:rFonts w:ascii="Times New Roman" w:hAnsi="Times New Roman" w:eastAsia="Times New Roman" w:cs="Times New Roman"/>
          <w:b w:val="0"/>
          <w:bCs w:val="0"/>
          <w:color w:val="000000"/>
          <w:sz w:val="26"/>
          <w:szCs w:val="26"/>
          <w:u w:val="none"/>
          <w:rtl w:val="0"/>
        </w:rPr>
        <w:t>2.10. Thiết kế cơ sở dữ liệu</w:t>
        <w:tab/>
        <w:t>47</w:t>
        <w:fldChar w:fldCharType="end"/>
      </w:r>
    </w:p>
    <w:p w14:paraId="000000FE">
      <w:pPr>
        <w:tabs>
          <w:tab w:val="right" w:leader="dot" w:pos="9060"/>
        </w:tabs>
        <w:spacing w:before="0" w:after="40" w:line="276" w:lineRule="auto"/>
        <w:ind w:left="680" w:firstLine="0"/>
      </w:pPr>
      <w:r>
        <w:fldChar w:fldCharType="begin"/>
        <w:instrText xml:space="preserve"> HYPERLINK \l "_bmu47st3zu5l" \h </w:instrText>
        <w:fldChar w:fldCharType="separate"/>
      </w:r>
      <w:r>
        <w:rPr>
          <w:rFonts w:ascii="Times New Roman" w:hAnsi="Times New Roman" w:eastAsia="Times New Roman" w:cs="Times New Roman"/>
          <w:b w:val="0"/>
          <w:bCs w:val="0"/>
          <w:color w:val="000000"/>
          <w:sz w:val="26"/>
          <w:szCs w:val="26"/>
          <w:u w:val="none"/>
          <w:rtl w:val="0"/>
        </w:rPr>
        <w:t>2.10.1. Mô tả chi tiết các trường dữ liệu</w:t>
        <w:tab/>
        <w:t>49</w:t>
        <w:fldChar w:fldCharType="end"/>
      </w:r>
    </w:p>
    <w:p w14:paraId="000000FF">
      <w:pPr>
        <w:tabs>
          <w:tab w:val="right" w:leader="dot" w:pos="9060"/>
        </w:tabs>
        <w:spacing w:before="0" w:after="40" w:line="276" w:lineRule="auto"/>
      </w:pPr>
      <w:r>
        <w:fldChar w:fldCharType="begin"/>
        <w:instrText xml:space="preserve"> HYPERLINK \l "_vrgah0bt2bii" \h </w:instrText>
        <w:fldChar w:fldCharType="separate"/>
      </w:r>
      <w:r>
        <w:rPr>
          <w:rFonts w:ascii="Times New Roman" w:hAnsi="Times New Roman" w:eastAsia="Times New Roman" w:cs="Times New Roman"/>
          <w:b/>
          <w:bCs/>
          <w:color w:val="000000"/>
          <w:sz w:val="26"/>
          <w:szCs w:val="26"/>
          <w:u w:val="none"/>
          <w:rtl w:val="0"/>
        </w:rPr>
        <w:t>CHƯƠNG 3. TRIỂN KHAI THỰC NGHIỆM VÀ ĐÁNH GIÁ</w:t>
        <w:tab/>
        <w:t>55</w:t>
        <w:fldChar w:fldCharType="end"/>
      </w:r>
    </w:p>
    <w:p w14:paraId="00000100">
      <w:pPr>
        <w:tabs>
          <w:tab w:val="right" w:leader="dot" w:pos="9060"/>
        </w:tabs>
        <w:spacing w:before="0" w:after="40" w:line="276" w:lineRule="auto"/>
        <w:ind w:left="340" w:firstLine="0"/>
      </w:pPr>
      <w:r>
        <w:fldChar w:fldCharType="begin"/>
        <w:instrText xml:space="preserve"> HYPERLINK \l "_2loi9yokmo6m" \h </w:instrText>
        <w:fldChar w:fldCharType="separate"/>
      </w:r>
      <w:r>
        <w:rPr>
          <w:rFonts w:ascii="Times New Roman" w:hAnsi="Times New Roman" w:eastAsia="Times New Roman" w:cs="Times New Roman"/>
          <w:b w:val="0"/>
          <w:bCs w:val="0"/>
          <w:color w:val="000000"/>
          <w:sz w:val="26"/>
          <w:szCs w:val="26"/>
          <w:u w:val="none"/>
          <w:rtl w:val="0"/>
        </w:rPr>
        <w:t>3.1. Môi trường cài đặt</w:t>
        <w:tab/>
        <w:t>55</w:t>
        <w:fldChar w:fldCharType="end"/>
      </w:r>
    </w:p>
    <w:p w14:paraId="00000101">
      <w:pPr>
        <w:tabs>
          <w:tab w:val="right" w:leader="dot" w:pos="9060"/>
        </w:tabs>
        <w:spacing w:before="0" w:after="40" w:line="276" w:lineRule="auto"/>
        <w:ind w:left="340" w:firstLine="0"/>
      </w:pPr>
      <w:r>
        <w:fldChar w:fldCharType="begin"/>
        <w:instrText xml:space="preserve"> HYPERLINK \l "_mgfo06y1e1is" \h </w:instrText>
        <w:fldChar w:fldCharType="separate"/>
      </w:r>
      <w:r>
        <w:rPr>
          <w:rFonts w:ascii="Times New Roman" w:hAnsi="Times New Roman" w:eastAsia="Times New Roman" w:cs="Times New Roman"/>
          <w:b w:val="0"/>
          <w:bCs w:val="0"/>
          <w:color w:val="000000"/>
          <w:sz w:val="26"/>
          <w:szCs w:val="26"/>
          <w:u w:val="none"/>
          <w:rtl w:val="0"/>
        </w:rPr>
        <w:t>3.2. Hướng dẫn cài đặt và chạy hệ thống</w:t>
        <w:tab/>
        <w:t>55</w:t>
        <w:fldChar w:fldCharType="end"/>
      </w:r>
    </w:p>
    <w:p w14:paraId="00000102">
      <w:pPr>
        <w:tabs>
          <w:tab w:val="right" w:leader="dot" w:pos="9060"/>
        </w:tabs>
        <w:spacing w:before="0" w:after="40" w:line="276" w:lineRule="auto"/>
        <w:ind w:left="340" w:firstLine="0"/>
      </w:pPr>
      <w:r>
        <w:fldChar w:fldCharType="begin"/>
        <w:instrText xml:space="preserve"> HYPERLINK \l "_1xltow1o5glw" \h </w:instrText>
        <w:fldChar w:fldCharType="separate"/>
      </w:r>
      <w:r>
        <w:rPr>
          <w:rFonts w:ascii="Times New Roman" w:hAnsi="Times New Roman" w:eastAsia="Times New Roman" w:cs="Times New Roman"/>
          <w:b w:val="0"/>
          <w:bCs w:val="0"/>
          <w:color w:val="000000"/>
          <w:sz w:val="26"/>
          <w:szCs w:val="26"/>
          <w:u w:val="none"/>
          <w:rtl w:val="0"/>
        </w:rPr>
        <w:t>3.3. Kiến trúc triển khai</w:t>
        <w:tab/>
        <w:t>56</w:t>
        <w:fldChar w:fldCharType="end"/>
      </w:r>
    </w:p>
    <w:p w14:paraId="00000103">
      <w:pPr>
        <w:tabs>
          <w:tab w:val="right" w:leader="dot" w:pos="9060"/>
        </w:tabs>
        <w:spacing w:before="0" w:after="40" w:line="276" w:lineRule="auto"/>
        <w:ind w:left="340" w:firstLine="0"/>
      </w:pPr>
      <w:r>
        <w:fldChar w:fldCharType="begin"/>
        <w:instrText xml:space="preserve"> HYPERLINK \l "_9mqrx17nlsvs" \h </w:instrText>
        <w:fldChar w:fldCharType="separate"/>
      </w:r>
      <w:r>
        <w:rPr>
          <w:rFonts w:ascii="Times New Roman" w:hAnsi="Times New Roman" w:eastAsia="Times New Roman" w:cs="Times New Roman"/>
          <w:b w:val="0"/>
          <w:bCs w:val="0"/>
          <w:color w:val="000000"/>
          <w:sz w:val="26"/>
          <w:szCs w:val="26"/>
          <w:u w:val="none"/>
          <w:rtl w:val="0"/>
        </w:rPr>
        <w:t>3.4. Tổ chức mã nguồn</w:t>
        <w:tab/>
        <w:t>57</w:t>
        <w:fldChar w:fldCharType="end"/>
      </w:r>
    </w:p>
    <w:p w14:paraId="00000104">
      <w:pPr>
        <w:tabs>
          <w:tab w:val="right" w:leader="dot" w:pos="9060"/>
        </w:tabs>
        <w:spacing w:before="0" w:after="40" w:line="276" w:lineRule="auto"/>
        <w:ind w:left="680" w:firstLine="0"/>
      </w:pPr>
      <w:r>
        <w:fldChar w:fldCharType="begin"/>
        <w:instrText xml:space="preserve"> HYPERLINK \l "_9d1elq70geox" \h </w:instrText>
        <w:fldChar w:fldCharType="separate"/>
      </w:r>
      <w:r>
        <w:rPr>
          <w:rFonts w:ascii="Times New Roman" w:hAnsi="Times New Roman" w:eastAsia="Times New Roman" w:cs="Times New Roman"/>
          <w:b w:val="0"/>
          <w:bCs w:val="0"/>
          <w:color w:val="000000"/>
          <w:sz w:val="26"/>
          <w:szCs w:val="26"/>
          <w:u w:val="none"/>
          <w:rtl w:val="0"/>
        </w:rPr>
        <w:t>3.4.1. Cấu trúc phần máy chủ</w:t>
        <w:tab/>
        <w:t>57</w:t>
        <w:fldChar w:fldCharType="end"/>
      </w:r>
    </w:p>
    <w:p w14:paraId="00000105">
      <w:pPr>
        <w:tabs>
          <w:tab w:val="right" w:leader="dot" w:pos="9060"/>
        </w:tabs>
        <w:spacing w:before="0" w:after="40" w:line="276" w:lineRule="auto"/>
        <w:ind w:left="680" w:firstLine="0"/>
      </w:pPr>
      <w:r>
        <w:fldChar w:fldCharType="begin"/>
        <w:instrText xml:space="preserve"> HYPERLINK \l "_t2gr8l5b2g6y" \h </w:instrText>
        <w:fldChar w:fldCharType="separate"/>
      </w:r>
      <w:r>
        <w:rPr>
          <w:rFonts w:ascii="Times New Roman" w:hAnsi="Times New Roman" w:eastAsia="Times New Roman" w:cs="Times New Roman"/>
          <w:b w:val="0"/>
          <w:bCs w:val="0"/>
          <w:color w:val="000000"/>
          <w:sz w:val="26"/>
          <w:szCs w:val="26"/>
          <w:u w:val="none"/>
          <w:rtl w:val="0"/>
        </w:rPr>
        <w:t>3.4.2. Cấu trúc phần giao diện</w:t>
        <w:tab/>
        <w:t>57</w:t>
        <w:fldChar w:fldCharType="end"/>
      </w:r>
    </w:p>
    <w:p w14:paraId="00000106">
      <w:pPr>
        <w:tabs>
          <w:tab w:val="right" w:leader="dot" w:pos="9060"/>
        </w:tabs>
        <w:spacing w:before="0" w:after="40" w:line="276" w:lineRule="auto"/>
        <w:ind w:left="340" w:firstLine="0"/>
      </w:pPr>
      <w:r>
        <w:fldChar w:fldCharType="begin"/>
        <w:instrText xml:space="preserve"> HYPERLINK \l "_p7mtzyfp1zcx" \h </w:instrText>
        <w:fldChar w:fldCharType="separate"/>
      </w:r>
      <w:r>
        <w:rPr>
          <w:rFonts w:ascii="Times New Roman" w:hAnsi="Times New Roman" w:eastAsia="Times New Roman" w:cs="Times New Roman"/>
          <w:b w:val="0"/>
          <w:bCs w:val="0"/>
          <w:color w:val="000000"/>
          <w:sz w:val="26"/>
          <w:szCs w:val="26"/>
          <w:u w:val="none"/>
          <w:rtl w:val="0"/>
        </w:rPr>
        <w:t>3.5. Kết quả phần mềm</w:t>
        <w:tab/>
        <w:t>58</w:t>
        <w:fldChar w:fldCharType="end"/>
      </w:r>
    </w:p>
    <w:p w14:paraId="00000107">
      <w:pPr>
        <w:tabs>
          <w:tab w:val="right" w:leader="dot" w:pos="9060"/>
        </w:tabs>
        <w:spacing w:before="0" w:after="40" w:line="276" w:lineRule="auto"/>
        <w:ind w:left="680" w:firstLine="0"/>
      </w:pPr>
      <w:r>
        <w:fldChar w:fldCharType="begin"/>
        <w:instrText xml:space="preserve"> HYPERLINK \l "_12chnzti2433" \h </w:instrText>
        <w:fldChar w:fldCharType="separate"/>
      </w:r>
      <w:r>
        <w:rPr>
          <w:rFonts w:ascii="Times New Roman" w:hAnsi="Times New Roman" w:eastAsia="Times New Roman" w:cs="Times New Roman"/>
          <w:b w:val="0"/>
          <w:bCs w:val="0"/>
          <w:color w:val="000000"/>
          <w:sz w:val="26"/>
          <w:szCs w:val="26"/>
          <w:u w:val="none"/>
          <w:rtl w:val="0"/>
        </w:rPr>
        <w:t>3.5.1. Giao diện dành cho khách hàng</w:t>
        <w:tab/>
        <w:t>58</w:t>
        <w:fldChar w:fldCharType="end"/>
      </w:r>
    </w:p>
    <w:p w14:paraId="00000108">
      <w:pPr>
        <w:tabs>
          <w:tab w:val="right" w:leader="dot" w:pos="9060"/>
        </w:tabs>
        <w:spacing w:before="0" w:after="40" w:line="276" w:lineRule="auto"/>
        <w:ind w:left="680" w:firstLine="0"/>
      </w:pPr>
      <w:r>
        <w:fldChar w:fldCharType="begin"/>
        <w:instrText xml:space="preserve"> HYPERLINK \l "_oye5mpkouz2d" \h </w:instrText>
        <w:fldChar w:fldCharType="separate"/>
      </w:r>
      <w:r>
        <w:rPr>
          <w:rFonts w:ascii="Times New Roman" w:hAnsi="Times New Roman" w:eastAsia="Times New Roman" w:cs="Times New Roman"/>
          <w:b w:val="0"/>
          <w:bCs w:val="0"/>
          <w:color w:val="000000"/>
          <w:sz w:val="26"/>
          <w:szCs w:val="26"/>
          <w:u w:val="none"/>
          <w:rtl w:val="0"/>
        </w:rPr>
        <w:t>3.5.2. Giao diện dành cho nhân viên</w:t>
        <w:tab/>
        <w:t>64</w:t>
        <w:fldChar w:fldCharType="end"/>
      </w:r>
    </w:p>
    <w:p w14:paraId="00000109">
      <w:pPr>
        <w:tabs>
          <w:tab w:val="right" w:leader="dot" w:pos="9060"/>
        </w:tabs>
        <w:spacing w:before="0" w:after="40" w:line="276" w:lineRule="auto"/>
        <w:ind w:left="680" w:firstLine="0"/>
      </w:pPr>
      <w:r>
        <w:fldChar w:fldCharType="begin"/>
        <w:instrText xml:space="preserve"> HYPERLINK \l "_6ej8yvamw3wq" \h </w:instrText>
        <w:fldChar w:fldCharType="separate"/>
      </w:r>
      <w:r>
        <w:rPr>
          <w:rFonts w:ascii="Times New Roman" w:hAnsi="Times New Roman" w:eastAsia="Times New Roman" w:cs="Times New Roman"/>
          <w:b w:val="0"/>
          <w:bCs w:val="0"/>
          <w:color w:val="000000"/>
          <w:sz w:val="26"/>
          <w:szCs w:val="26"/>
          <w:u w:val="none"/>
          <w:rtl w:val="0"/>
        </w:rPr>
        <w:t>3.5.3. Giao diện dành cho quản trị viên</w:t>
        <w:tab/>
        <w:t>66</w:t>
        <w:fldChar w:fldCharType="end"/>
      </w:r>
    </w:p>
    <w:p w14:paraId="0000010A">
      <w:pPr>
        <w:tabs>
          <w:tab w:val="right" w:leader="dot" w:pos="9060"/>
        </w:tabs>
        <w:spacing w:before="0" w:after="40" w:line="276" w:lineRule="auto"/>
        <w:ind w:left="340" w:firstLine="0"/>
      </w:pPr>
      <w:r>
        <w:fldChar w:fldCharType="begin"/>
        <w:instrText xml:space="preserve"> HYPERLINK \l "_k2bxyqnd5qyh" \h </w:instrText>
        <w:fldChar w:fldCharType="separate"/>
      </w:r>
      <w:r>
        <w:rPr>
          <w:rFonts w:ascii="Times New Roman" w:hAnsi="Times New Roman" w:eastAsia="Times New Roman" w:cs="Times New Roman"/>
          <w:b w:val="0"/>
          <w:bCs w:val="0"/>
          <w:color w:val="000000"/>
          <w:sz w:val="26"/>
          <w:szCs w:val="26"/>
          <w:u w:val="none"/>
          <w:rtl w:val="0"/>
        </w:rPr>
        <w:t>3.6. Một số xử lý nghiệp vụ tiêu biểu</w:t>
        <w:tab/>
        <w:t>68</w:t>
        <w:fldChar w:fldCharType="end"/>
      </w:r>
    </w:p>
    <w:p w14:paraId="0000010B">
      <w:pPr>
        <w:tabs>
          <w:tab w:val="right" w:leader="dot" w:pos="9060"/>
        </w:tabs>
        <w:spacing w:before="0" w:after="40" w:line="276" w:lineRule="auto"/>
        <w:ind w:left="680" w:firstLine="0"/>
      </w:pPr>
      <w:r>
        <w:fldChar w:fldCharType="begin"/>
        <w:instrText xml:space="preserve"> HYPERLINK \l "_gyqveuo4trdk" \h </w:instrText>
        <w:fldChar w:fldCharType="separate"/>
      </w:r>
      <w:r>
        <w:rPr>
          <w:rFonts w:ascii="Times New Roman" w:hAnsi="Times New Roman" w:eastAsia="Times New Roman" w:cs="Times New Roman"/>
          <w:b w:val="0"/>
          <w:bCs w:val="0"/>
          <w:color w:val="000000"/>
          <w:sz w:val="26"/>
          <w:szCs w:val="26"/>
          <w:u w:val="none"/>
          <w:rtl w:val="0"/>
        </w:rPr>
        <w:t>3.6.1. Tính tiền cọc khi đặt bàn</w:t>
        <w:tab/>
        <w:t>68</w:t>
        <w:fldChar w:fldCharType="end"/>
      </w:r>
    </w:p>
    <w:p w14:paraId="0000010C">
      <w:pPr>
        <w:tabs>
          <w:tab w:val="right" w:leader="dot" w:pos="9060"/>
        </w:tabs>
        <w:spacing w:before="0" w:after="40" w:line="276" w:lineRule="auto"/>
        <w:ind w:left="680" w:firstLine="0"/>
      </w:pPr>
      <w:r>
        <w:fldChar w:fldCharType="begin"/>
        <w:instrText xml:space="preserve"> HYPERLINK \l "_wf5a6mg474fs" \h </w:instrText>
        <w:fldChar w:fldCharType="separate"/>
      </w:r>
      <w:r>
        <w:rPr>
          <w:rFonts w:ascii="Times New Roman" w:hAnsi="Times New Roman" w:eastAsia="Times New Roman" w:cs="Times New Roman"/>
          <w:b w:val="0"/>
          <w:bCs w:val="0"/>
          <w:color w:val="000000"/>
          <w:sz w:val="26"/>
          <w:szCs w:val="26"/>
          <w:u w:val="none"/>
          <w:rtl w:val="0"/>
        </w:rPr>
        <w:t>3.6.2. Chấm điểm gợi ý món</w:t>
        <w:tab/>
        <w:t>68</w:t>
        <w:fldChar w:fldCharType="end"/>
      </w:r>
    </w:p>
    <w:p w14:paraId="0000010D">
      <w:pPr>
        <w:tabs>
          <w:tab w:val="right" w:leader="dot" w:pos="9060"/>
        </w:tabs>
        <w:spacing w:before="0" w:after="40" w:line="276" w:lineRule="auto"/>
        <w:ind w:left="680" w:firstLine="0"/>
      </w:pPr>
      <w:r>
        <w:fldChar w:fldCharType="begin"/>
        <w:instrText xml:space="preserve"> HYPERLINK \l "_outr27pjn8h5" \h </w:instrText>
        <w:fldChar w:fldCharType="separate"/>
      </w:r>
      <w:r>
        <w:rPr>
          <w:rFonts w:ascii="Times New Roman" w:hAnsi="Times New Roman" w:eastAsia="Times New Roman" w:cs="Times New Roman"/>
          <w:b w:val="0"/>
          <w:bCs w:val="0"/>
          <w:color w:val="000000"/>
          <w:sz w:val="26"/>
          <w:szCs w:val="26"/>
          <w:u w:val="none"/>
          <w:rtl w:val="0"/>
        </w:rPr>
        <w:t>3.6.3. Sinh mã đơn thanh toán duy nhất</w:t>
        <w:tab/>
        <w:t>69</w:t>
        <w:fldChar w:fldCharType="end"/>
      </w:r>
    </w:p>
    <w:p w14:paraId="0000010E">
      <w:pPr>
        <w:tabs>
          <w:tab w:val="right" w:leader="dot" w:pos="9060"/>
        </w:tabs>
        <w:spacing w:before="0" w:after="40" w:line="276" w:lineRule="auto"/>
        <w:ind w:left="680" w:firstLine="0"/>
      </w:pPr>
      <w:r>
        <w:fldChar w:fldCharType="begin"/>
        <w:instrText xml:space="preserve"> HYPERLINK \l "_33m85l4pxxg2" \h </w:instrText>
        <w:fldChar w:fldCharType="separate"/>
      </w:r>
      <w:r>
        <w:rPr>
          <w:rFonts w:ascii="Times New Roman" w:hAnsi="Times New Roman" w:eastAsia="Times New Roman" w:cs="Times New Roman"/>
          <w:b w:val="0"/>
          <w:bCs w:val="0"/>
          <w:color w:val="000000"/>
          <w:sz w:val="26"/>
          <w:szCs w:val="26"/>
          <w:u w:val="none"/>
          <w:rtl w:val="0"/>
        </w:rPr>
        <w:t>3.6.4. Thanh toán cọc trực tuyến và tự động xác nhận</w:t>
        <w:tab/>
        <w:t>69</w:t>
        <w:fldChar w:fldCharType="end"/>
      </w:r>
    </w:p>
    <w:p w14:paraId="0000010F">
      <w:pPr>
        <w:tabs>
          <w:tab w:val="right" w:leader="dot" w:pos="9060"/>
        </w:tabs>
        <w:spacing w:before="0" w:after="40" w:line="276" w:lineRule="auto"/>
        <w:ind w:left="680" w:firstLine="0"/>
      </w:pPr>
      <w:r>
        <w:fldChar w:fldCharType="begin"/>
        <w:instrText xml:space="preserve"> HYPERLINK \l "_ecxkbjtnfxf7" \h </w:instrText>
        <w:fldChar w:fldCharType="separate"/>
      </w:r>
      <w:r>
        <w:rPr>
          <w:rFonts w:ascii="Times New Roman" w:hAnsi="Times New Roman" w:eastAsia="Times New Roman" w:cs="Times New Roman"/>
          <w:b w:val="0"/>
          <w:bCs w:val="0"/>
          <w:color w:val="000000"/>
          <w:sz w:val="26"/>
          <w:szCs w:val="26"/>
          <w:u w:val="none"/>
          <w:rtl w:val="0"/>
        </w:rPr>
        <w:t>3.6.5. Tự động hủy lượt đặt bàn quá hạn thanh toán</w:t>
        <w:tab/>
        <w:t>70</w:t>
        <w:fldChar w:fldCharType="end"/>
      </w:r>
    </w:p>
    <w:p w14:paraId="00000110">
      <w:pPr>
        <w:tabs>
          <w:tab w:val="right" w:leader="dot" w:pos="9060"/>
        </w:tabs>
        <w:spacing w:before="0" w:after="40" w:line="276" w:lineRule="auto"/>
        <w:ind w:left="680" w:firstLine="0"/>
      </w:pPr>
      <w:r>
        <w:fldChar w:fldCharType="begin"/>
        <w:instrText xml:space="preserve"> HYPERLINK \l "_vx8xcfrf0hz0" \h </w:instrText>
        <w:fldChar w:fldCharType="separate"/>
      </w:r>
      <w:r>
        <w:rPr>
          <w:rFonts w:ascii="Times New Roman" w:hAnsi="Times New Roman" w:eastAsia="Times New Roman" w:cs="Times New Roman"/>
          <w:b w:val="0"/>
          <w:bCs w:val="0"/>
          <w:color w:val="000000"/>
          <w:sz w:val="26"/>
          <w:szCs w:val="26"/>
          <w:u w:val="none"/>
          <w:rtl w:val="0"/>
        </w:rPr>
        <w:t>3.6.6. Thông báo thời gian thực</w:t>
        <w:tab/>
        <w:t>70</w:t>
        <w:fldChar w:fldCharType="end"/>
      </w:r>
    </w:p>
    <w:p w14:paraId="00000111">
      <w:pPr>
        <w:tabs>
          <w:tab w:val="right" w:leader="dot" w:pos="9060"/>
        </w:tabs>
        <w:spacing w:before="0" w:after="40" w:line="276" w:lineRule="auto"/>
        <w:ind w:left="680" w:firstLine="0"/>
      </w:pPr>
      <w:r>
        <w:fldChar w:fldCharType="begin"/>
        <w:instrText xml:space="preserve"> HYPERLINK \l "_5rifmov2zjyg" \h </w:instrText>
        <w:fldChar w:fldCharType="separate"/>
      </w:r>
      <w:r>
        <w:rPr>
          <w:rFonts w:ascii="Times New Roman" w:hAnsi="Times New Roman" w:eastAsia="Times New Roman" w:cs="Times New Roman"/>
          <w:b w:val="0"/>
          <w:bCs w:val="0"/>
          <w:color w:val="000000"/>
          <w:sz w:val="26"/>
          <w:szCs w:val="26"/>
          <w:u w:val="none"/>
          <w:rtl w:val="0"/>
        </w:rPr>
        <w:t>3.6.7. Áp dụng mã giảm giá</w:t>
        <w:tab/>
        <w:t>71</w:t>
        <w:fldChar w:fldCharType="end"/>
      </w:r>
    </w:p>
    <w:p w14:paraId="00000112">
      <w:pPr>
        <w:tabs>
          <w:tab w:val="right" w:leader="dot" w:pos="9060"/>
        </w:tabs>
        <w:spacing w:before="0" w:after="40" w:line="276" w:lineRule="auto"/>
        <w:ind w:left="680" w:firstLine="0"/>
      </w:pPr>
      <w:r>
        <w:fldChar w:fldCharType="begin"/>
        <w:instrText xml:space="preserve"> HYPERLINK \l "_t2kcyw93412u" \h </w:instrText>
        <w:fldChar w:fldCharType="separate"/>
      </w:r>
      <w:r>
        <w:rPr>
          <w:rFonts w:ascii="Times New Roman" w:hAnsi="Times New Roman" w:eastAsia="Times New Roman" w:cs="Times New Roman"/>
          <w:b w:val="0"/>
          <w:bCs w:val="0"/>
          <w:color w:val="000000"/>
          <w:sz w:val="26"/>
          <w:szCs w:val="26"/>
          <w:u w:val="none"/>
          <w:rtl w:val="0"/>
        </w:rPr>
        <w:t>3.6.8. Gợi ý tìm kiếm tức thời</w:t>
        <w:tab/>
        <w:t>71</w:t>
        <w:fldChar w:fldCharType="end"/>
      </w:r>
    </w:p>
    <w:p w14:paraId="00000113">
      <w:pPr>
        <w:tabs>
          <w:tab w:val="right" w:leader="dot" w:pos="9060"/>
        </w:tabs>
        <w:spacing w:before="0" w:after="40" w:line="276" w:lineRule="auto"/>
        <w:ind w:left="680" w:firstLine="0"/>
      </w:pPr>
      <w:r>
        <w:fldChar w:fldCharType="begin"/>
        <w:instrText xml:space="preserve"> HYPERLINK \l "_uwu5sqk1spr7" \h </w:instrText>
        <w:fldChar w:fldCharType="separate"/>
      </w:r>
      <w:r>
        <w:rPr>
          <w:rFonts w:ascii="Times New Roman" w:hAnsi="Times New Roman" w:eastAsia="Times New Roman" w:cs="Times New Roman"/>
          <w:b w:val="0"/>
          <w:bCs w:val="0"/>
          <w:color w:val="000000"/>
          <w:sz w:val="26"/>
          <w:szCs w:val="26"/>
          <w:u w:val="none"/>
          <w:rtl w:val="0"/>
        </w:rPr>
        <w:t>3.6.9. Phân tích sắc thái đánh giá</w:t>
        <w:tab/>
        <w:t>71</w:t>
        <w:fldChar w:fldCharType="end"/>
      </w:r>
    </w:p>
    <w:p w14:paraId="00000114">
      <w:pPr>
        <w:tabs>
          <w:tab w:val="right" w:leader="dot" w:pos="9060"/>
        </w:tabs>
        <w:spacing w:before="0" w:after="40" w:line="276" w:lineRule="auto"/>
        <w:ind w:left="340" w:firstLine="0"/>
      </w:pPr>
      <w:r>
        <w:fldChar w:fldCharType="begin"/>
        <w:instrText xml:space="preserve"> HYPERLINK \l "_lzckxxubnmvm" \h </w:instrText>
        <w:fldChar w:fldCharType="separate"/>
      </w:r>
      <w:r>
        <w:rPr>
          <w:rFonts w:ascii="Times New Roman" w:hAnsi="Times New Roman" w:eastAsia="Times New Roman" w:cs="Times New Roman"/>
          <w:b w:val="0"/>
          <w:bCs w:val="0"/>
          <w:color w:val="000000"/>
          <w:sz w:val="26"/>
          <w:szCs w:val="26"/>
          <w:u w:val="none"/>
          <w:rtl w:val="0"/>
        </w:rPr>
        <w:t>3.7. An toàn và bảo mật</w:t>
        <w:tab/>
        <w:t>71</w:t>
        <w:fldChar w:fldCharType="end"/>
      </w:r>
    </w:p>
    <w:p w14:paraId="00000115">
      <w:pPr>
        <w:tabs>
          <w:tab w:val="right" w:leader="dot" w:pos="9060"/>
        </w:tabs>
        <w:spacing w:before="0" w:after="40" w:line="276" w:lineRule="auto"/>
        <w:ind w:left="340" w:firstLine="0"/>
      </w:pPr>
      <w:r>
        <w:fldChar w:fldCharType="begin"/>
        <w:instrText xml:space="preserve"> HYPERLINK \l "_bal49aku3p46" \h </w:instrText>
        <w:fldChar w:fldCharType="separate"/>
      </w:r>
      <w:r>
        <w:rPr>
          <w:rFonts w:ascii="Times New Roman" w:hAnsi="Times New Roman" w:eastAsia="Times New Roman" w:cs="Times New Roman"/>
          <w:b w:val="0"/>
          <w:bCs w:val="0"/>
          <w:color w:val="000000"/>
          <w:sz w:val="26"/>
          <w:szCs w:val="26"/>
          <w:u w:val="none"/>
          <w:rtl w:val="0"/>
        </w:rPr>
        <w:t>3.8. Kiểm thử hệ thống</w:t>
        <w:tab/>
        <w:t>72</w:t>
        <w:fldChar w:fldCharType="end"/>
      </w:r>
    </w:p>
    <w:p w14:paraId="00000116">
      <w:pPr>
        <w:tabs>
          <w:tab w:val="right" w:leader="dot" w:pos="9060"/>
        </w:tabs>
        <w:spacing w:before="0" w:after="40" w:line="276" w:lineRule="auto"/>
        <w:ind w:left="340" w:firstLine="0"/>
      </w:pPr>
      <w:r>
        <w:fldChar w:fldCharType="begin"/>
        <w:instrText xml:space="preserve"> HYPERLINK \l "_lacvysij6wup" \h </w:instrText>
        <w:fldChar w:fldCharType="separate"/>
      </w:r>
      <w:r>
        <w:rPr>
          <w:rFonts w:ascii="Times New Roman" w:hAnsi="Times New Roman" w:eastAsia="Times New Roman" w:cs="Times New Roman"/>
          <w:b w:val="0"/>
          <w:bCs w:val="0"/>
          <w:color w:val="000000"/>
          <w:sz w:val="26"/>
          <w:szCs w:val="26"/>
          <w:u w:val="none"/>
          <w:rtl w:val="0"/>
        </w:rPr>
        <w:t>3.9. Đánh giá kết quả</w:t>
        <w:tab/>
        <w:t>74</w:t>
        <w:fldChar w:fldCharType="end"/>
      </w:r>
    </w:p>
    <w:p w14:paraId="00000117">
      <w:pPr>
        <w:tabs>
          <w:tab w:val="right" w:leader="dot" w:pos="9060"/>
        </w:tabs>
        <w:spacing w:before="0" w:after="40" w:line="276" w:lineRule="auto"/>
        <w:ind w:left="680" w:firstLine="0"/>
      </w:pPr>
      <w:r>
        <w:fldChar w:fldCharType="begin"/>
        <w:instrText xml:space="preserve"> HYPERLINK \l "_w2q290tr9dre" \h </w:instrText>
        <w:fldChar w:fldCharType="separate"/>
      </w:r>
      <w:r>
        <w:rPr>
          <w:rFonts w:ascii="Times New Roman" w:hAnsi="Times New Roman" w:eastAsia="Times New Roman" w:cs="Times New Roman"/>
          <w:b w:val="0"/>
          <w:bCs w:val="0"/>
          <w:color w:val="000000"/>
          <w:sz w:val="26"/>
          <w:szCs w:val="26"/>
          <w:u w:val="none"/>
          <w:rtl w:val="0"/>
        </w:rPr>
        <w:t>3.9.1. Khó khăn gặp phải và hướng khắc phục</w:t>
        <w:tab/>
        <w:t>75</w:t>
        <w:fldChar w:fldCharType="end"/>
      </w:r>
    </w:p>
    <w:p w14:paraId="34533AC7">
      <w:pPr>
        <w:tabs>
          <w:tab w:val="right" w:leader="dot" w:pos="9060"/>
        </w:tabs>
        <w:spacing w:before="0" w:after="40" w:line="276" w:lineRule="auto"/>
      </w:pPr>
      <w:r>
        <w:fldChar w:fldCharType="begin"/>
        <w:instrText xml:space="preserve"> HYPERLINK \l "_o07krel2n0xf" \h </w:instrText>
        <w:fldChar w:fldCharType="separate"/>
      </w:r>
      <w:r>
        <w:rPr>
          <w:rFonts w:hint="default" w:ascii="Times New Roman" w:hAnsi="Times New Roman" w:eastAsia="Times New Roman" w:cs="Times New Roman"/>
          <w:b/>
          <w:bCs/>
          <w:color w:val="000000"/>
          <w:sz w:val="26"/>
          <w:szCs w:val="26"/>
          <w:u w:val="none"/>
          <w:rtl w:val="0"/>
          <w:lang w:val="en-US"/>
        </w:rPr>
        <w:t>KẾT LUẬN</w:t>
      </w:r>
      <w:r>
        <w:rPr>
          <w:rFonts w:ascii="Times New Roman" w:hAnsi="Times New Roman" w:eastAsia="Times New Roman" w:cs="Times New Roman"/>
          <w:b/>
          <w:bCs/>
          <w:color w:val="000000"/>
          <w:sz w:val="26"/>
          <w:szCs w:val="26"/>
          <w:u w:val="none"/>
          <w:rtl w:val="0"/>
        </w:rPr>
        <w:tab/>
      </w:r>
      <w:r>
        <w:rPr>
          <w:rFonts w:hint="default" w:ascii="Times New Roman" w:hAnsi="Times New Roman" w:eastAsia="Times New Roman" w:cs="Times New Roman"/>
          <w:b/>
          <w:bCs/>
          <w:color w:val="000000"/>
          <w:sz w:val="26"/>
          <w:szCs w:val="26"/>
          <w:u w:val="none"/>
          <w:rtl w:val="0"/>
          <w:lang w:val="en-US"/>
        </w:rPr>
        <w:t>77</w:t>
      </w:r>
      <w:r>
        <w:rPr>
          <w:rFonts w:ascii="Times New Roman" w:hAnsi="Times New Roman" w:eastAsia="Times New Roman" w:cs="Times New Roman"/>
          <w:b/>
          <w:bCs/>
          <w:color w:val="000000"/>
          <w:sz w:val="26"/>
          <w:szCs w:val="26"/>
          <w:u w:val="none"/>
          <w:rtl w:val="0"/>
        </w:rPr>
        <w:fldChar w:fldCharType="end"/>
      </w:r>
    </w:p>
    <w:p w14:paraId="5F5FD8A0">
      <w:pPr>
        <w:tabs>
          <w:tab w:val="right" w:leader="dot" w:pos="9060"/>
        </w:tabs>
        <w:spacing w:before="0" w:after="40" w:line="276" w:lineRule="auto"/>
        <w:rPr>
          <w:rFonts w:hint="default"/>
          <w:lang w:val="en-US"/>
        </w:rPr>
      </w:pPr>
      <w:r>
        <w:fldChar w:fldCharType="begin"/>
        <w:instrText xml:space="preserve"> HYPERLINK \l "_o07krel2n0xf" \h </w:instrText>
        <w:fldChar w:fldCharType="separate"/>
      </w:r>
      <w:r>
        <w:rPr>
          <w:rFonts w:hint="default" w:ascii="Times New Roman" w:hAnsi="Times New Roman" w:cs="Times New Roman"/>
          <w:b/>
          <w:bCs/>
          <w:lang w:val="en-US"/>
        </w:rPr>
        <w:t>TÀI LIỆU THAM KHẢO</w:t>
      </w:r>
      <w:r>
        <w:rPr>
          <w:rFonts w:ascii="Times New Roman" w:hAnsi="Times New Roman" w:eastAsia="Times New Roman" w:cs="Times New Roman"/>
          <w:b/>
          <w:bCs/>
          <w:color w:val="000000"/>
          <w:sz w:val="26"/>
          <w:szCs w:val="26"/>
          <w:u w:val="none"/>
          <w:rtl w:val="0"/>
        </w:rPr>
        <w:tab/>
      </w:r>
      <w:r>
        <w:rPr>
          <w:rFonts w:hint="default" w:ascii="Times New Roman" w:hAnsi="Times New Roman" w:eastAsia="Times New Roman" w:cs="Times New Roman"/>
          <w:b/>
          <w:bCs/>
          <w:color w:val="000000"/>
          <w:sz w:val="26"/>
          <w:szCs w:val="26"/>
          <w:u w:val="none"/>
          <w:rtl w:val="0"/>
          <w:lang w:val="en-US"/>
        </w:rPr>
        <w:t>78</w:t>
      </w:r>
      <w:r>
        <w:rPr>
          <w:rFonts w:ascii="Times New Roman" w:hAnsi="Times New Roman" w:eastAsia="Times New Roman" w:cs="Times New Roman"/>
          <w:b/>
          <w:bCs/>
          <w:color w:val="000000"/>
          <w:sz w:val="26"/>
          <w:szCs w:val="26"/>
          <w:u w:val="none"/>
          <w:rtl w:val="0"/>
        </w:rPr>
        <w:fldChar w:fldCharType="end"/>
      </w:r>
    </w:p>
    <w:p w14:paraId="47C400A3"/>
    <w:p w14:paraId="00000119">
      <w:r>
        <w:br w:type="page"/>
      </w:r>
    </w:p>
    <w:p w14:paraId="0000011A">
      <w:pPr>
        <w:spacing w:before="240" w:after="240" w:line="240" w:lineRule="auto"/>
        <w:jc w:val="center"/>
      </w:pPr>
      <w:r>
        <w:rPr>
          <w:rFonts w:ascii="Times New Roman" w:hAnsi="Times New Roman" w:eastAsia="Times New Roman" w:cs="Times New Roman"/>
          <w:b/>
          <w:bCs/>
          <w:i w:val="0"/>
          <w:iCs w:val="0"/>
          <w:color w:val="000000"/>
          <w:sz w:val="28"/>
          <w:szCs w:val="28"/>
          <w:rtl w:val="0"/>
        </w:rPr>
        <w:t>DANH MỤC HÌNH ẢNH</w:t>
      </w:r>
    </w:p>
    <w:p w14:paraId="0000011B">
      <w:pPr>
        <w:spacing w:after="0"/>
      </w:pPr>
    </w:p>
    <w:p w14:paraId="0000011C">
      <w:pPr>
        <w:tabs>
          <w:tab w:val="right" w:leader="dot" w:pos="9060"/>
        </w:tabs>
        <w:spacing w:before="0" w:after="40" w:line="276" w:lineRule="auto"/>
      </w:pPr>
      <w:r>
        <w:fldChar w:fldCharType="begin"/>
        <w:instrText xml:space="preserve"> HYPERLINK \l "_cctnrzu7lprj" \h </w:instrText>
        <w:fldChar w:fldCharType="separate"/>
      </w:r>
      <w:r>
        <w:rPr>
          <w:rFonts w:ascii="Times New Roman" w:hAnsi="Times New Roman" w:eastAsia="Times New Roman" w:cs="Times New Roman"/>
          <w:b w:val="0"/>
          <w:bCs w:val="0"/>
          <w:color w:val="000000"/>
          <w:sz w:val="26"/>
          <w:szCs w:val="26"/>
          <w:u w:val="none"/>
          <w:rtl w:val="0"/>
        </w:rPr>
        <w:t>Hình 2.1. Biểu đồ phân rã chức năng tổng quát.</w:t>
        <w:tab/>
        <w:t>13</w:t>
        <w:fldChar w:fldCharType="end"/>
      </w:r>
    </w:p>
    <w:p w14:paraId="0000011D">
      <w:pPr>
        <w:tabs>
          <w:tab w:val="right" w:leader="dot" w:pos="9060"/>
        </w:tabs>
        <w:spacing w:before="0" w:after="40" w:line="276" w:lineRule="auto"/>
      </w:pPr>
      <w:r>
        <w:fldChar w:fldCharType="begin"/>
        <w:instrText xml:space="preserve"> HYPERLINK \l "_prqc7mlug2ct" \h </w:instrText>
        <w:fldChar w:fldCharType="separate"/>
      </w:r>
      <w:r>
        <w:rPr>
          <w:rFonts w:ascii="Times New Roman" w:hAnsi="Times New Roman" w:eastAsia="Times New Roman" w:cs="Times New Roman"/>
          <w:b w:val="0"/>
          <w:bCs w:val="0"/>
          <w:color w:val="000000"/>
          <w:sz w:val="26"/>
          <w:szCs w:val="26"/>
          <w:u w:val="none"/>
          <w:rtl w:val="0"/>
        </w:rPr>
        <w:t>Hình 2.2. Biểu đồ phân rã chức năng quản lý tài khoản.</w:t>
        <w:tab/>
        <w:t>13</w:t>
        <w:fldChar w:fldCharType="end"/>
      </w:r>
    </w:p>
    <w:p w14:paraId="0000011E">
      <w:pPr>
        <w:tabs>
          <w:tab w:val="right" w:leader="dot" w:pos="9060"/>
        </w:tabs>
        <w:spacing w:before="0" w:after="40" w:line="276" w:lineRule="auto"/>
      </w:pPr>
      <w:r>
        <w:fldChar w:fldCharType="begin"/>
        <w:instrText xml:space="preserve"> HYPERLINK \l "_x56untlcamh3" \h </w:instrText>
        <w:fldChar w:fldCharType="separate"/>
      </w:r>
      <w:r>
        <w:rPr>
          <w:rFonts w:ascii="Times New Roman" w:hAnsi="Times New Roman" w:eastAsia="Times New Roman" w:cs="Times New Roman"/>
          <w:b w:val="0"/>
          <w:bCs w:val="0"/>
          <w:color w:val="000000"/>
          <w:sz w:val="26"/>
          <w:szCs w:val="26"/>
          <w:u w:val="none"/>
          <w:rtl w:val="0"/>
        </w:rPr>
        <w:t>Hình 2.3. Biểu đồ phân rã chức năng đặt bàn và đặt món.</w:t>
        <w:tab/>
        <w:t>13</w:t>
        <w:fldChar w:fldCharType="end"/>
      </w:r>
    </w:p>
    <w:p w14:paraId="0000011F">
      <w:pPr>
        <w:tabs>
          <w:tab w:val="right" w:leader="dot" w:pos="9060"/>
        </w:tabs>
        <w:spacing w:before="0" w:after="40" w:line="276" w:lineRule="auto"/>
      </w:pPr>
      <w:r>
        <w:fldChar w:fldCharType="begin"/>
        <w:instrText xml:space="preserve"> HYPERLINK \l "_1k06frl788qw" \h </w:instrText>
        <w:fldChar w:fldCharType="separate"/>
      </w:r>
      <w:r>
        <w:rPr>
          <w:rFonts w:ascii="Times New Roman" w:hAnsi="Times New Roman" w:eastAsia="Times New Roman" w:cs="Times New Roman"/>
          <w:b w:val="0"/>
          <w:bCs w:val="0"/>
          <w:color w:val="000000"/>
          <w:sz w:val="26"/>
          <w:szCs w:val="26"/>
          <w:u w:val="none"/>
          <w:rtl w:val="0"/>
        </w:rPr>
        <w:t>Hình 2.4. Biểu đồ phân rã chức năng giỏ hàng.</w:t>
        <w:tab/>
        <w:t>14</w:t>
        <w:fldChar w:fldCharType="end"/>
      </w:r>
    </w:p>
    <w:p w14:paraId="00000120">
      <w:pPr>
        <w:tabs>
          <w:tab w:val="right" w:leader="dot" w:pos="9060"/>
        </w:tabs>
        <w:spacing w:before="0" w:after="40" w:line="276" w:lineRule="auto"/>
      </w:pPr>
      <w:r>
        <w:fldChar w:fldCharType="begin"/>
        <w:instrText xml:space="preserve"> HYPERLINK \l "_guyds7hkj8jn" \h </w:instrText>
        <w:fldChar w:fldCharType="separate"/>
      </w:r>
      <w:r>
        <w:rPr>
          <w:rFonts w:ascii="Times New Roman" w:hAnsi="Times New Roman" w:eastAsia="Times New Roman" w:cs="Times New Roman"/>
          <w:b w:val="0"/>
          <w:bCs w:val="0"/>
          <w:color w:val="000000"/>
          <w:sz w:val="26"/>
          <w:szCs w:val="26"/>
          <w:u w:val="none"/>
          <w:rtl w:val="0"/>
        </w:rPr>
        <w:t>Hình 2.5. Biểu đồ phân rã chức năng món yêu thích.</w:t>
        <w:tab/>
        <w:t>14</w:t>
        <w:fldChar w:fldCharType="end"/>
      </w:r>
    </w:p>
    <w:p w14:paraId="00000121">
      <w:pPr>
        <w:tabs>
          <w:tab w:val="right" w:leader="dot" w:pos="9060"/>
        </w:tabs>
        <w:spacing w:before="0" w:after="40" w:line="276" w:lineRule="auto"/>
      </w:pPr>
      <w:r>
        <w:fldChar w:fldCharType="begin"/>
        <w:instrText xml:space="preserve"> HYPERLINK \l "_89mvjtxmivgn" \h </w:instrText>
        <w:fldChar w:fldCharType="separate"/>
      </w:r>
      <w:r>
        <w:rPr>
          <w:rFonts w:ascii="Times New Roman" w:hAnsi="Times New Roman" w:eastAsia="Times New Roman" w:cs="Times New Roman"/>
          <w:b w:val="0"/>
          <w:bCs w:val="0"/>
          <w:color w:val="000000"/>
          <w:sz w:val="26"/>
          <w:szCs w:val="26"/>
          <w:u w:val="none"/>
          <w:rtl w:val="0"/>
        </w:rPr>
        <w:t>Hình 2.6. Biểu đồ phân rã chức năng thanh toán cọc.</w:t>
        <w:tab/>
        <w:t>14</w:t>
        <w:fldChar w:fldCharType="end"/>
      </w:r>
    </w:p>
    <w:p w14:paraId="00000122">
      <w:pPr>
        <w:tabs>
          <w:tab w:val="right" w:leader="dot" w:pos="9060"/>
        </w:tabs>
        <w:spacing w:before="0" w:after="40" w:line="276" w:lineRule="auto"/>
      </w:pPr>
      <w:r>
        <w:fldChar w:fldCharType="begin"/>
        <w:instrText xml:space="preserve"> HYPERLINK \l "_p3yuk3ftj10m" \h </w:instrText>
        <w:fldChar w:fldCharType="separate"/>
      </w:r>
      <w:r>
        <w:rPr>
          <w:rFonts w:ascii="Times New Roman" w:hAnsi="Times New Roman" w:eastAsia="Times New Roman" w:cs="Times New Roman"/>
          <w:b w:val="0"/>
          <w:bCs w:val="0"/>
          <w:color w:val="000000"/>
          <w:sz w:val="26"/>
          <w:szCs w:val="26"/>
          <w:u w:val="none"/>
          <w:rtl w:val="0"/>
        </w:rPr>
        <w:t>Hình 2.7. Biểu đồ phân rã chức năng quản lý đơn món.</w:t>
        <w:tab/>
        <w:t>14</w:t>
        <w:fldChar w:fldCharType="end"/>
      </w:r>
    </w:p>
    <w:p w14:paraId="00000123">
      <w:pPr>
        <w:tabs>
          <w:tab w:val="right" w:leader="dot" w:pos="9060"/>
        </w:tabs>
        <w:spacing w:before="0" w:after="40" w:line="276" w:lineRule="auto"/>
      </w:pPr>
      <w:r>
        <w:fldChar w:fldCharType="begin"/>
        <w:instrText xml:space="preserve"> HYPERLINK \l "_8apmv1lk7siy" \h </w:instrText>
        <w:fldChar w:fldCharType="separate"/>
      </w:r>
      <w:r>
        <w:rPr>
          <w:rFonts w:ascii="Times New Roman" w:hAnsi="Times New Roman" w:eastAsia="Times New Roman" w:cs="Times New Roman"/>
          <w:b w:val="0"/>
          <w:bCs w:val="0"/>
          <w:color w:val="000000"/>
          <w:sz w:val="26"/>
          <w:szCs w:val="26"/>
          <w:u w:val="none"/>
          <w:rtl w:val="0"/>
        </w:rPr>
        <w:t>Hình 2.8. Biểu đồ phân rã chức năng khuyến mãi.</w:t>
        <w:tab/>
        <w:t>14</w:t>
        <w:fldChar w:fldCharType="end"/>
      </w:r>
    </w:p>
    <w:p w14:paraId="00000124">
      <w:pPr>
        <w:tabs>
          <w:tab w:val="right" w:leader="dot" w:pos="9060"/>
        </w:tabs>
        <w:spacing w:before="0" w:after="40" w:line="276" w:lineRule="auto"/>
      </w:pPr>
      <w:r>
        <w:fldChar w:fldCharType="begin"/>
        <w:instrText xml:space="preserve"> HYPERLINK \l "_2exwa6mwcfu4" \h </w:instrText>
        <w:fldChar w:fldCharType="separate"/>
      </w:r>
      <w:r>
        <w:rPr>
          <w:rFonts w:ascii="Times New Roman" w:hAnsi="Times New Roman" w:eastAsia="Times New Roman" w:cs="Times New Roman"/>
          <w:b w:val="0"/>
          <w:bCs w:val="0"/>
          <w:color w:val="000000"/>
          <w:sz w:val="26"/>
          <w:szCs w:val="26"/>
          <w:u w:val="none"/>
          <w:rtl w:val="0"/>
        </w:rPr>
        <w:t>Hình 2.9. Biểu đồ phân rã chức năng đánh giá món.</w:t>
        <w:tab/>
        <w:t>15</w:t>
        <w:fldChar w:fldCharType="end"/>
      </w:r>
    </w:p>
    <w:p w14:paraId="00000125">
      <w:pPr>
        <w:tabs>
          <w:tab w:val="right" w:leader="dot" w:pos="9060"/>
        </w:tabs>
        <w:spacing w:before="0" w:after="40" w:line="276" w:lineRule="auto"/>
      </w:pPr>
      <w:r>
        <w:fldChar w:fldCharType="begin"/>
        <w:instrText xml:space="preserve"> HYPERLINK \l "_np1d771ngkhs" \h </w:instrText>
        <w:fldChar w:fldCharType="separate"/>
      </w:r>
      <w:r>
        <w:rPr>
          <w:rFonts w:ascii="Times New Roman" w:hAnsi="Times New Roman" w:eastAsia="Times New Roman" w:cs="Times New Roman"/>
          <w:b w:val="0"/>
          <w:bCs w:val="0"/>
          <w:color w:val="000000"/>
          <w:sz w:val="26"/>
          <w:szCs w:val="26"/>
          <w:u w:val="none"/>
          <w:rtl w:val="0"/>
        </w:rPr>
        <w:t>Hình 2.10. Biểu đồ phân rã chức năng gợi ý món theo sức khỏe.</w:t>
        <w:tab/>
        <w:t>15</w:t>
        <w:fldChar w:fldCharType="end"/>
      </w:r>
    </w:p>
    <w:p w14:paraId="00000126">
      <w:pPr>
        <w:tabs>
          <w:tab w:val="right" w:leader="dot" w:pos="9060"/>
        </w:tabs>
        <w:spacing w:before="0" w:after="40" w:line="276" w:lineRule="auto"/>
      </w:pPr>
      <w:r>
        <w:fldChar w:fldCharType="begin"/>
        <w:instrText xml:space="preserve"> HYPERLINK \l "_hv6jjkxrsn7w" \h </w:instrText>
        <w:fldChar w:fldCharType="separate"/>
      </w:r>
      <w:r>
        <w:rPr>
          <w:rFonts w:ascii="Times New Roman" w:hAnsi="Times New Roman" w:eastAsia="Times New Roman" w:cs="Times New Roman"/>
          <w:b w:val="0"/>
          <w:bCs w:val="0"/>
          <w:color w:val="000000"/>
          <w:sz w:val="26"/>
          <w:szCs w:val="26"/>
          <w:u w:val="none"/>
          <w:rtl w:val="0"/>
        </w:rPr>
        <w:t>Hình 2.11. Biểu đồ phân rã chức năng trợ lý hội thoại.</w:t>
        <w:tab/>
        <w:t>15</w:t>
        <w:fldChar w:fldCharType="end"/>
      </w:r>
    </w:p>
    <w:p w14:paraId="00000127">
      <w:pPr>
        <w:tabs>
          <w:tab w:val="right" w:leader="dot" w:pos="9060"/>
        </w:tabs>
        <w:spacing w:before="0" w:after="40" w:line="276" w:lineRule="auto"/>
      </w:pPr>
      <w:r>
        <w:fldChar w:fldCharType="begin"/>
        <w:instrText xml:space="preserve"> HYPERLINK \l "_rt4y0fgqehwx" \h </w:instrText>
        <w:fldChar w:fldCharType="separate"/>
      </w:r>
      <w:r>
        <w:rPr>
          <w:rFonts w:ascii="Times New Roman" w:hAnsi="Times New Roman" w:eastAsia="Times New Roman" w:cs="Times New Roman"/>
          <w:b w:val="0"/>
          <w:bCs w:val="0"/>
          <w:color w:val="000000"/>
          <w:sz w:val="26"/>
          <w:szCs w:val="26"/>
          <w:u w:val="none"/>
          <w:rtl w:val="0"/>
        </w:rPr>
        <w:t>Hình 2.12. Biểu đồ phân rã chức năng thông báo.</w:t>
        <w:tab/>
        <w:t>15</w:t>
        <w:fldChar w:fldCharType="end"/>
      </w:r>
    </w:p>
    <w:p w14:paraId="00000128">
      <w:pPr>
        <w:tabs>
          <w:tab w:val="right" w:leader="dot" w:pos="9060"/>
        </w:tabs>
        <w:spacing w:before="0" w:after="40" w:line="276" w:lineRule="auto"/>
      </w:pPr>
      <w:r>
        <w:fldChar w:fldCharType="begin"/>
        <w:instrText xml:space="preserve"> HYPERLINK \l "_xwzkflqb0ruz" \h </w:instrText>
        <w:fldChar w:fldCharType="separate"/>
      </w:r>
      <w:r>
        <w:rPr>
          <w:rFonts w:ascii="Times New Roman" w:hAnsi="Times New Roman" w:eastAsia="Times New Roman" w:cs="Times New Roman"/>
          <w:b w:val="0"/>
          <w:bCs w:val="0"/>
          <w:color w:val="000000"/>
          <w:sz w:val="26"/>
          <w:szCs w:val="26"/>
          <w:u w:val="none"/>
          <w:rtl w:val="0"/>
        </w:rPr>
        <w:t>Hình 2.13. Biểu đồ phân rã chức năng quản lý thực đơn.</w:t>
        <w:tab/>
        <w:t>15</w:t>
        <w:fldChar w:fldCharType="end"/>
      </w:r>
    </w:p>
    <w:p w14:paraId="00000129">
      <w:pPr>
        <w:tabs>
          <w:tab w:val="right" w:leader="dot" w:pos="9060"/>
        </w:tabs>
        <w:spacing w:before="0" w:after="40" w:line="276" w:lineRule="auto"/>
      </w:pPr>
      <w:r>
        <w:fldChar w:fldCharType="begin"/>
        <w:instrText xml:space="preserve"> HYPERLINK \l "_285e7f1yhga6" \h </w:instrText>
        <w:fldChar w:fldCharType="separate"/>
      </w:r>
      <w:r>
        <w:rPr>
          <w:rFonts w:ascii="Times New Roman" w:hAnsi="Times New Roman" w:eastAsia="Times New Roman" w:cs="Times New Roman"/>
          <w:b w:val="0"/>
          <w:bCs w:val="0"/>
          <w:color w:val="000000"/>
          <w:sz w:val="26"/>
          <w:szCs w:val="26"/>
          <w:u w:val="none"/>
          <w:rtl w:val="0"/>
        </w:rPr>
        <w:t>Hình 2.14. Biểu đồ phân rã chức năng quản lý bàn ăn.</w:t>
        <w:tab/>
        <w:t>16</w:t>
        <w:fldChar w:fldCharType="end"/>
      </w:r>
    </w:p>
    <w:p w14:paraId="0000012A">
      <w:pPr>
        <w:tabs>
          <w:tab w:val="right" w:leader="dot" w:pos="9060"/>
        </w:tabs>
        <w:spacing w:before="0" w:after="40" w:line="276" w:lineRule="auto"/>
      </w:pPr>
      <w:r>
        <w:fldChar w:fldCharType="begin"/>
        <w:instrText xml:space="preserve"> HYPERLINK \l "_4g9n5bwsiky3" \h </w:instrText>
        <w:fldChar w:fldCharType="separate"/>
      </w:r>
      <w:r>
        <w:rPr>
          <w:rFonts w:ascii="Times New Roman" w:hAnsi="Times New Roman" w:eastAsia="Times New Roman" w:cs="Times New Roman"/>
          <w:b w:val="0"/>
          <w:bCs w:val="0"/>
          <w:color w:val="000000"/>
          <w:sz w:val="26"/>
          <w:szCs w:val="26"/>
          <w:u w:val="none"/>
          <w:rtl w:val="0"/>
        </w:rPr>
        <w:t>Hình 2.15. Biểu đồ phân rã chức năng quản lý đặt bàn.</w:t>
        <w:tab/>
        <w:t>16</w:t>
        <w:fldChar w:fldCharType="end"/>
      </w:r>
    </w:p>
    <w:p w14:paraId="0000012B">
      <w:pPr>
        <w:tabs>
          <w:tab w:val="right" w:leader="dot" w:pos="9060"/>
        </w:tabs>
        <w:spacing w:before="0" w:after="40" w:line="276" w:lineRule="auto"/>
      </w:pPr>
      <w:r>
        <w:fldChar w:fldCharType="begin"/>
        <w:instrText xml:space="preserve"> HYPERLINK \l "_4q4akjfztfvg" \h </w:instrText>
        <w:fldChar w:fldCharType="separate"/>
      </w:r>
      <w:r>
        <w:rPr>
          <w:rFonts w:ascii="Times New Roman" w:hAnsi="Times New Roman" w:eastAsia="Times New Roman" w:cs="Times New Roman"/>
          <w:b w:val="0"/>
          <w:bCs w:val="0"/>
          <w:color w:val="000000"/>
          <w:sz w:val="26"/>
          <w:szCs w:val="26"/>
          <w:u w:val="none"/>
          <w:rtl w:val="0"/>
        </w:rPr>
        <w:t>Hình 2.16. Biểu đồ phân rã chức năng quản lý người dùng và vai trò.</w:t>
        <w:tab/>
        <w:t>16</w:t>
        <w:fldChar w:fldCharType="end"/>
      </w:r>
    </w:p>
    <w:p w14:paraId="0000012C">
      <w:pPr>
        <w:tabs>
          <w:tab w:val="right" w:leader="dot" w:pos="9060"/>
        </w:tabs>
        <w:spacing w:before="0" w:after="40" w:line="276" w:lineRule="auto"/>
      </w:pPr>
      <w:r>
        <w:fldChar w:fldCharType="begin"/>
        <w:instrText xml:space="preserve"> HYPERLINK \l "_doi1mqghb176" \h </w:instrText>
        <w:fldChar w:fldCharType="separate"/>
      </w:r>
      <w:r>
        <w:rPr>
          <w:rFonts w:ascii="Times New Roman" w:hAnsi="Times New Roman" w:eastAsia="Times New Roman" w:cs="Times New Roman"/>
          <w:b w:val="0"/>
          <w:bCs w:val="0"/>
          <w:color w:val="000000"/>
          <w:sz w:val="26"/>
          <w:szCs w:val="26"/>
          <w:u w:val="none"/>
          <w:rtl w:val="0"/>
        </w:rPr>
        <w:t>Hình 2.17. Biểu đồ phân rã chức năng quản lý nhân viên.</w:t>
        <w:tab/>
        <w:t>16</w:t>
        <w:fldChar w:fldCharType="end"/>
      </w:r>
    </w:p>
    <w:p w14:paraId="0000012D">
      <w:pPr>
        <w:tabs>
          <w:tab w:val="right" w:leader="dot" w:pos="9060"/>
        </w:tabs>
        <w:spacing w:before="0" w:after="40" w:line="276" w:lineRule="auto"/>
      </w:pPr>
      <w:r>
        <w:fldChar w:fldCharType="begin"/>
        <w:instrText xml:space="preserve"> HYPERLINK \l "_dfm4mgwkqsxo" \h </w:instrText>
        <w:fldChar w:fldCharType="separate"/>
      </w:r>
      <w:r>
        <w:rPr>
          <w:rFonts w:ascii="Times New Roman" w:hAnsi="Times New Roman" w:eastAsia="Times New Roman" w:cs="Times New Roman"/>
          <w:b w:val="0"/>
          <w:bCs w:val="0"/>
          <w:color w:val="000000"/>
          <w:sz w:val="26"/>
          <w:szCs w:val="26"/>
          <w:u w:val="none"/>
          <w:rtl w:val="0"/>
        </w:rPr>
        <w:t>Hình 2.18. Biểu đồ phân rã chức năng quản lý liên hệ.</w:t>
        <w:tab/>
        <w:t>16</w:t>
        <w:fldChar w:fldCharType="end"/>
      </w:r>
    </w:p>
    <w:p w14:paraId="0000012E">
      <w:pPr>
        <w:tabs>
          <w:tab w:val="right" w:leader="dot" w:pos="9060"/>
        </w:tabs>
        <w:spacing w:before="0" w:after="40" w:line="276" w:lineRule="auto"/>
      </w:pPr>
      <w:r>
        <w:fldChar w:fldCharType="begin"/>
        <w:instrText xml:space="preserve"> HYPERLINK \l "_eos8n8ishtqm" \h </w:instrText>
        <w:fldChar w:fldCharType="separate"/>
      </w:r>
      <w:r>
        <w:rPr>
          <w:rFonts w:ascii="Times New Roman" w:hAnsi="Times New Roman" w:eastAsia="Times New Roman" w:cs="Times New Roman"/>
          <w:b w:val="0"/>
          <w:bCs w:val="0"/>
          <w:color w:val="000000"/>
          <w:sz w:val="26"/>
          <w:szCs w:val="26"/>
          <w:u w:val="none"/>
          <w:rtl w:val="0"/>
        </w:rPr>
        <w:t>Hình 2.19. Biểu đồ phân rã chức năng thống kê và báo cáo.</w:t>
        <w:tab/>
        <w:t>17</w:t>
        <w:fldChar w:fldCharType="end"/>
      </w:r>
    </w:p>
    <w:p w14:paraId="0000012F">
      <w:pPr>
        <w:tabs>
          <w:tab w:val="right" w:leader="dot" w:pos="9060"/>
        </w:tabs>
        <w:spacing w:before="0" w:after="40" w:line="276" w:lineRule="auto"/>
      </w:pPr>
      <w:r>
        <w:fldChar w:fldCharType="begin"/>
        <w:instrText xml:space="preserve"> HYPERLINK \l "_o627mhvg7kpm" \h </w:instrText>
        <w:fldChar w:fldCharType="separate"/>
      </w:r>
      <w:r>
        <w:rPr>
          <w:rFonts w:ascii="Times New Roman" w:hAnsi="Times New Roman" w:eastAsia="Times New Roman" w:cs="Times New Roman"/>
          <w:b w:val="0"/>
          <w:bCs w:val="0"/>
          <w:color w:val="000000"/>
          <w:sz w:val="26"/>
          <w:szCs w:val="26"/>
          <w:u w:val="none"/>
          <w:rtl w:val="0"/>
        </w:rPr>
        <w:t>Hình 2.20. Biểu đồ use-case tổng quát của hệ thống.</w:t>
        <w:tab/>
        <w:t>17</w:t>
        <w:fldChar w:fldCharType="end"/>
      </w:r>
    </w:p>
    <w:p w14:paraId="00000133">
      <w:pPr>
        <w:tabs>
          <w:tab w:val="right" w:leader="dot" w:pos="9060"/>
        </w:tabs>
        <w:spacing w:before="0" w:after="40" w:line="276" w:lineRule="auto"/>
      </w:pPr>
      <w:r>
        <w:fldChar w:fldCharType="begin"/>
        <w:instrText xml:space="preserve"> HYPERLINK \l "_ghnwqu425hqn" \h </w:instrText>
        <w:fldChar w:fldCharType="separate"/>
      </w:r>
      <w:r>
        <w:rPr>
          <w:rFonts w:ascii="Times New Roman" w:hAnsi="Times New Roman" w:eastAsia="Times New Roman" w:cs="Times New Roman"/>
          <w:b w:val="0"/>
          <w:bCs w:val="0"/>
          <w:color w:val="000000"/>
          <w:sz w:val="26"/>
          <w:szCs w:val="26"/>
          <w:u w:val="none"/>
          <w:rtl w:val="0"/>
        </w:rPr>
        <w:t>Hình 2.21. Biểu đồ tuần tự: Đăng nhập.</w:t>
        <w:tab/>
        <w:t>30</w:t>
        <w:fldChar w:fldCharType="end"/>
      </w:r>
    </w:p>
    <w:p w14:paraId="00000134">
      <w:pPr>
        <w:tabs>
          <w:tab w:val="right" w:leader="dot" w:pos="9060"/>
        </w:tabs>
        <w:spacing w:before="0" w:after="40" w:line="276" w:lineRule="auto"/>
      </w:pPr>
      <w:r>
        <w:fldChar w:fldCharType="begin"/>
        <w:instrText xml:space="preserve"> HYPERLINK \l "_oxr1ji9mfqff" \h </w:instrText>
        <w:fldChar w:fldCharType="separate"/>
      </w:r>
      <w:r>
        <w:rPr>
          <w:rFonts w:ascii="Times New Roman" w:hAnsi="Times New Roman" w:eastAsia="Times New Roman" w:cs="Times New Roman"/>
          <w:b w:val="0"/>
          <w:bCs w:val="0"/>
          <w:color w:val="000000"/>
          <w:sz w:val="26"/>
          <w:szCs w:val="26"/>
          <w:u w:val="none"/>
          <w:rtl w:val="0"/>
        </w:rPr>
        <w:t>Hình 2.22. Biểu đồ tuần tự: Đăng ký.</w:t>
        <w:tab/>
        <w:t>30</w:t>
        <w:fldChar w:fldCharType="end"/>
      </w:r>
    </w:p>
    <w:p w14:paraId="00000135">
      <w:pPr>
        <w:tabs>
          <w:tab w:val="right" w:leader="dot" w:pos="9060"/>
        </w:tabs>
        <w:spacing w:before="0" w:after="40" w:line="276" w:lineRule="auto"/>
      </w:pPr>
      <w:r>
        <w:fldChar w:fldCharType="begin"/>
        <w:instrText xml:space="preserve"> HYPERLINK \l "_3tl62c1xz4c0" \h </w:instrText>
        <w:fldChar w:fldCharType="separate"/>
      </w:r>
      <w:r>
        <w:rPr>
          <w:rFonts w:ascii="Times New Roman" w:hAnsi="Times New Roman" w:eastAsia="Times New Roman" w:cs="Times New Roman"/>
          <w:b w:val="0"/>
          <w:bCs w:val="0"/>
          <w:color w:val="000000"/>
          <w:sz w:val="26"/>
          <w:szCs w:val="26"/>
          <w:u w:val="none"/>
          <w:rtl w:val="0"/>
        </w:rPr>
        <w:t>Hình 2.23. Biểu đồ tuần tự: Tìm kiếm món.</w:t>
        <w:tab/>
        <w:t>31</w:t>
        <w:fldChar w:fldCharType="end"/>
      </w:r>
    </w:p>
    <w:p w14:paraId="00000136">
      <w:pPr>
        <w:tabs>
          <w:tab w:val="right" w:leader="dot" w:pos="9060"/>
        </w:tabs>
        <w:spacing w:before="0" w:after="40" w:line="276" w:lineRule="auto"/>
      </w:pPr>
      <w:r>
        <w:fldChar w:fldCharType="begin"/>
        <w:instrText xml:space="preserve"> HYPERLINK \l "_c1whw3sk5p29" \h </w:instrText>
        <w:fldChar w:fldCharType="separate"/>
      </w:r>
      <w:r>
        <w:rPr>
          <w:rFonts w:ascii="Times New Roman" w:hAnsi="Times New Roman" w:eastAsia="Times New Roman" w:cs="Times New Roman"/>
          <w:b w:val="0"/>
          <w:bCs w:val="0"/>
          <w:color w:val="000000"/>
          <w:sz w:val="26"/>
          <w:szCs w:val="26"/>
          <w:u w:val="none"/>
          <w:rtl w:val="0"/>
        </w:rPr>
        <w:t>Hình 2.24. Biểu đồ tuần tự: Giỏ hàng.</w:t>
        <w:tab/>
        <w:t>31</w:t>
        <w:fldChar w:fldCharType="end"/>
      </w:r>
    </w:p>
    <w:p w14:paraId="00000137">
      <w:pPr>
        <w:tabs>
          <w:tab w:val="right" w:leader="dot" w:pos="9060"/>
        </w:tabs>
        <w:spacing w:before="0" w:after="40" w:line="276" w:lineRule="auto"/>
      </w:pPr>
      <w:r>
        <w:fldChar w:fldCharType="begin"/>
        <w:instrText xml:space="preserve"> HYPERLINK \l "_jl8yvos67a5e" \h </w:instrText>
        <w:fldChar w:fldCharType="separate"/>
      </w:r>
      <w:r>
        <w:rPr>
          <w:rFonts w:ascii="Times New Roman" w:hAnsi="Times New Roman" w:eastAsia="Times New Roman" w:cs="Times New Roman"/>
          <w:b w:val="0"/>
          <w:bCs w:val="0"/>
          <w:color w:val="000000"/>
          <w:sz w:val="26"/>
          <w:szCs w:val="26"/>
          <w:u w:val="none"/>
          <w:rtl w:val="0"/>
        </w:rPr>
        <w:t>Hình 2.25. Biểu đồ tuần tự: Yêu thích.</w:t>
        <w:tab/>
        <w:t>32</w:t>
        <w:fldChar w:fldCharType="end"/>
      </w:r>
    </w:p>
    <w:p w14:paraId="00000138">
      <w:pPr>
        <w:tabs>
          <w:tab w:val="right" w:leader="dot" w:pos="9060"/>
        </w:tabs>
        <w:spacing w:before="0" w:after="40" w:line="276" w:lineRule="auto"/>
      </w:pPr>
      <w:r>
        <w:fldChar w:fldCharType="begin"/>
        <w:instrText xml:space="preserve"> HYPERLINK \l "_rxx0snmofm3h" \h </w:instrText>
        <w:fldChar w:fldCharType="separate"/>
      </w:r>
      <w:r>
        <w:rPr>
          <w:rFonts w:ascii="Times New Roman" w:hAnsi="Times New Roman" w:eastAsia="Times New Roman" w:cs="Times New Roman"/>
          <w:b w:val="0"/>
          <w:bCs w:val="0"/>
          <w:color w:val="000000"/>
          <w:sz w:val="26"/>
          <w:szCs w:val="26"/>
          <w:u w:val="none"/>
          <w:rtl w:val="0"/>
        </w:rPr>
        <w:t>Hình 2.26. Biểu đồ tuần tự: Theo dõi đơn món.</w:t>
        <w:tab/>
        <w:t>32</w:t>
        <w:fldChar w:fldCharType="end"/>
      </w:r>
    </w:p>
    <w:p w14:paraId="00000139">
      <w:pPr>
        <w:tabs>
          <w:tab w:val="right" w:leader="dot" w:pos="9060"/>
        </w:tabs>
        <w:spacing w:before="0" w:after="40" w:line="276" w:lineRule="auto"/>
      </w:pPr>
      <w:r>
        <w:fldChar w:fldCharType="begin"/>
        <w:instrText xml:space="preserve"> HYPERLINK \l "_ycndusbqhps" \h </w:instrText>
        <w:fldChar w:fldCharType="separate"/>
      </w:r>
      <w:r>
        <w:rPr>
          <w:rFonts w:ascii="Times New Roman" w:hAnsi="Times New Roman" w:eastAsia="Times New Roman" w:cs="Times New Roman"/>
          <w:b w:val="0"/>
          <w:bCs w:val="0"/>
          <w:color w:val="000000"/>
          <w:sz w:val="26"/>
          <w:szCs w:val="26"/>
          <w:u w:val="none"/>
          <w:rtl w:val="0"/>
        </w:rPr>
        <w:t>Hình 2.27. Biểu đồ tuần tự: Áp mã giảm giá.</w:t>
        <w:tab/>
        <w:t>33</w:t>
        <w:fldChar w:fldCharType="end"/>
      </w:r>
    </w:p>
    <w:p w14:paraId="0000013A">
      <w:pPr>
        <w:tabs>
          <w:tab w:val="right" w:leader="dot" w:pos="9060"/>
        </w:tabs>
        <w:spacing w:before="0" w:after="40" w:line="276" w:lineRule="auto"/>
      </w:pPr>
      <w:r>
        <w:fldChar w:fldCharType="begin"/>
        <w:instrText xml:space="preserve"> HYPERLINK \l "_c1xafgpjhxli" \h </w:instrText>
        <w:fldChar w:fldCharType="separate"/>
      </w:r>
      <w:r>
        <w:rPr>
          <w:rFonts w:ascii="Times New Roman" w:hAnsi="Times New Roman" w:eastAsia="Times New Roman" w:cs="Times New Roman"/>
          <w:b w:val="0"/>
          <w:bCs w:val="0"/>
          <w:color w:val="000000"/>
          <w:sz w:val="26"/>
          <w:szCs w:val="26"/>
          <w:u w:val="none"/>
          <w:rtl w:val="0"/>
        </w:rPr>
        <w:t>Hình 2.28. Biểu đồ tuần tự: Cập nhật hồ sơ.</w:t>
        <w:tab/>
        <w:t>33</w:t>
        <w:fldChar w:fldCharType="end"/>
      </w:r>
    </w:p>
    <w:p w14:paraId="0000013B">
      <w:pPr>
        <w:tabs>
          <w:tab w:val="right" w:leader="dot" w:pos="9060"/>
        </w:tabs>
        <w:spacing w:before="0" w:after="40" w:line="276" w:lineRule="auto"/>
      </w:pPr>
      <w:r>
        <w:fldChar w:fldCharType="begin"/>
        <w:instrText xml:space="preserve"> HYPERLINK \l "_rk17thobt1i0" \h </w:instrText>
        <w:fldChar w:fldCharType="separate"/>
      </w:r>
      <w:r>
        <w:rPr>
          <w:rFonts w:ascii="Times New Roman" w:hAnsi="Times New Roman" w:eastAsia="Times New Roman" w:cs="Times New Roman"/>
          <w:b w:val="0"/>
          <w:bCs w:val="0"/>
          <w:color w:val="000000"/>
          <w:sz w:val="26"/>
          <w:szCs w:val="26"/>
          <w:u w:val="none"/>
          <w:rtl w:val="0"/>
        </w:rPr>
        <w:t>Hình 2.29. Biểu đồ tuần tự: Thông báo.</w:t>
        <w:tab/>
        <w:t>34</w:t>
        <w:fldChar w:fldCharType="end"/>
      </w:r>
    </w:p>
    <w:p w14:paraId="0000013C">
      <w:pPr>
        <w:tabs>
          <w:tab w:val="right" w:leader="dot" w:pos="9060"/>
        </w:tabs>
        <w:spacing w:before="0" w:after="40" w:line="276" w:lineRule="auto"/>
      </w:pPr>
      <w:r>
        <w:fldChar w:fldCharType="begin"/>
        <w:instrText xml:space="preserve"> HYPERLINK \l "_c2oj7nl6z74q" \h </w:instrText>
        <w:fldChar w:fldCharType="separate"/>
      </w:r>
      <w:r>
        <w:rPr>
          <w:rFonts w:ascii="Times New Roman" w:hAnsi="Times New Roman" w:eastAsia="Times New Roman" w:cs="Times New Roman"/>
          <w:b w:val="0"/>
          <w:bCs w:val="0"/>
          <w:color w:val="000000"/>
          <w:sz w:val="26"/>
          <w:szCs w:val="26"/>
          <w:u w:val="none"/>
          <w:rtl w:val="0"/>
        </w:rPr>
        <w:t>Hình 2.30. Biểu đồ tuần tự: Gửi liên hệ.</w:t>
        <w:tab/>
        <w:t>34</w:t>
        <w:fldChar w:fldCharType="end"/>
      </w:r>
    </w:p>
    <w:p w14:paraId="0000013D">
      <w:pPr>
        <w:tabs>
          <w:tab w:val="right" w:leader="dot" w:pos="9060"/>
        </w:tabs>
        <w:spacing w:before="0" w:after="40" w:line="276" w:lineRule="auto"/>
      </w:pPr>
      <w:r>
        <w:fldChar w:fldCharType="begin"/>
        <w:instrText xml:space="preserve"> HYPERLINK \l "_p9y4s9pqzsg8" \h </w:instrText>
        <w:fldChar w:fldCharType="separate"/>
      </w:r>
      <w:r>
        <w:rPr>
          <w:rFonts w:ascii="Times New Roman" w:hAnsi="Times New Roman" w:eastAsia="Times New Roman" w:cs="Times New Roman"/>
          <w:b w:val="0"/>
          <w:bCs w:val="0"/>
          <w:color w:val="000000"/>
          <w:sz w:val="26"/>
          <w:szCs w:val="26"/>
          <w:u w:val="none"/>
          <w:rtl w:val="0"/>
        </w:rPr>
        <w:t>Hình 2.31. Biểu đồ tuần tự: Đặt bàn.</w:t>
        <w:tab/>
        <w:t>35</w:t>
        <w:fldChar w:fldCharType="end"/>
      </w:r>
    </w:p>
    <w:p w14:paraId="0000013E">
      <w:pPr>
        <w:tabs>
          <w:tab w:val="right" w:leader="dot" w:pos="9060"/>
        </w:tabs>
        <w:spacing w:before="0" w:after="40" w:line="276" w:lineRule="auto"/>
      </w:pPr>
      <w:r>
        <w:fldChar w:fldCharType="begin"/>
        <w:instrText xml:space="preserve"> HYPERLINK \l "_l0wayt9miqd" \h </w:instrText>
        <w:fldChar w:fldCharType="separate"/>
      </w:r>
      <w:r>
        <w:rPr>
          <w:rFonts w:ascii="Times New Roman" w:hAnsi="Times New Roman" w:eastAsia="Times New Roman" w:cs="Times New Roman"/>
          <w:b w:val="0"/>
          <w:bCs w:val="0"/>
          <w:color w:val="000000"/>
          <w:sz w:val="26"/>
          <w:szCs w:val="26"/>
          <w:u w:val="none"/>
          <w:rtl w:val="0"/>
        </w:rPr>
        <w:t>Hình 2.32. Biểu đồ tuần tự: Thanh toán PayOS.</w:t>
        <w:tab/>
        <w:t>35</w:t>
        <w:fldChar w:fldCharType="end"/>
      </w:r>
    </w:p>
    <w:p w14:paraId="0000013F">
      <w:pPr>
        <w:tabs>
          <w:tab w:val="right" w:leader="dot" w:pos="9060"/>
        </w:tabs>
        <w:spacing w:before="0" w:after="40" w:line="276" w:lineRule="auto"/>
      </w:pPr>
      <w:r>
        <w:fldChar w:fldCharType="begin"/>
        <w:instrText xml:space="preserve"> HYPERLINK \l "_gxsti59cd66p" \h </w:instrText>
        <w:fldChar w:fldCharType="separate"/>
      </w:r>
      <w:r>
        <w:rPr>
          <w:rFonts w:ascii="Times New Roman" w:hAnsi="Times New Roman" w:eastAsia="Times New Roman" w:cs="Times New Roman"/>
          <w:b w:val="0"/>
          <w:bCs w:val="0"/>
          <w:color w:val="000000"/>
          <w:sz w:val="26"/>
          <w:szCs w:val="26"/>
          <w:u w:val="none"/>
          <w:rtl w:val="0"/>
        </w:rPr>
        <w:t>Hình 2.33. Biểu đồ tuần tự: Hủy đặt bàn.</w:t>
        <w:tab/>
        <w:t>36</w:t>
        <w:fldChar w:fldCharType="end"/>
      </w:r>
    </w:p>
    <w:p w14:paraId="00000140">
      <w:pPr>
        <w:tabs>
          <w:tab w:val="right" w:leader="dot" w:pos="9060"/>
        </w:tabs>
        <w:spacing w:before="0" w:after="40" w:line="276" w:lineRule="auto"/>
      </w:pPr>
      <w:r>
        <w:fldChar w:fldCharType="begin"/>
        <w:instrText xml:space="preserve"> HYPERLINK \l "_9vx2txd42d9a" \h </w:instrText>
        <w:fldChar w:fldCharType="separate"/>
      </w:r>
      <w:r>
        <w:rPr>
          <w:rFonts w:ascii="Times New Roman" w:hAnsi="Times New Roman" w:eastAsia="Times New Roman" w:cs="Times New Roman"/>
          <w:b w:val="0"/>
          <w:bCs w:val="0"/>
          <w:color w:val="000000"/>
          <w:sz w:val="26"/>
          <w:szCs w:val="26"/>
          <w:u w:val="none"/>
          <w:rtl w:val="0"/>
        </w:rPr>
        <w:t>Hình 2.34. Biểu đồ tuần tự: Đánh giá món.</w:t>
        <w:tab/>
        <w:t>36</w:t>
        <w:fldChar w:fldCharType="end"/>
      </w:r>
    </w:p>
    <w:p w14:paraId="00000141">
      <w:pPr>
        <w:tabs>
          <w:tab w:val="right" w:leader="dot" w:pos="9060"/>
        </w:tabs>
        <w:spacing w:before="0" w:after="40" w:line="276" w:lineRule="auto"/>
      </w:pPr>
      <w:r>
        <w:fldChar w:fldCharType="begin"/>
        <w:instrText xml:space="preserve"> HYPERLINK \l "_3k83eooa7bj5" \h </w:instrText>
        <w:fldChar w:fldCharType="separate"/>
      </w:r>
      <w:r>
        <w:rPr>
          <w:rFonts w:ascii="Times New Roman" w:hAnsi="Times New Roman" w:eastAsia="Times New Roman" w:cs="Times New Roman"/>
          <w:b w:val="0"/>
          <w:bCs w:val="0"/>
          <w:color w:val="000000"/>
          <w:sz w:val="26"/>
          <w:szCs w:val="26"/>
          <w:u w:val="none"/>
          <w:rtl w:val="0"/>
        </w:rPr>
        <w:t>Hình 2.35. Biểu đồ tuần tự: Gợi ý sức khỏe.</w:t>
        <w:tab/>
        <w:t>37</w:t>
        <w:fldChar w:fldCharType="end"/>
      </w:r>
    </w:p>
    <w:p w14:paraId="00000142">
      <w:pPr>
        <w:tabs>
          <w:tab w:val="right" w:leader="dot" w:pos="9060"/>
        </w:tabs>
        <w:spacing w:before="0" w:after="40" w:line="276" w:lineRule="auto"/>
      </w:pPr>
      <w:r>
        <w:fldChar w:fldCharType="begin"/>
        <w:instrText xml:space="preserve"> HYPERLINK \l "_bot6d4j3zpid" \h </w:instrText>
        <w:fldChar w:fldCharType="separate"/>
      </w:r>
      <w:r>
        <w:rPr>
          <w:rFonts w:ascii="Times New Roman" w:hAnsi="Times New Roman" w:eastAsia="Times New Roman" w:cs="Times New Roman"/>
          <w:b w:val="0"/>
          <w:bCs w:val="0"/>
          <w:color w:val="000000"/>
          <w:sz w:val="26"/>
          <w:szCs w:val="26"/>
          <w:u w:val="none"/>
          <w:rtl w:val="0"/>
        </w:rPr>
        <w:t>Hình 2.36. Biểu đồ tuần tự: Trợ lý hội thoại.</w:t>
        <w:tab/>
        <w:t>37</w:t>
        <w:fldChar w:fldCharType="end"/>
      </w:r>
    </w:p>
    <w:p w14:paraId="00000143">
      <w:pPr>
        <w:tabs>
          <w:tab w:val="right" w:leader="dot" w:pos="9060"/>
        </w:tabs>
        <w:spacing w:before="0" w:after="40" w:line="276" w:lineRule="auto"/>
      </w:pPr>
      <w:r>
        <w:fldChar w:fldCharType="begin"/>
        <w:instrText xml:space="preserve"> HYPERLINK \l "_6bokfkcruvr5" \h </w:instrText>
        <w:fldChar w:fldCharType="separate"/>
      </w:r>
      <w:r>
        <w:rPr>
          <w:rFonts w:ascii="Times New Roman" w:hAnsi="Times New Roman" w:eastAsia="Times New Roman" w:cs="Times New Roman"/>
          <w:b w:val="0"/>
          <w:bCs w:val="0"/>
          <w:color w:val="000000"/>
          <w:sz w:val="26"/>
          <w:szCs w:val="26"/>
          <w:u w:val="none"/>
          <w:rtl w:val="0"/>
        </w:rPr>
        <w:t>Hình 2.37. Biểu đồ tuần tự: Xác nhận đặt bàn.</w:t>
        <w:tab/>
        <w:t>38</w:t>
        <w:fldChar w:fldCharType="end"/>
      </w:r>
    </w:p>
    <w:p w14:paraId="00000144">
      <w:pPr>
        <w:tabs>
          <w:tab w:val="right" w:leader="dot" w:pos="9060"/>
        </w:tabs>
        <w:spacing w:before="0" w:after="40" w:line="276" w:lineRule="auto"/>
      </w:pPr>
      <w:r>
        <w:fldChar w:fldCharType="begin"/>
        <w:instrText xml:space="preserve"> HYPERLINK \l "_kq7phsj57c6z" \h </w:instrText>
        <w:fldChar w:fldCharType="separate"/>
      </w:r>
      <w:r>
        <w:rPr>
          <w:rFonts w:ascii="Times New Roman" w:hAnsi="Times New Roman" w:eastAsia="Times New Roman" w:cs="Times New Roman"/>
          <w:b w:val="0"/>
          <w:bCs w:val="0"/>
          <w:color w:val="000000"/>
          <w:sz w:val="26"/>
          <w:szCs w:val="26"/>
          <w:u w:val="none"/>
          <w:rtl w:val="0"/>
        </w:rPr>
        <w:t>Hình 2.38. Biểu đồ tuần tự: Cập nhật trạng thái đơn.</w:t>
        <w:tab/>
        <w:t>38</w:t>
        <w:fldChar w:fldCharType="end"/>
      </w:r>
    </w:p>
    <w:p w14:paraId="00000145">
      <w:pPr>
        <w:tabs>
          <w:tab w:val="right" w:leader="dot" w:pos="9060"/>
        </w:tabs>
        <w:spacing w:before="0" w:after="40" w:line="276" w:lineRule="auto"/>
      </w:pPr>
      <w:r>
        <w:fldChar w:fldCharType="begin"/>
        <w:instrText xml:space="preserve"> HYPERLINK \l "_hot4hqzg28sf" \h </w:instrText>
        <w:fldChar w:fldCharType="separate"/>
      </w:r>
      <w:r>
        <w:rPr>
          <w:rFonts w:ascii="Times New Roman" w:hAnsi="Times New Roman" w:eastAsia="Times New Roman" w:cs="Times New Roman"/>
          <w:b w:val="0"/>
          <w:bCs w:val="0"/>
          <w:color w:val="000000"/>
          <w:sz w:val="26"/>
          <w:szCs w:val="26"/>
          <w:u w:val="none"/>
          <w:rtl w:val="0"/>
        </w:rPr>
        <w:t>Hình 2.39. Biểu đồ tuần tự: Lập hóa đơn.</w:t>
        <w:tab/>
        <w:t>39</w:t>
        <w:fldChar w:fldCharType="end"/>
      </w:r>
    </w:p>
    <w:p w14:paraId="00000146">
      <w:pPr>
        <w:tabs>
          <w:tab w:val="right" w:leader="dot" w:pos="9060"/>
        </w:tabs>
        <w:spacing w:before="0" w:after="40" w:line="276" w:lineRule="auto"/>
      </w:pPr>
      <w:r>
        <w:fldChar w:fldCharType="begin"/>
        <w:instrText xml:space="preserve"> HYPERLINK \l "_9c4jubezoryc" \h </w:instrText>
        <w:fldChar w:fldCharType="separate"/>
      </w:r>
      <w:r>
        <w:rPr>
          <w:rFonts w:ascii="Times New Roman" w:hAnsi="Times New Roman" w:eastAsia="Times New Roman" w:cs="Times New Roman"/>
          <w:b w:val="0"/>
          <w:bCs w:val="0"/>
          <w:color w:val="000000"/>
          <w:sz w:val="26"/>
          <w:szCs w:val="26"/>
          <w:u w:val="none"/>
          <w:rtl w:val="0"/>
        </w:rPr>
        <w:t>Hình 2.40. Biểu đồ tuần tự: Quản lý món ăn.</w:t>
        <w:tab/>
        <w:t>39</w:t>
        <w:fldChar w:fldCharType="end"/>
      </w:r>
    </w:p>
    <w:p w14:paraId="00000147">
      <w:pPr>
        <w:tabs>
          <w:tab w:val="right" w:leader="dot" w:pos="9060"/>
        </w:tabs>
        <w:spacing w:before="0" w:after="40" w:line="276" w:lineRule="auto"/>
      </w:pPr>
      <w:r>
        <w:fldChar w:fldCharType="begin"/>
        <w:instrText xml:space="preserve"> HYPERLINK \l "_6hjhy8xf5i" \h </w:instrText>
        <w:fldChar w:fldCharType="separate"/>
      </w:r>
      <w:r>
        <w:rPr>
          <w:rFonts w:ascii="Times New Roman" w:hAnsi="Times New Roman" w:eastAsia="Times New Roman" w:cs="Times New Roman"/>
          <w:b w:val="0"/>
          <w:bCs w:val="0"/>
          <w:color w:val="000000"/>
          <w:sz w:val="26"/>
          <w:szCs w:val="26"/>
          <w:u w:val="none"/>
          <w:rtl w:val="0"/>
        </w:rPr>
        <w:t>Hình 2.41. Biểu đồ tuần tự: Quản lý bàn ăn.</w:t>
        <w:tab/>
        <w:t>40</w:t>
        <w:fldChar w:fldCharType="end"/>
      </w:r>
    </w:p>
    <w:p w14:paraId="00000148">
      <w:pPr>
        <w:tabs>
          <w:tab w:val="right" w:leader="dot" w:pos="9060"/>
        </w:tabs>
        <w:spacing w:before="0" w:after="40" w:line="276" w:lineRule="auto"/>
      </w:pPr>
      <w:r>
        <w:fldChar w:fldCharType="begin"/>
        <w:instrText xml:space="preserve"> HYPERLINK \l "_lwe7um9p7luc" \h </w:instrText>
        <w:fldChar w:fldCharType="separate"/>
      </w:r>
      <w:r>
        <w:rPr>
          <w:rFonts w:ascii="Times New Roman" w:hAnsi="Times New Roman" w:eastAsia="Times New Roman" w:cs="Times New Roman"/>
          <w:b w:val="0"/>
          <w:bCs w:val="0"/>
          <w:color w:val="000000"/>
          <w:sz w:val="26"/>
          <w:szCs w:val="26"/>
          <w:u w:val="none"/>
          <w:rtl w:val="0"/>
        </w:rPr>
        <w:t>Hình 2.42. Biểu đồ tuần tự: Quản lý danh mục.</w:t>
        <w:tab/>
        <w:t>40</w:t>
        <w:fldChar w:fldCharType="end"/>
      </w:r>
    </w:p>
    <w:p w14:paraId="00000149">
      <w:pPr>
        <w:tabs>
          <w:tab w:val="right" w:leader="dot" w:pos="9060"/>
        </w:tabs>
        <w:spacing w:before="0" w:after="40" w:line="276" w:lineRule="auto"/>
      </w:pPr>
      <w:r>
        <w:fldChar w:fldCharType="begin"/>
        <w:instrText xml:space="preserve"> HYPERLINK \l "_jz6upayp7jv8" \h </w:instrText>
        <w:fldChar w:fldCharType="separate"/>
      </w:r>
      <w:r>
        <w:rPr>
          <w:rFonts w:ascii="Times New Roman" w:hAnsi="Times New Roman" w:eastAsia="Times New Roman" w:cs="Times New Roman"/>
          <w:b w:val="0"/>
          <w:bCs w:val="0"/>
          <w:color w:val="000000"/>
          <w:sz w:val="26"/>
          <w:szCs w:val="26"/>
          <w:u w:val="none"/>
          <w:rtl w:val="0"/>
        </w:rPr>
        <w:t>Hình 2.43. Biểu đồ tuần tự: Quản lý người dùng.</w:t>
        <w:tab/>
        <w:t>41</w:t>
        <w:fldChar w:fldCharType="end"/>
      </w:r>
    </w:p>
    <w:p w14:paraId="0000014A">
      <w:pPr>
        <w:tabs>
          <w:tab w:val="right" w:leader="dot" w:pos="9060"/>
        </w:tabs>
        <w:spacing w:before="0" w:after="40" w:line="276" w:lineRule="auto"/>
      </w:pPr>
      <w:r>
        <w:fldChar w:fldCharType="begin"/>
        <w:instrText xml:space="preserve"> HYPERLINK \l "_myvw14nex9aa" \h </w:instrText>
        <w:fldChar w:fldCharType="separate"/>
      </w:r>
      <w:r>
        <w:rPr>
          <w:rFonts w:ascii="Times New Roman" w:hAnsi="Times New Roman" w:eastAsia="Times New Roman" w:cs="Times New Roman"/>
          <w:b w:val="0"/>
          <w:bCs w:val="0"/>
          <w:color w:val="000000"/>
          <w:sz w:val="26"/>
          <w:szCs w:val="26"/>
          <w:u w:val="none"/>
          <w:rtl w:val="0"/>
        </w:rPr>
        <w:t>Hình 2.44. Biểu đồ tuần tự: Gán vai trò.</w:t>
        <w:tab/>
        <w:t>41</w:t>
        <w:fldChar w:fldCharType="end"/>
      </w:r>
    </w:p>
    <w:p w14:paraId="0000014B">
      <w:pPr>
        <w:tabs>
          <w:tab w:val="right" w:leader="dot" w:pos="9060"/>
        </w:tabs>
        <w:spacing w:before="0" w:after="40" w:line="276" w:lineRule="auto"/>
      </w:pPr>
      <w:r>
        <w:fldChar w:fldCharType="begin"/>
        <w:instrText xml:space="preserve"> HYPERLINK \l "_yi2fx61l3xks" \h </w:instrText>
        <w:fldChar w:fldCharType="separate"/>
      </w:r>
      <w:r>
        <w:rPr>
          <w:rFonts w:ascii="Times New Roman" w:hAnsi="Times New Roman" w:eastAsia="Times New Roman" w:cs="Times New Roman"/>
          <w:b w:val="0"/>
          <w:bCs w:val="0"/>
          <w:color w:val="000000"/>
          <w:sz w:val="26"/>
          <w:szCs w:val="26"/>
          <w:u w:val="none"/>
          <w:rtl w:val="0"/>
        </w:rPr>
        <w:t>Hình 2.45. Biểu đồ tuần tự: Quản lý nhân viên.</w:t>
        <w:tab/>
        <w:t>42</w:t>
        <w:fldChar w:fldCharType="end"/>
      </w:r>
    </w:p>
    <w:p w14:paraId="0000014C">
      <w:pPr>
        <w:tabs>
          <w:tab w:val="right" w:leader="dot" w:pos="9060"/>
        </w:tabs>
        <w:spacing w:before="0" w:after="40" w:line="276" w:lineRule="auto"/>
      </w:pPr>
      <w:r>
        <w:fldChar w:fldCharType="begin"/>
        <w:instrText xml:space="preserve"> HYPERLINK \l "_6mgc4rjiw5n" \h </w:instrText>
        <w:fldChar w:fldCharType="separate"/>
      </w:r>
      <w:r>
        <w:rPr>
          <w:rFonts w:ascii="Times New Roman" w:hAnsi="Times New Roman" w:eastAsia="Times New Roman" w:cs="Times New Roman"/>
          <w:b w:val="0"/>
          <w:bCs w:val="0"/>
          <w:color w:val="000000"/>
          <w:sz w:val="26"/>
          <w:szCs w:val="26"/>
          <w:u w:val="none"/>
          <w:rtl w:val="0"/>
        </w:rPr>
        <w:t>Hình 2.46. Biểu đồ tuần tự: Quản lý khuyến mãi.</w:t>
        <w:tab/>
        <w:t>42</w:t>
        <w:fldChar w:fldCharType="end"/>
      </w:r>
    </w:p>
    <w:p w14:paraId="0000014D">
      <w:pPr>
        <w:tabs>
          <w:tab w:val="right" w:leader="dot" w:pos="9060"/>
        </w:tabs>
        <w:spacing w:before="0" w:after="40" w:line="276" w:lineRule="auto"/>
      </w:pPr>
      <w:r>
        <w:fldChar w:fldCharType="begin"/>
        <w:instrText xml:space="preserve"> HYPERLINK \l "_en7vm65g036x" \h </w:instrText>
        <w:fldChar w:fldCharType="separate"/>
      </w:r>
      <w:r>
        <w:rPr>
          <w:rFonts w:ascii="Times New Roman" w:hAnsi="Times New Roman" w:eastAsia="Times New Roman" w:cs="Times New Roman"/>
          <w:b w:val="0"/>
          <w:bCs w:val="0"/>
          <w:color w:val="000000"/>
          <w:sz w:val="26"/>
          <w:szCs w:val="26"/>
          <w:u w:val="none"/>
          <w:rtl w:val="0"/>
        </w:rPr>
        <w:t>Hình 2.47. Biểu đồ tuần tự: Thống kê doanh thu.</w:t>
        <w:tab/>
        <w:t>43</w:t>
        <w:fldChar w:fldCharType="end"/>
      </w:r>
    </w:p>
    <w:p w14:paraId="0000014E">
      <w:pPr>
        <w:tabs>
          <w:tab w:val="right" w:leader="dot" w:pos="9060"/>
        </w:tabs>
        <w:spacing w:before="0" w:after="40" w:line="276" w:lineRule="auto"/>
      </w:pPr>
      <w:r>
        <w:fldChar w:fldCharType="begin"/>
        <w:instrText xml:space="preserve"> HYPERLINK \l "_lug8pfkaxkr5" \h </w:instrText>
        <w:fldChar w:fldCharType="separate"/>
      </w:r>
      <w:r>
        <w:rPr>
          <w:rFonts w:ascii="Times New Roman" w:hAnsi="Times New Roman" w:eastAsia="Times New Roman" w:cs="Times New Roman"/>
          <w:b w:val="0"/>
          <w:bCs w:val="0"/>
          <w:color w:val="000000"/>
          <w:sz w:val="26"/>
          <w:szCs w:val="26"/>
          <w:u w:val="none"/>
          <w:rtl w:val="0"/>
        </w:rPr>
        <w:t>Hình 2.48. Biểu đồ tuần tự: Quản lý liên hệ.</w:t>
        <w:tab/>
        <w:t>43</w:t>
        <w:fldChar w:fldCharType="end"/>
      </w:r>
    </w:p>
    <w:p w14:paraId="0000014F">
      <w:pPr>
        <w:tabs>
          <w:tab w:val="right" w:leader="dot" w:pos="9060"/>
        </w:tabs>
        <w:spacing w:before="0" w:after="40" w:line="276" w:lineRule="auto"/>
      </w:pPr>
      <w:r>
        <w:fldChar w:fldCharType="begin"/>
        <w:instrText xml:space="preserve"> HYPERLINK \l "_m6jlhhtbgeyq" \h </w:instrText>
        <w:fldChar w:fldCharType="separate"/>
      </w:r>
      <w:r>
        <w:rPr>
          <w:rFonts w:ascii="Times New Roman" w:hAnsi="Times New Roman" w:eastAsia="Times New Roman" w:cs="Times New Roman"/>
          <w:b w:val="0"/>
          <w:bCs w:val="0"/>
          <w:color w:val="000000"/>
          <w:sz w:val="26"/>
          <w:szCs w:val="26"/>
          <w:u w:val="none"/>
          <w:rtl w:val="0"/>
        </w:rPr>
        <w:t>Hình 2.49. Biểu đồ hoạt động: Đặt bàn &amp; thanh toán.</w:t>
        <w:tab/>
        <w:t>44</w:t>
        <w:fldChar w:fldCharType="end"/>
      </w:r>
    </w:p>
    <w:p w14:paraId="00000150">
      <w:pPr>
        <w:tabs>
          <w:tab w:val="right" w:leader="dot" w:pos="9060"/>
        </w:tabs>
        <w:spacing w:before="0" w:after="40" w:line="276" w:lineRule="auto"/>
      </w:pPr>
      <w:r>
        <w:fldChar w:fldCharType="begin"/>
        <w:instrText xml:space="preserve"> HYPERLINK \l "_vpych6d43f7c" \h </w:instrText>
        <w:fldChar w:fldCharType="separate"/>
      </w:r>
      <w:r>
        <w:rPr>
          <w:rFonts w:ascii="Times New Roman" w:hAnsi="Times New Roman" w:eastAsia="Times New Roman" w:cs="Times New Roman"/>
          <w:b w:val="0"/>
          <w:bCs w:val="0"/>
          <w:color w:val="000000"/>
          <w:sz w:val="26"/>
          <w:szCs w:val="26"/>
          <w:u w:val="none"/>
          <w:rtl w:val="0"/>
        </w:rPr>
        <w:t>Hình 2.50. Biểu đồ hoạt động: Gợi ý món theo sức khỏe.</w:t>
        <w:tab/>
        <w:t>45</w:t>
        <w:fldChar w:fldCharType="end"/>
      </w:r>
    </w:p>
    <w:p w14:paraId="00000151">
      <w:pPr>
        <w:tabs>
          <w:tab w:val="right" w:leader="dot" w:pos="9060"/>
        </w:tabs>
        <w:spacing w:before="0" w:after="40" w:line="276" w:lineRule="auto"/>
      </w:pPr>
      <w:r>
        <w:fldChar w:fldCharType="begin"/>
        <w:instrText xml:space="preserve"> HYPERLINK \l "_oahzozotlq7n" \h </w:instrText>
        <w:fldChar w:fldCharType="separate"/>
      </w:r>
      <w:r>
        <w:rPr>
          <w:rFonts w:ascii="Times New Roman" w:hAnsi="Times New Roman" w:eastAsia="Times New Roman" w:cs="Times New Roman"/>
          <w:b w:val="0"/>
          <w:bCs w:val="0"/>
          <w:color w:val="000000"/>
          <w:sz w:val="26"/>
          <w:szCs w:val="26"/>
          <w:u w:val="none"/>
          <w:rtl w:val="0"/>
        </w:rPr>
        <w:t>Hình 2.51. Biểu đồ trạng thái của lượt đặt bàn.</w:t>
        <w:tab/>
        <w:t>46</w:t>
        <w:fldChar w:fldCharType="end"/>
      </w:r>
    </w:p>
    <w:p w14:paraId="00000152">
      <w:pPr>
        <w:tabs>
          <w:tab w:val="right" w:leader="dot" w:pos="9060"/>
        </w:tabs>
        <w:spacing w:before="0" w:after="40" w:line="276" w:lineRule="auto"/>
      </w:pPr>
      <w:r>
        <w:fldChar w:fldCharType="begin"/>
        <w:instrText xml:space="preserve"> HYPERLINK \l "_knso842pj5l9" \h </w:instrText>
        <w:fldChar w:fldCharType="separate"/>
      </w:r>
      <w:r>
        <w:rPr>
          <w:rFonts w:ascii="Times New Roman" w:hAnsi="Times New Roman" w:eastAsia="Times New Roman" w:cs="Times New Roman"/>
          <w:b w:val="0"/>
          <w:bCs w:val="0"/>
          <w:color w:val="000000"/>
          <w:sz w:val="26"/>
          <w:szCs w:val="26"/>
          <w:u w:val="none"/>
          <w:rtl w:val="0"/>
        </w:rPr>
        <w:t>Hình 2.52. Biểu đồ trạng thái của đơn món.</w:t>
        <w:tab/>
        <w:t>47</w:t>
        <w:fldChar w:fldCharType="end"/>
      </w:r>
    </w:p>
    <w:p w14:paraId="00000153">
      <w:pPr>
        <w:tabs>
          <w:tab w:val="right" w:leader="dot" w:pos="9060"/>
        </w:tabs>
        <w:spacing w:before="0" w:after="40" w:line="276" w:lineRule="auto"/>
      </w:pPr>
      <w:r>
        <w:fldChar w:fldCharType="begin"/>
        <w:instrText xml:space="preserve"> HYPERLINK \l "_rnchjcasaop0" \h </w:instrText>
        <w:fldChar w:fldCharType="separate"/>
      </w:r>
      <w:r>
        <w:rPr>
          <w:rFonts w:ascii="Times New Roman" w:hAnsi="Times New Roman" w:eastAsia="Times New Roman" w:cs="Times New Roman"/>
          <w:b w:val="0"/>
          <w:bCs w:val="0"/>
          <w:color w:val="000000"/>
          <w:sz w:val="26"/>
          <w:szCs w:val="26"/>
          <w:u w:val="none"/>
          <w:rtl w:val="0"/>
        </w:rPr>
        <w:t>Hình 2.53. Biểu đồ quan hệ thực thể của cơ sở dữ liệu.</w:t>
        <w:tab/>
        <w:t>48</w:t>
        <w:fldChar w:fldCharType="end"/>
      </w:r>
    </w:p>
    <w:p w14:paraId="00000154">
      <w:pPr>
        <w:tabs>
          <w:tab w:val="right" w:leader="dot" w:pos="9060"/>
        </w:tabs>
        <w:spacing w:before="0" w:after="40" w:line="276" w:lineRule="auto"/>
      </w:pPr>
      <w:r>
        <w:fldChar w:fldCharType="begin"/>
        <w:instrText xml:space="preserve"> HYPERLINK \l "_gqbmyipzuhl4" \h </w:instrText>
        <w:fldChar w:fldCharType="separate"/>
      </w:r>
      <w:r>
        <w:rPr>
          <w:rFonts w:ascii="Times New Roman" w:hAnsi="Times New Roman" w:eastAsia="Times New Roman" w:cs="Times New Roman"/>
          <w:b w:val="0"/>
          <w:bCs w:val="0"/>
          <w:color w:val="000000"/>
          <w:sz w:val="26"/>
          <w:szCs w:val="26"/>
          <w:u w:val="none"/>
          <w:rtl w:val="0"/>
        </w:rPr>
        <w:t>Hình 3.1. Kiến trúc tổng thể của hệ thống.</w:t>
        <w:tab/>
        <w:t>56</w:t>
        <w:fldChar w:fldCharType="end"/>
      </w:r>
    </w:p>
    <w:p w14:paraId="00000155">
      <w:pPr>
        <w:tabs>
          <w:tab w:val="right" w:leader="dot" w:pos="9060"/>
        </w:tabs>
        <w:spacing w:before="0" w:after="40" w:line="276" w:lineRule="auto"/>
      </w:pPr>
      <w:r>
        <w:fldChar w:fldCharType="begin"/>
        <w:instrText xml:space="preserve"> HYPERLINK \l "_uyy596t26hux" \h </w:instrText>
        <w:fldChar w:fldCharType="separate"/>
      </w:r>
      <w:r>
        <w:rPr>
          <w:rFonts w:ascii="Times New Roman" w:hAnsi="Times New Roman" w:eastAsia="Times New Roman" w:cs="Times New Roman"/>
          <w:b w:val="0"/>
          <w:bCs w:val="0"/>
          <w:color w:val="000000"/>
          <w:sz w:val="26"/>
          <w:szCs w:val="26"/>
          <w:u w:val="none"/>
          <w:rtl w:val="0"/>
        </w:rPr>
        <w:t>Hình 3.2. Giao diện trang chủ dành cho khách hàng.</w:t>
        <w:tab/>
        <w:t>58</w:t>
        <w:fldChar w:fldCharType="end"/>
      </w:r>
    </w:p>
    <w:p w14:paraId="00000156">
      <w:pPr>
        <w:tabs>
          <w:tab w:val="right" w:leader="dot" w:pos="9060"/>
        </w:tabs>
        <w:spacing w:before="0" w:after="40" w:line="276" w:lineRule="auto"/>
      </w:pPr>
      <w:r>
        <w:fldChar w:fldCharType="begin"/>
        <w:instrText xml:space="preserve"> HYPERLINK \l "_5f7jxvscyypk" \h </w:instrText>
        <w:fldChar w:fldCharType="separate"/>
      </w:r>
      <w:r>
        <w:rPr>
          <w:rFonts w:ascii="Times New Roman" w:hAnsi="Times New Roman" w:eastAsia="Times New Roman" w:cs="Times New Roman"/>
          <w:b w:val="0"/>
          <w:bCs w:val="0"/>
          <w:color w:val="000000"/>
          <w:sz w:val="26"/>
          <w:szCs w:val="26"/>
          <w:u w:val="none"/>
          <w:rtl w:val="0"/>
        </w:rPr>
        <w:t>Hình 3.3. Giao diện đăng nhập và đăng ký.</w:t>
        <w:tab/>
        <w:t>58</w:t>
        <w:fldChar w:fldCharType="end"/>
      </w:r>
    </w:p>
    <w:p w14:paraId="00000157">
      <w:pPr>
        <w:tabs>
          <w:tab w:val="right" w:leader="dot" w:pos="9060"/>
        </w:tabs>
        <w:spacing w:before="0" w:after="40" w:line="276" w:lineRule="auto"/>
      </w:pPr>
      <w:r>
        <w:fldChar w:fldCharType="begin"/>
        <w:instrText xml:space="preserve"> HYPERLINK \l "_nzo2xmgs15ww" \h </w:instrText>
        <w:fldChar w:fldCharType="separate"/>
      </w:r>
      <w:r>
        <w:rPr>
          <w:rFonts w:ascii="Times New Roman" w:hAnsi="Times New Roman" w:eastAsia="Times New Roman" w:cs="Times New Roman"/>
          <w:b w:val="0"/>
          <w:bCs w:val="0"/>
          <w:color w:val="000000"/>
          <w:sz w:val="26"/>
          <w:szCs w:val="26"/>
          <w:u w:val="none"/>
          <w:rtl w:val="0"/>
        </w:rPr>
        <w:t>Hình 3.4. Giao diện thực đơn kèm bộ lọc dinh dưỡng.</w:t>
        <w:tab/>
        <w:t>59</w:t>
        <w:fldChar w:fldCharType="end"/>
      </w:r>
    </w:p>
    <w:p w14:paraId="00000158">
      <w:pPr>
        <w:tabs>
          <w:tab w:val="right" w:leader="dot" w:pos="9060"/>
        </w:tabs>
        <w:spacing w:before="0" w:after="40" w:line="276" w:lineRule="auto"/>
      </w:pPr>
      <w:r>
        <w:fldChar w:fldCharType="begin"/>
        <w:instrText xml:space="preserve"> HYPERLINK \l "_f2t817ku7nk9" \h </w:instrText>
        <w:fldChar w:fldCharType="separate"/>
      </w:r>
      <w:r>
        <w:rPr>
          <w:rFonts w:ascii="Times New Roman" w:hAnsi="Times New Roman" w:eastAsia="Times New Roman" w:cs="Times New Roman"/>
          <w:b w:val="0"/>
          <w:bCs w:val="0"/>
          <w:color w:val="000000"/>
          <w:sz w:val="26"/>
          <w:szCs w:val="26"/>
          <w:u w:val="none"/>
          <w:rtl w:val="0"/>
        </w:rPr>
        <w:t>Hình 3.5. Danh sách gợi ý kèm hình ảnh khi tìm kiếm món.</w:t>
        <w:tab/>
        <w:t>59</w:t>
        <w:fldChar w:fldCharType="end"/>
      </w:r>
    </w:p>
    <w:p w14:paraId="00000159">
      <w:pPr>
        <w:tabs>
          <w:tab w:val="right" w:leader="dot" w:pos="9060"/>
        </w:tabs>
        <w:spacing w:before="0" w:after="40" w:line="276" w:lineRule="auto"/>
      </w:pPr>
      <w:r>
        <w:fldChar w:fldCharType="begin"/>
        <w:instrText xml:space="preserve"> HYPERLINK \l "_gsulucj29ht5" \h </w:instrText>
        <w:fldChar w:fldCharType="separate"/>
      </w:r>
      <w:r>
        <w:rPr>
          <w:rFonts w:ascii="Times New Roman" w:hAnsi="Times New Roman" w:eastAsia="Times New Roman" w:cs="Times New Roman"/>
          <w:b w:val="0"/>
          <w:bCs w:val="0"/>
          <w:color w:val="000000"/>
          <w:sz w:val="26"/>
          <w:szCs w:val="26"/>
          <w:u w:val="none"/>
          <w:rtl w:val="0"/>
        </w:rPr>
        <w:t>Hình 3.6. Giao diện đặt bàn và đặt món trước.</w:t>
        <w:tab/>
        <w:t>60</w:t>
        <w:fldChar w:fldCharType="end"/>
      </w:r>
    </w:p>
    <w:p w14:paraId="0000015A">
      <w:pPr>
        <w:tabs>
          <w:tab w:val="right" w:leader="dot" w:pos="9060"/>
        </w:tabs>
        <w:spacing w:before="0" w:after="40" w:line="276" w:lineRule="auto"/>
      </w:pPr>
      <w:r>
        <w:fldChar w:fldCharType="begin"/>
        <w:instrText xml:space="preserve"> HYPERLINK \l "_pwj8kji5wue8" \h </w:instrText>
        <w:fldChar w:fldCharType="separate"/>
      </w:r>
      <w:r>
        <w:rPr>
          <w:rFonts w:ascii="Times New Roman" w:hAnsi="Times New Roman" w:eastAsia="Times New Roman" w:cs="Times New Roman"/>
          <w:b w:val="0"/>
          <w:bCs w:val="0"/>
          <w:color w:val="000000"/>
          <w:sz w:val="26"/>
          <w:szCs w:val="26"/>
          <w:u w:val="none"/>
          <w:rtl w:val="0"/>
        </w:rPr>
        <w:t>Hình 3.7. Giao diện chi tiết món ăn.</w:t>
        <w:tab/>
        <w:t>60</w:t>
        <w:fldChar w:fldCharType="end"/>
      </w:r>
    </w:p>
    <w:p w14:paraId="0000015B">
      <w:pPr>
        <w:tabs>
          <w:tab w:val="right" w:leader="dot" w:pos="9060"/>
        </w:tabs>
        <w:spacing w:before="0" w:after="40" w:line="276" w:lineRule="auto"/>
      </w:pPr>
      <w:r>
        <w:fldChar w:fldCharType="begin"/>
        <w:instrText xml:space="preserve"> HYPERLINK \l "_uqz90d2z5jwj" \h </w:instrText>
        <w:fldChar w:fldCharType="separate"/>
      </w:r>
      <w:r>
        <w:rPr>
          <w:rFonts w:ascii="Times New Roman" w:hAnsi="Times New Roman" w:eastAsia="Times New Roman" w:cs="Times New Roman"/>
          <w:b w:val="0"/>
          <w:bCs w:val="0"/>
          <w:color w:val="000000"/>
          <w:sz w:val="26"/>
          <w:szCs w:val="26"/>
          <w:u w:val="none"/>
          <w:rtl w:val="0"/>
        </w:rPr>
        <w:t>Hình 3.8. Giao diện lịch sử đặt bàn của khách.</w:t>
        <w:tab/>
        <w:t>61</w:t>
        <w:fldChar w:fldCharType="end"/>
      </w:r>
    </w:p>
    <w:p w14:paraId="0000015C">
      <w:pPr>
        <w:tabs>
          <w:tab w:val="right" w:leader="dot" w:pos="9060"/>
        </w:tabs>
        <w:spacing w:before="0" w:after="40" w:line="276" w:lineRule="auto"/>
      </w:pPr>
      <w:r>
        <w:fldChar w:fldCharType="begin"/>
        <w:instrText xml:space="preserve"> HYPERLINK \l "_nm4p0ne0ekd" \h </w:instrText>
        <w:fldChar w:fldCharType="separate"/>
      </w:r>
      <w:r>
        <w:rPr>
          <w:rFonts w:ascii="Times New Roman" w:hAnsi="Times New Roman" w:eastAsia="Times New Roman" w:cs="Times New Roman"/>
          <w:b w:val="0"/>
          <w:bCs w:val="0"/>
          <w:color w:val="000000"/>
          <w:sz w:val="26"/>
          <w:szCs w:val="26"/>
          <w:u w:val="none"/>
          <w:rtl w:val="0"/>
        </w:rPr>
        <w:t>Hình 3.9. Giao diện thanh toán cọc kèm mã phản hồi nhanh và đồng hồ đếm ngược.</w:t>
        <w:tab/>
        <w:t>61</w:t>
        <w:fldChar w:fldCharType="end"/>
      </w:r>
    </w:p>
    <w:p w14:paraId="0000015D">
      <w:pPr>
        <w:tabs>
          <w:tab w:val="right" w:leader="dot" w:pos="9060"/>
        </w:tabs>
        <w:spacing w:before="0" w:after="40" w:line="276" w:lineRule="auto"/>
      </w:pPr>
      <w:r>
        <w:fldChar w:fldCharType="begin"/>
        <w:instrText xml:space="preserve"> HYPERLINK \l "_jxw91cbvm7cm" \h </w:instrText>
        <w:fldChar w:fldCharType="separate"/>
      </w:r>
      <w:r>
        <w:rPr>
          <w:rFonts w:ascii="Times New Roman" w:hAnsi="Times New Roman" w:eastAsia="Times New Roman" w:cs="Times New Roman"/>
          <w:b w:val="0"/>
          <w:bCs w:val="0"/>
          <w:color w:val="000000"/>
          <w:sz w:val="26"/>
          <w:szCs w:val="26"/>
          <w:u w:val="none"/>
          <w:rtl w:val="0"/>
        </w:rPr>
        <w:t>Hình 3.10. Giao diện gợi ý món theo sức khỏe.</w:t>
        <w:tab/>
        <w:t>62</w:t>
        <w:fldChar w:fldCharType="end"/>
      </w:r>
    </w:p>
    <w:p w14:paraId="0000015E">
      <w:pPr>
        <w:tabs>
          <w:tab w:val="right" w:leader="dot" w:pos="9060"/>
        </w:tabs>
        <w:spacing w:before="0" w:after="40" w:line="276" w:lineRule="auto"/>
      </w:pPr>
      <w:r>
        <w:fldChar w:fldCharType="begin"/>
        <w:instrText xml:space="preserve"> HYPERLINK \l "_m2h5dsxp8cjc" \h </w:instrText>
        <w:fldChar w:fldCharType="separate"/>
      </w:r>
      <w:r>
        <w:rPr>
          <w:rFonts w:ascii="Times New Roman" w:hAnsi="Times New Roman" w:eastAsia="Times New Roman" w:cs="Times New Roman"/>
          <w:b w:val="0"/>
          <w:bCs w:val="0"/>
          <w:color w:val="000000"/>
          <w:sz w:val="26"/>
          <w:szCs w:val="26"/>
          <w:u w:val="none"/>
          <w:rtl w:val="0"/>
        </w:rPr>
        <w:t>Hình 3.11. Trợ lý hội thoại gợi ý món kèm hình ảnh.</w:t>
        <w:tab/>
        <w:t>62</w:t>
        <w:fldChar w:fldCharType="end"/>
      </w:r>
    </w:p>
    <w:p w14:paraId="0000015F">
      <w:pPr>
        <w:tabs>
          <w:tab w:val="right" w:leader="dot" w:pos="9060"/>
        </w:tabs>
        <w:spacing w:before="0" w:after="40" w:line="276" w:lineRule="auto"/>
      </w:pPr>
      <w:r>
        <w:fldChar w:fldCharType="begin"/>
        <w:instrText xml:space="preserve"> HYPERLINK \l "_by737297ov1b" \h </w:instrText>
        <w:fldChar w:fldCharType="separate"/>
      </w:r>
      <w:r>
        <w:rPr>
          <w:rFonts w:ascii="Times New Roman" w:hAnsi="Times New Roman" w:eastAsia="Times New Roman" w:cs="Times New Roman"/>
          <w:b w:val="0"/>
          <w:bCs w:val="0"/>
          <w:color w:val="000000"/>
          <w:sz w:val="26"/>
          <w:szCs w:val="26"/>
          <w:u w:val="none"/>
          <w:rtl w:val="0"/>
        </w:rPr>
        <w:t>Hình 3.12. Giao diện giỏ hàng.</w:t>
        <w:tab/>
        <w:t>63</w:t>
        <w:fldChar w:fldCharType="end"/>
      </w:r>
    </w:p>
    <w:p w14:paraId="00000160">
      <w:pPr>
        <w:tabs>
          <w:tab w:val="right" w:leader="dot" w:pos="9060"/>
        </w:tabs>
        <w:spacing w:before="0" w:after="40" w:line="276" w:lineRule="auto"/>
      </w:pPr>
      <w:r>
        <w:fldChar w:fldCharType="begin"/>
        <w:instrText xml:space="preserve"> HYPERLINK \l "_m451dqyrw82n" \h </w:instrText>
        <w:fldChar w:fldCharType="separate"/>
      </w:r>
      <w:r>
        <w:rPr>
          <w:rFonts w:ascii="Times New Roman" w:hAnsi="Times New Roman" w:eastAsia="Times New Roman" w:cs="Times New Roman"/>
          <w:b w:val="0"/>
          <w:bCs w:val="0"/>
          <w:color w:val="000000"/>
          <w:sz w:val="26"/>
          <w:szCs w:val="26"/>
          <w:u w:val="none"/>
          <w:rtl w:val="0"/>
        </w:rPr>
        <w:t>Hình 3.13. Giao diện danh sách món yêu thích.</w:t>
        <w:tab/>
        <w:t>63</w:t>
        <w:fldChar w:fldCharType="end"/>
      </w:r>
    </w:p>
    <w:p w14:paraId="00000161">
      <w:pPr>
        <w:tabs>
          <w:tab w:val="right" w:leader="dot" w:pos="9060"/>
        </w:tabs>
        <w:spacing w:before="0" w:after="40" w:line="276" w:lineRule="auto"/>
      </w:pPr>
      <w:r>
        <w:fldChar w:fldCharType="begin"/>
        <w:instrText xml:space="preserve"> HYPERLINK \l "_dbs8aoqc0ft7" \h </w:instrText>
        <w:fldChar w:fldCharType="separate"/>
      </w:r>
      <w:r>
        <w:rPr>
          <w:rFonts w:ascii="Times New Roman" w:hAnsi="Times New Roman" w:eastAsia="Times New Roman" w:cs="Times New Roman"/>
          <w:b w:val="0"/>
          <w:bCs w:val="0"/>
          <w:color w:val="000000"/>
          <w:sz w:val="26"/>
          <w:szCs w:val="26"/>
          <w:u w:val="none"/>
          <w:rtl w:val="0"/>
        </w:rPr>
        <w:t>Hình 3.14. Giao diện trang liên hệ.</w:t>
        <w:tab/>
        <w:t>63</w:t>
        <w:fldChar w:fldCharType="end"/>
      </w:r>
    </w:p>
    <w:p w14:paraId="00000162">
      <w:pPr>
        <w:tabs>
          <w:tab w:val="right" w:leader="dot" w:pos="9060"/>
        </w:tabs>
        <w:spacing w:before="0" w:after="40" w:line="276" w:lineRule="auto"/>
      </w:pPr>
      <w:r>
        <w:fldChar w:fldCharType="begin"/>
        <w:instrText xml:space="preserve"> HYPERLINK \l "_bdeklqvrurr5" \h </w:instrText>
        <w:fldChar w:fldCharType="separate"/>
      </w:r>
      <w:r>
        <w:rPr>
          <w:rFonts w:ascii="Times New Roman" w:hAnsi="Times New Roman" w:eastAsia="Times New Roman" w:cs="Times New Roman"/>
          <w:b w:val="0"/>
          <w:bCs w:val="0"/>
          <w:color w:val="000000"/>
          <w:sz w:val="26"/>
          <w:szCs w:val="26"/>
          <w:u w:val="none"/>
          <w:rtl w:val="0"/>
        </w:rPr>
        <w:t>Hình 3.15. Giao diện quản lý đặt bàn của nhân viên.</w:t>
        <w:tab/>
        <w:t>64</w:t>
        <w:fldChar w:fldCharType="end"/>
      </w:r>
    </w:p>
    <w:p w14:paraId="00000163">
      <w:pPr>
        <w:tabs>
          <w:tab w:val="right" w:leader="dot" w:pos="9060"/>
        </w:tabs>
        <w:spacing w:before="0" w:after="40" w:line="276" w:lineRule="auto"/>
      </w:pPr>
      <w:r>
        <w:fldChar w:fldCharType="begin"/>
        <w:instrText xml:space="preserve"> HYPERLINK \l "_8vx6qe6fifd0" \h </w:instrText>
        <w:fldChar w:fldCharType="separate"/>
      </w:r>
      <w:r>
        <w:rPr>
          <w:rFonts w:ascii="Times New Roman" w:hAnsi="Times New Roman" w:eastAsia="Times New Roman" w:cs="Times New Roman"/>
          <w:b w:val="0"/>
          <w:bCs w:val="0"/>
          <w:color w:val="000000"/>
          <w:sz w:val="26"/>
          <w:szCs w:val="26"/>
          <w:u w:val="none"/>
          <w:rtl w:val="0"/>
        </w:rPr>
        <w:t>Hình 3.16. Giao diện quản lý đơn món.</w:t>
        <w:tab/>
        <w:t>64</w:t>
        <w:fldChar w:fldCharType="end"/>
      </w:r>
    </w:p>
    <w:p w14:paraId="00000164">
      <w:pPr>
        <w:tabs>
          <w:tab w:val="right" w:leader="dot" w:pos="9060"/>
        </w:tabs>
        <w:spacing w:before="0" w:after="40" w:line="276" w:lineRule="auto"/>
      </w:pPr>
      <w:r>
        <w:fldChar w:fldCharType="begin"/>
        <w:instrText xml:space="preserve"> HYPERLINK \l "_5km3wpjx0y5a" \h </w:instrText>
        <w:fldChar w:fldCharType="separate"/>
      </w:r>
      <w:r>
        <w:rPr>
          <w:rFonts w:ascii="Times New Roman" w:hAnsi="Times New Roman" w:eastAsia="Times New Roman" w:cs="Times New Roman"/>
          <w:b w:val="0"/>
          <w:bCs w:val="0"/>
          <w:color w:val="000000"/>
          <w:sz w:val="26"/>
          <w:szCs w:val="26"/>
          <w:u w:val="none"/>
          <w:rtl w:val="0"/>
        </w:rPr>
        <w:t>Hình 3.17. Giao diện quản lý bàn ăn.</w:t>
        <w:tab/>
        <w:t>65</w:t>
        <w:fldChar w:fldCharType="end"/>
      </w:r>
    </w:p>
    <w:p w14:paraId="00000165">
      <w:pPr>
        <w:tabs>
          <w:tab w:val="right" w:leader="dot" w:pos="9060"/>
        </w:tabs>
        <w:spacing w:before="0" w:after="40" w:line="276" w:lineRule="auto"/>
      </w:pPr>
      <w:r>
        <w:fldChar w:fldCharType="begin"/>
        <w:instrText xml:space="preserve"> HYPERLINK \l "_5o1ln1g09s5d" \h </w:instrText>
        <w:fldChar w:fldCharType="separate"/>
      </w:r>
      <w:r>
        <w:rPr>
          <w:rFonts w:ascii="Times New Roman" w:hAnsi="Times New Roman" w:eastAsia="Times New Roman" w:cs="Times New Roman"/>
          <w:b w:val="0"/>
          <w:bCs w:val="0"/>
          <w:color w:val="000000"/>
          <w:sz w:val="26"/>
          <w:szCs w:val="26"/>
          <w:u w:val="none"/>
          <w:rtl w:val="0"/>
        </w:rPr>
        <w:t>Hình 3.18. Giao diện lập hóa đơn thanh toán.</w:t>
        <w:tab/>
        <w:t>65</w:t>
        <w:fldChar w:fldCharType="end"/>
      </w:r>
    </w:p>
    <w:p w14:paraId="00000166">
      <w:pPr>
        <w:tabs>
          <w:tab w:val="right" w:leader="dot" w:pos="9060"/>
        </w:tabs>
        <w:spacing w:before="0" w:after="40" w:line="276" w:lineRule="auto"/>
      </w:pPr>
      <w:r>
        <w:fldChar w:fldCharType="begin"/>
        <w:instrText xml:space="preserve"> HYPERLINK \l "_azauh7o1no2d" \h </w:instrText>
        <w:fldChar w:fldCharType="separate"/>
      </w:r>
      <w:r>
        <w:rPr>
          <w:rFonts w:ascii="Times New Roman" w:hAnsi="Times New Roman" w:eastAsia="Times New Roman" w:cs="Times New Roman"/>
          <w:b w:val="0"/>
          <w:bCs w:val="0"/>
          <w:color w:val="000000"/>
          <w:sz w:val="26"/>
          <w:szCs w:val="26"/>
          <w:u w:val="none"/>
          <w:rtl w:val="0"/>
        </w:rPr>
        <w:t>Hình 3.19. Giao diện thông báo của nhân viên kèm chỉ báo số chưa đọc.</w:t>
        <w:tab/>
        <w:t>66</w:t>
        <w:fldChar w:fldCharType="end"/>
      </w:r>
    </w:p>
    <w:p w14:paraId="00000167">
      <w:pPr>
        <w:tabs>
          <w:tab w:val="right" w:leader="dot" w:pos="9060"/>
        </w:tabs>
        <w:spacing w:before="0" w:after="40" w:line="276" w:lineRule="auto"/>
      </w:pPr>
      <w:r>
        <w:fldChar w:fldCharType="begin"/>
        <w:instrText xml:space="preserve"> HYPERLINK \l "_yn8jlkvgwqgp" \h </w:instrText>
        <w:fldChar w:fldCharType="separate"/>
      </w:r>
      <w:r>
        <w:rPr>
          <w:rFonts w:ascii="Times New Roman" w:hAnsi="Times New Roman" w:eastAsia="Times New Roman" w:cs="Times New Roman"/>
          <w:b w:val="0"/>
          <w:bCs w:val="0"/>
          <w:color w:val="000000"/>
          <w:sz w:val="26"/>
          <w:szCs w:val="26"/>
          <w:u w:val="none"/>
          <w:rtl w:val="0"/>
        </w:rPr>
        <w:t>Hình 3.20. Giao diện trang tổng quan thống kê.</w:t>
        <w:tab/>
        <w:t>66</w:t>
        <w:fldChar w:fldCharType="end"/>
      </w:r>
    </w:p>
    <w:p w14:paraId="00000168">
      <w:pPr>
        <w:tabs>
          <w:tab w:val="right" w:leader="dot" w:pos="9060"/>
        </w:tabs>
        <w:spacing w:before="0" w:after="40" w:line="276" w:lineRule="auto"/>
      </w:pPr>
      <w:r>
        <w:fldChar w:fldCharType="begin"/>
        <w:instrText xml:space="preserve"> HYPERLINK \l "_4cl2h8de0r45" \h </w:instrText>
        <w:fldChar w:fldCharType="separate"/>
      </w:r>
      <w:r>
        <w:rPr>
          <w:rFonts w:ascii="Times New Roman" w:hAnsi="Times New Roman" w:eastAsia="Times New Roman" w:cs="Times New Roman"/>
          <w:b w:val="0"/>
          <w:bCs w:val="0"/>
          <w:color w:val="000000"/>
          <w:sz w:val="26"/>
          <w:szCs w:val="26"/>
          <w:u w:val="none"/>
          <w:rtl w:val="0"/>
        </w:rPr>
        <w:t>Hình 3.21. Giao diện quản lý người dùng.</w:t>
        <w:tab/>
        <w:t>67</w:t>
        <w:fldChar w:fldCharType="end"/>
      </w:r>
    </w:p>
    <w:p w14:paraId="00000169">
      <w:pPr>
        <w:tabs>
          <w:tab w:val="right" w:leader="dot" w:pos="9060"/>
        </w:tabs>
        <w:spacing w:before="0" w:after="40" w:line="276" w:lineRule="auto"/>
      </w:pPr>
      <w:r>
        <w:fldChar w:fldCharType="begin"/>
        <w:instrText xml:space="preserve"> HYPERLINK \l "_gjjmw8mzle12" \h </w:instrText>
        <w:fldChar w:fldCharType="separate"/>
      </w:r>
      <w:r>
        <w:rPr>
          <w:rFonts w:ascii="Times New Roman" w:hAnsi="Times New Roman" w:eastAsia="Times New Roman" w:cs="Times New Roman"/>
          <w:b w:val="0"/>
          <w:bCs w:val="0"/>
          <w:color w:val="000000"/>
          <w:sz w:val="26"/>
          <w:szCs w:val="26"/>
          <w:u w:val="none"/>
          <w:rtl w:val="0"/>
        </w:rPr>
        <w:t>Hình 3.22. Giao diện quản lý khuyến mãi.</w:t>
        <w:tab/>
        <w:t>67</w:t>
        <w:fldChar w:fldCharType="end"/>
      </w:r>
    </w:p>
    <w:p w14:paraId="0000016A">
      <w:pPr>
        <w:tabs>
          <w:tab w:val="right" w:leader="dot" w:pos="9060"/>
        </w:tabs>
        <w:spacing w:before="0" w:after="40" w:line="276" w:lineRule="auto"/>
      </w:pPr>
      <w:r>
        <w:fldChar w:fldCharType="begin"/>
        <w:instrText xml:space="preserve"> HYPERLINK \l "_xd0ml43codwm" \h </w:instrText>
        <w:fldChar w:fldCharType="separate"/>
      </w:r>
      <w:r>
        <w:rPr>
          <w:rFonts w:ascii="Times New Roman" w:hAnsi="Times New Roman" w:eastAsia="Times New Roman" w:cs="Times New Roman"/>
          <w:b w:val="0"/>
          <w:bCs w:val="0"/>
          <w:color w:val="000000"/>
          <w:sz w:val="26"/>
          <w:szCs w:val="26"/>
          <w:u w:val="none"/>
          <w:rtl w:val="0"/>
        </w:rPr>
        <w:t>Hình 3.23. Giao diện quản lý thực đơn.</w:t>
        <w:tab/>
        <w:t>67</w:t>
        <w:fldChar w:fldCharType="end"/>
      </w:r>
    </w:p>
    <w:p w14:paraId="0000016B"/>
    <w:p w14:paraId="0000016C">
      <w:r>
        <w:br w:type="page"/>
      </w:r>
    </w:p>
    <w:p w14:paraId="0000016D">
      <w:pPr>
        <w:spacing w:before="240" w:after="240" w:line="240" w:lineRule="auto"/>
        <w:jc w:val="center"/>
      </w:pPr>
      <w:r>
        <w:rPr>
          <w:rFonts w:ascii="Times New Roman" w:hAnsi="Times New Roman" w:eastAsia="Times New Roman" w:cs="Times New Roman"/>
          <w:b/>
          <w:bCs/>
          <w:i w:val="0"/>
          <w:iCs w:val="0"/>
          <w:color w:val="000000"/>
          <w:sz w:val="28"/>
          <w:szCs w:val="28"/>
          <w:rtl w:val="0"/>
        </w:rPr>
        <w:t>DANH MỤC BẢNG BIỂU</w:t>
      </w:r>
    </w:p>
    <w:p w14:paraId="0000016E">
      <w:pPr>
        <w:spacing w:after="0"/>
      </w:pPr>
    </w:p>
    <w:p w14:paraId="0000016F">
      <w:pPr>
        <w:tabs>
          <w:tab w:val="right" w:leader="dot" w:pos="9060"/>
        </w:tabs>
        <w:spacing w:before="0" w:after="40" w:line="276" w:lineRule="auto"/>
      </w:pPr>
      <w:r>
        <w:fldChar w:fldCharType="begin"/>
        <w:instrText xml:space="preserve"> HYPERLINK \l "_zelyk0sqvked" \h </w:instrText>
        <w:fldChar w:fldCharType="separate"/>
      </w:r>
      <w:r>
        <w:rPr>
          <w:rFonts w:ascii="Times New Roman" w:hAnsi="Times New Roman" w:eastAsia="Times New Roman" w:cs="Times New Roman"/>
          <w:b w:val="0"/>
          <w:bCs w:val="0"/>
          <w:color w:val="000000"/>
          <w:sz w:val="26"/>
          <w:szCs w:val="26"/>
          <w:u w:val="none"/>
          <w:rtl w:val="0"/>
        </w:rPr>
        <w:t>Bảng 1.1. Hệ số vận động dùng để tính tổng năng lượng tiêu hao.</w:t>
        <w:tab/>
        <w:t>5</w:t>
        <w:fldChar w:fldCharType="end"/>
      </w:r>
    </w:p>
    <w:p w14:paraId="00000170">
      <w:pPr>
        <w:tabs>
          <w:tab w:val="right" w:leader="dot" w:pos="9060"/>
        </w:tabs>
        <w:spacing w:before="0" w:after="40" w:line="276" w:lineRule="auto"/>
      </w:pPr>
      <w:r>
        <w:fldChar w:fldCharType="begin"/>
        <w:instrText xml:space="preserve"> HYPERLINK \l "_ezkw4fuz705c" \h </w:instrText>
        <w:fldChar w:fldCharType="separate"/>
      </w:r>
      <w:r>
        <w:rPr>
          <w:rFonts w:ascii="Times New Roman" w:hAnsi="Times New Roman" w:eastAsia="Times New Roman" w:cs="Times New Roman"/>
          <w:b w:val="0"/>
          <w:bCs w:val="0"/>
          <w:color w:val="000000"/>
          <w:sz w:val="26"/>
          <w:szCs w:val="26"/>
          <w:u w:val="none"/>
          <w:rtl w:val="0"/>
        </w:rPr>
        <w:t>Bảng 2.1. Mô tả các tác nhân của hệ thống.</w:t>
        <w:tab/>
        <w:t>12</w:t>
        <w:fldChar w:fldCharType="end"/>
      </w:r>
    </w:p>
    <w:p w14:paraId="00000171">
      <w:pPr>
        <w:tabs>
          <w:tab w:val="right" w:leader="dot" w:pos="9060"/>
        </w:tabs>
        <w:spacing w:before="0" w:after="40" w:line="276" w:lineRule="auto"/>
      </w:pPr>
      <w:r>
        <w:fldChar w:fldCharType="begin"/>
        <w:instrText xml:space="preserve"> HYPERLINK \l "_gy520v928aus" \h </w:instrText>
        <w:fldChar w:fldCharType="separate"/>
      </w:r>
      <w:r>
        <w:rPr>
          <w:rFonts w:ascii="Times New Roman" w:hAnsi="Times New Roman" w:eastAsia="Times New Roman" w:cs="Times New Roman"/>
          <w:b w:val="0"/>
          <w:bCs w:val="0"/>
          <w:color w:val="000000"/>
          <w:sz w:val="26"/>
          <w:szCs w:val="26"/>
          <w:u w:val="none"/>
          <w:rtl w:val="0"/>
        </w:rPr>
        <w:t>Bảng 2.2. Đặc tả use-case đăng ký tài khoản.</w:t>
        <w:tab/>
        <w:t>18</w:t>
        <w:fldChar w:fldCharType="end"/>
      </w:r>
    </w:p>
    <w:p w14:paraId="00000172">
      <w:pPr>
        <w:tabs>
          <w:tab w:val="right" w:leader="dot" w:pos="9060"/>
        </w:tabs>
        <w:spacing w:before="0" w:after="40" w:line="276" w:lineRule="auto"/>
      </w:pPr>
      <w:r>
        <w:fldChar w:fldCharType="begin"/>
        <w:instrText xml:space="preserve"> HYPERLINK \l "_bjvtrymyenly" \h </w:instrText>
        <w:fldChar w:fldCharType="separate"/>
      </w:r>
      <w:r>
        <w:rPr>
          <w:rFonts w:ascii="Times New Roman" w:hAnsi="Times New Roman" w:eastAsia="Times New Roman" w:cs="Times New Roman"/>
          <w:b w:val="0"/>
          <w:bCs w:val="0"/>
          <w:color w:val="000000"/>
          <w:sz w:val="26"/>
          <w:szCs w:val="26"/>
          <w:u w:val="none"/>
          <w:rtl w:val="0"/>
        </w:rPr>
        <w:t>Bảng 2.3. Đặc tả use-case đăng nhập.</w:t>
        <w:tab/>
        <w:t>18</w:t>
        <w:fldChar w:fldCharType="end"/>
      </w:r>
    </w:p>
    <w:p w14:paraId="00000173">
      <w:pPr>
        <w:tabs>
          <w:tab w:val="right" w:leader="dot" w:pos="9060"/>
        </w:tabs>
        <w:spacing w:before="0" w:after="40" w:line="276" w:lineRule="auto"/>
      </w:pPr>
      <w:r>
        <w:fldChar w:fldCharType="begin"/>
        <w:instrText xml:space="preserve"> HYPERLINK \l "_io6yuckbg5tp" \h </w:instrText>
        <w:fldChar w:fldCharType="separate"/>
      </w:r>
      <w:r>
        <w:rPr>
          <w:rFonts w:ascii="Times New Roman" w:hAnsi="Times New Roman" w:eastAsia="Times New Roman" w:cs="Times New Roman"/>
          <w:b w:val="0"/>
          <w:bCs w:val="0"/>
          <w:color w:val="000000"/>
          <w:sz w:val="26"/>
          <w:szCs w:val="26"/>
          <w:u w:val="none"/>
          <w:rtl w:val="0"/>
        </w:rPr>
        <w:t>Bảng 2.4. Đặc tả use-case tìm kiếm món.</w:t>
        <w:tab/>
        <w:t>18</w:t>
        <w:fldChar w:fldCharType="end"/>
      </w:r>
    </w:p>
    <w:p w14:paraId="00000174">
      <w:pPr>
        <w:tabs>
          <w:tab w:val="right" w:leader="dot" w:pos="9060"/>
        </w:tabs>
        <w:spacing w:before="0" w:after="40" w:line="276" w:lineRule="auto"/>
      </w:pPr>
      <w:r>
        <w:fldChar w:fldCharType="begin"/>
        <w:instrText xml:space="preserve"> HYPERLINK \l "_z0tigewlx75h" \h </w:instrText>
        <w:fldChar w:fldCharType="separate"/>
      </w:r>
      <w:r>
        <w:rPr>
          <w:rFonts w:ascii="Times New Roman" w:hAnsi="Times New Roman" w:eastAsia="Times New Roman" w:cs="Times New Roman"/>
          <w:b w:val="0"/>
          <w:bCs w:val="0"/>
          <w:color w:val="000000"/>
          <w:sz w:val="26"/>
          <w:szCs w:val="26"/>
          <w:u w:val="none"/>
          <w:rtl w:val="0"/>
        </w:rPr>
        <w:t>Bảng 2.5. Đặc tả use-case lọc món theo dinh dưỡng.</w:t>
        <w:tab/>
        <w:t>19</w:t>
        <w:fldChar w:fldCharType="end"/>
      </w:r>
    </w:p>
    <w:p w14:paraId="00000175">
      <w:pPr>
        <w:tabs>
          <w:tab w:val="right" w:leader="dot" w:pos="9060"/>
        </w:tabs>
        <w:spacing w:before="0" w:after="40" w:line="276" w:lineRule="auto"/>
      </w:pPr>
      <w:r>
        <w:fldChar w:fldCharType="begin"/>
        <w:instrText xml:space="preserve"> HYPERLINK \l "_aj6ryi952psw" \h </w:instrText>
        <w:fldChar w:fldCharType="separate"/>
      </w:r>
      <w:r>
        <w:rPr>
          <w:rFonts w:ascii="Times New Roman" w:hAnsi="Times New Roman" w:eastAsia="Times New Roman" w:cs="Times New Roman"/>
          <w:b w:val="0"/>
          <w:bCs w:val="0"/>
          <w:color w:val="000000"/>
          <w:sz w:val="26"/>
          <w:szCs w:val="26"/>
          <w:u w:val="none"/>
          <w:rtl w:val="0"/>
        </w:rPr>
        <w:t>Bảng 2.6. Đặc tả use-case xem chi tiết món.</w:t>
        <w:tab/>
        <w:t>19</w:t>
        <w:fldChar w:fldCharType="end"/>
      </w:r>
    </w:p>
    <w:p w14:paraId="00000176">
      <w:pPr>
        <w:tabs>
          <w:tab w:val="right" w:leader="dot" w:pos="9060"/>
        </w:tabs>
        <w:spacing w:before="0" w:after="40" w:line="276" w:lineRule="auto"/>
      </w:pPr>
      <w:r>
        <w:fldChar w:fldCharType="begin"/>
        <w:instrText xml:space="preserve"> HYPERLINK \l "_mlexw2ezncsc" \h </w:instrText>
        <w:fldChar w:fldCharType="separate"/>
      </w:r>
      <w:r>
        <w:rPr>
          <w:rFonts w:ascii="Times New Roman" w:hAnsi="Times New Roman" w:eastAsia="Times New Roman" w:cs="Times New Roman"/>
          <w:b w:val="0"/>
          <w:bCs w:val="0"/>
          <w:color w:val="000000"/>
          <w:sz w:val="26"/>
          <w:szCs w:val="26"/>
          <w:u w:val="none"/>
          <w:rtl w:val="0"/>
        </w:rPr>
        <w:t>Bảng 2.7. Đặc tả use-case đặt bàn và đặt món trước.</w:t>
        <w:tab/>
        <w:t>20</w:t>
        <w:fldChar w:fldCharType="end"/>
      </w:r>
    </w:p>
    <w:p w14:paraId="00000177">
      <w:pPr>
        <w:tabs>
          <w:tab w:val="right" w:leader="dot" w:pos="9060"/>
        </w:tabs>
        <w:spacing w:before="0" w:after="40" w:line="276" w:lineRule="auto"/>
      </w:pPr>
      <w:r>
        <w:fldChar w:fldCharType="begin"/>
        <w:instrText xml:space="preserve"> HYPERLINK \l "_eusyxyu94jug" \h </w:instrText>
        <w:fldChar w:fldCharType="separate"/>
      </w:r>
      <w:r>
        <w:rPr>
          <w:rFonts w:ascii="Times New Roman" w:hAnsi="Times New Roman" w:eastAsia="Times New Roman" w:cs="Times New Roman"/>
          <w:b w:val="0"/>
          <w:bCs w:val="0"/>
          <w:color w:val="000000"/>
          <w:sz w:val="26"/>
          <w:szCs w:val="26"/>
          <w:u w:val="none"/>
          <w:rtl w:val="0"/>
        </w:rPr>
        <w:t>Bảng 2.8. Đặc tả use-case thanh toán cọc trực tuyến.</w:t>
        <w:tab/>
        <w:t>20</w:t>
        <w:fldChar w:fldCharType="end"/>
      </w:r>
    </w:p>
    <w:p w14:paraId="00000178">
      <w:pPr>
        <w:tabs>
          <w:tab w:val="right" w:leader="dot" w:pos="9060"/>
        </w:tabs>
        <w:spacing w:before="0" w:after="40" w:line="276" w:lineRule="auto"/>
      </w:pPr>
      <w:r>
        <w:fldChar w:fldCharType="begin"/>
        <w:instrText xml:space="preserve"> HYPERLINK \l "_jf2izub7mn3y" \h </w:instrText>
        <w:fldChar w:fldCharType="separate"/>
      </w:r>
      <w:r>
        <w:rPr>
          <w:rFonts w:ascii="Times New Roman" w:hAnsi="Times New Roman" w:eastAsia="Times New Roman" w:cs="Times New Roman"/>
          <w:b w:val="0"/>
          <w:bCs w:val="0"/>
          <w:color w:val="000000"/>
          <w:sz w:val="26"/>
          <w:szCs w:val="26"/>
          <w:u w:val="none"/>
          <w:rtl w:val="0"/>
        </w:rPr>
        <w:t>Bảng 2.9. Đặc tả use-case xem lịch sử và hủy đặt bàn.</w:t>
        <w:tab/>
        <w:t>21</w:t>
        <w:fldChar w:fldCharType="end"/>
      </w:r>
    </w:p>
    <w:p w14:paraId="00000179">
      <w:pPr>
        <w:tabs>
          <w:tab w:val="right" w:leader="dot" w:pos="9060"/>
        </w:tabs>
        <w:spacing w:before="0" w:after="40" w:line="276" w:lineRule="auto"/>
      </w:pPr>
      <w:r>
        <w:fldChar w:fldCharType="begin"/>
        <w:instrText xml:space="preserve"> HYPERLINK \l "_dkyrrz9cfqvh" \h </w:instrText>
        <w:fldChar w:fldCharType="separate"/>
      </w:r>
      <w:r>
        <w:rPr>
          <w:rFonts w:ascii="Times New Roman" w:hAnsi="Times New Roman" w:eastAsia="Times New Roman" w:cs="Times New Roman"/>
          <w:b w:val="0"/>
          <w:bCs w:val="0"/>
          <w:color w:val="000000"/>
          <w:sz w:val="26"/>
          <w:szCs w:val="26"/>
          <w:u w:val="none"/>
          <w:rtl w:val="0"/>
        </w:rPr>
        <w:t>Bảng 2.10. Đặc tả use-case đánh giá món.</w:t>
        <w:tab/>
        <w:t>21</w:t>
        <w:fldChar w:fldCharType="end"/>
      </w:r>
    </w:p>
    <w:p w14:paraId="0000017A">
      <w:pPr>
        <w:tabs>
          <w:tab w:val="right" w:leader="dot" w:pos="9060"/>
        </w:tabs>
        <w:spacing w:before="0" w:after="40" w:line="276" w:lineRule="auto"/>
      </w:pPr>
      <w:r>
        <w:fldChar w:fldCharType="begin"/>
        <w:instrText xml:space="preserve"> HYPERLINK \l "_at5ldzo4wke4" \h </w:instrText>
        <w:fldChar w:fldCharType="separate"/>
      </w:r>
      <w:r>
        <w:rPr>
          <w:rFonts w:ascii="Times New Roman" w:hAnsi="Times New Roman" w:eastAsia="Times New Roman" w:cs="Times New Roman"/>
          <w:b w:val="0"/>
          <w:bCs w:val="0"/>
          <w:color w:val="000000"/>
          <w:sz w:val="26"/>
          <w:szCs w:val="26"/>
          <w:u w:val="none"/>
          <w:rtl w:val="0"/>
        </w:rPr>
        <w:t>Bảng 2.11. Đặc tả use-case gợi ý món theo sức khỏe.</w:t>
        <w:tab/>
        <w:t>22</w:t>
        <w:fldChar w:fldCharType="end"/>
      </w:r>
    </w:p>
    <w:p w14:paraId="0000017B">
      <w:pPr>
        <w:tabs>
          <w:tab w:val="right" w:leader="dot" w:pos="9060"/>
        </w:tabs>
        <w:spacing w:before="0" w:after="40" w:line="276" w:lineRule="auto"/>
      </w:pPr>
      <w:r>
        <w:fldChar w:fldCharType="begin"/>
        <w:instrText xml:space="preserve"> HYPERLINK \l "_lx4zs569pauw" \h </w:instrText>
        <w:fldChar w:fldCharType="separate"/>
      </w:r>
      <w:r>
        <w:rPr>
          <w:rFonts w:ascii="Times New Roman" w:hAnsi="Times New Roman" w:eastAsia="Times New Roman" w:cs="Times New Roman"/>
          <w:b w:val="0"/>
          <w:bCs w:val="0"/>
          <w:color w:val="000000"/>
          <w:sz w:val="26"/>
          <w:szCs w:val="26"/>
          <w:u w:val="none"/>
          <w:rtl w:val="0"/>
        </w:rPr>
        <w:t>Bảng 2.12. Đặc tả use-case trò chuyện với trợ lý.</w:t>
        <w:tab/>
        <w:t>22</w:t>
        <w:fldChar w:fldCharType="end"/>
      </w:r>
    </w:p>
    <w:p w14:paraId="0000017C">
      <w:pPr>
        <w:tabs>
          <w:tab w:val="right" w:leader="dot" w:pos="9060"/>
        </w:tabs>
        <w:spacing w:before="0" w:after="40" w:line="276" w:lineRule="auto"/>
      </w:pPr>
      <w:r>
        <w:fldChar w:fldCharType="begin"/>
        <w:instrText xml:space="preserve"> HYPERLINK \l "_y9f8loa180qq" \h </w:instrText>
        <w:fldChar w:fldCharType="separate"/>
      </w:r>
      <w:r>
        <w:rPr>
          <w:rFonts w:ascii="Times New Roman" w:hAnsi="Times New Roman" w:eastAsia="Times New Roman" w:cs="Times New Roman"/>
          <w:b w:val="0"/>
          <w:bCs w:val="0"/>
          <w:color w:val="000000"/>
          <w:sz w:val="26"/>
          <w:szCs w:val="26"/>
          <w:u w:val="none"/>
          <w:rtl w:val="0"/>
        </w:rPr>
        <w:t>Bảng 2.13. Đặc tả use-case quản lý hồ sơ cá nhân.</w:t>
        <w:tab/>
        <w:t>23</w:t>
        <w:fldChar w:fldCharType="end"/>
      </w:r>
    </w:p>
    <w:p w14:paraId="0000017D">
      <w:pPr>
        <w:tabs>
          <w:tab w:val="right" w:leader="dot" w:pos="9060"/>
        </w:tabs>
        <w:spacing w:before="0" w:after="40" w:line="276" w:lineRule="auto"/>
      </w:pPr>
      <w:r>
        <w:fldChar w:fldCharType="begin"/>
        <w:instrText xml:space="preserve"> HYPERLINK \l "_rqt9bsf7q2zk" \h </w:instrText>
        <w:fldChar w:fldCharType="separate"/>
      </w:r>
      <w:r>
        <w:rPr>
          <w:rFonts w:ascii="Times New Roman" w:hAnsi="Times New Roman" w:eastAsia="Times New Roman" w:cs="Times New Roman"/>
          <w:b w:val="0"/>
          <w:bCs w:val="0"/>
          <w:color w:val="000000"/>
          <w:sz w:val="26"/>
          <w:szCs w:val="26"/>
          <w:u w:val="none"/>
          <w:rtl w:val="0"/>
        </w:rPr>
        <w:t>Bảng 2.14. Đặc tả use-case quản lý đặt bàn.</w:t>
        <w:tab/>
        <w:t>23</w:t>
        <w:fldChar w:fldCharType="end"/>
      </w:r>
    </w:p>
    <w:p w14:paraId="0000017E">
      <w:pPr>
        <w:tabs>
          <w:tab w:val="right" w:leader="dot" w:pos="9060"/>
        </w:tabs>
        <w:spacing w:before="0" w:after="40" w:line="276" w:lineRule="auto"/>
      </w:pPr>
      <w:r>
        <w:fldChar w:fldCharType="begin"/>
        <w:instrText xml:space="preserve"> HYPERLINK \l "_789vtydwgopt" \h </w:instrText>
        <w:fldChar w:fldCharType="separate"/>
      </w:r>
      <w:r>
        <w:rPr>
          <w:rFonts w:ascii="Times New Roman" w:hAnsi="Times New Roman" w:eastAsia="Times New Roman" w:cs="Times New Roman"/>
          <w:b w:val="0"/>
          <w:bCs w:val="0"/>
          <w:color w:val="000000"/>
          <w:sz w:val="26"/>
          <w:szCs w:val="26"/>
          <w:u w:val="none"/>
          <w:rtl w:val="0"/>
        </w:rPr>
        <w:t>Bảng 2.15. Đặc tả use-case quản lý đơn món.</w:t>
        <w:tab/>
        <w:t>23</w:t>
        <w:fldChar w:fldCharType="end"/>
      </w:r>
    </w:p>
    <w:p w14:paraId="0000017F">
      <w:pPr>
        <w:tabs>
          <w:tab w:val="right" w:leader="dot" w:pos="9060"/>
        </w:tabs>
        <w:spacing w:before="0" w:after="40" w:line="276" w:lineRule="auto"/>
      </w:pPr>
      <w:r>
        <w:fldChar w:fldCharType="begin"/>
        <w:instrText xml:space="preserve"> HYPERLINK \l "_mccym5iljda4" \h </w:instrText>
        <w:fldChar w:fldCharType="separate"/>
      </w:r>
      <w:r>
        <w:rPr>
          <w:rFonts w:ascii="Times New Roman" w:hAnsi="Times New Roman" w:eastAsia="Times New Roman" w:cs="Times New Roman"/>
          <w:b w:val="0"/>
          <w:bCs w:val="0"/>
          <w:color w:val="000000"/>
          <w:sz w:val="26"/>
          <w:szCs w:val="26"/>
          <w:u w:val="none"/>
          <w:rtl w:val="0"/>
        </w:rPr>
        <w:t>Bảng 2.16. Đặc tả use-case lập hóa đơn thanh toán.</w:t>
        <w:tab/>
        <w:t>24</w:t>
        <w:fldChar w:fldCharType="end"/>
      </w:r>
    </w:p>
    <w:p w14:paraId="00000180">
      <w:pPr>
        <w:tabs>
          <w:tab w:val="right" w:leader="dot" w:pos="9060"/>
        </w:tabs>
        <w:spacing w:before="0" w:after="40" w:line="276" w:lineRule="auto"/>
      </w:pPr>
      <w:r>
        <w:fldChar w:fldCharType="begin"/>
        <w:instrText xml:space="preserve"> HYPERLINK \l "_33gydgum8gkr" \h </w:instrText>
        <w:fldChar w:fldCharType="separate"/>
      </w:r>
      <w:r>
        <w:rPr>
          <w:rFonts w:ascii="Times New Roman" w:hAnsi="Times New Roman" w:eastAsia="Times New Roman" w:cs="Times New Roman"/>
          <w:b w:val="0"/>
          <w:bCs w:val="0"/>
          <w:color w:val="000000"/>
          <w:sz w:val="26"/>
          <w:szCs w:val="26"/>
          <w:u w:val="none"/>
          <w:rtl w:val="0"/>
        </w:rPr>
        <w:t>Bảng 2.17. Đặc tả use-case quản lý bàn ăn.</w:t>
        <w:tab/>
        <w:t>24</w:t>
        <w:fldChar w:fldCharType="end"/>
      </w:r>
    </w:p>
    <w:p w14:paraId="00000181">
      <w:pPr>
        <w:tabs>
          <w:tab w:val="right" w:leader="dot" w:pos="9060"/>
        </w:tabs>
        <w:spacing w:before="0" w:after="40" w:line="276" w:lineRule="auto"/>
      </w:pPr>
      <w:r>
        <w:fldChar w:fldCharType="begin"/>
        <w:instrText xml:space="preserve"> HYPERLINK \l "_2i1rtxbscerg" \h </w:instrText>
        <w:fldChar w:fldCharType="separate"/>
      </w:r>
      <w:r>
        <w:rPr>
          <w:rFonts w:ascii="Times New Roman" w:hAnsi="Times New Roman" w:eastAsia="Times New Roman" w:cs="Times New Roman"/>
          <w:b w:val="0"/>
          <w:bCs w:val="0"/>
          <w:color w:val="000000"/>
          <w:sz w:val="26"/>
          <w:szCs w:val="26"/>
          <w:u w:val="none"/>
          <w:rtl w:val="0"/>
        </w:rPr>
        <w:t>Bảng 2.18. Đặc tả use-case quản lý thực đơn.</w:t>
        <w:tab/>
        <w:t>24</w:t>
        <w:fldChar w:fldCharType="end"/>
      </w:r>
    </w:p>
    <w:p w14:paraId="00000182">
      <w:pPr>
        <w:tabs>
          <w:tab w:val="right" w:leader="dot" w:pos="9060"/>
        </w:tabs>
        <w:spacing w:before="0" w:after="40" w:line="276" w:lineRule="auto"/>
      </w:pPr>
      <w:r>
        <w:fldChar w:fldCharType="begin"/>
        <w:instrText xml:space="preserve"> HYPERLINK \l "_fwja2a3j9hja" \h </w:instrText>
        <w:fldChar w:fldCharType="separate"/>
      </w:r>
      <w:r>
        <w:rPr>
          <w:rFonts w:ascii="Times New Roman" w:hAnsi="Times New Roman" w:eastAsia="Times New Roman" w:cs="Times New Roman"/>
          <w:b w:val="0"/>
          <w:bCs w:val="0"/>
          <w:color w:val="000000"/>
          <w:sz w:val="26"/>
          <w:szCs w:val="26"/>
          <w:u w:val="none"/>
          <w:rtl w:val="0"/>
        </w:rPr>
        <w:t>Bảng 2.19. Đặc tả use-case quản lý người dùng.</w:t>
        <w:tab/>
        <w:t>25</w:t>
        <w:fldChar w:fldCharType="end"/>
      </w:r>
    </w:p>
    <w:p w14:paraId="00000183">
      <w:pPr>
        <w:tabs>
          <w:tab w:val="right" w:leader="dot" w:pos="9060"/>
        </w:tabs>
        <w:spacing w:before="0" w:after="40" w:line="276" w:lineRule="auto"/>
      </w:pPr>
      <w:r>
        <w:fldChar w:fldCharType="begin"/>
        <w:instrText xml:space="preserve"> HYPERLINK \l "_5qrac5a9x10i" \h </w:instrText>
        <w:fldChar w:fldCharType="separate"/>
      </w:r>
      <w:r>
        <w:rPr>
          <w:rFonts w:ascii="Times New Roman" w:hAnsi="Times New Roman" w:eastAsia="Times New Roman" w:cs="Times New Roman"/>
          <w:b w:val="0"/>
          <w:bCs w:val="0"/>
          <w:color w:val="000000"/>
          <w:sz w:val="26"/>
          <w:szCs w:val="26"/>
          <w:u w:val="none"/>
          <w:rtl w:val="0"/>
        </w:rPr>
        <w:t>Bảng 2.20. Đặc tả use-case quản lý nhân viên.</w:t>
        <w:tab/>
        <w:t>25</w:t>
        <w:fldChar w:fldCharType="end"/>
      </w:r>
    </w:p>
    <w:p w14:paraId="00000184">
      <w:pPr>
        <w:tabs>
          <w:tab w:val="right" w:leader="dot" w:pos="9060"/>
        </w:tabs>
        <w:spacing w:before="0" w:after="40" w:line="276" w:lineRule="auto"/>
      </w:pPr>
      <w:r>
        <w:fldChar w:fldCharType="begin"/>
        <w:instrText xml:space="preserve"> HYPERLINK \l "_u9r3wlprp3do" \h </w:instrText>
        <w:fldChar w:fldCharType="separate"/>
      </w:r>
      <w:r>
        <w:rPr>
          <w:rFonts w:ascii="Times New Roman" w:hAnsi="Times New Roman" w:eastAsia="Times New Roman" w:cs="Times New Roman"/>
          <w:b w:val="0"/>
          <w:bCs w:val="0"/>
          <w:color w:val="000000"/>
          <w:sz w:val="26"/>
          <w:szCs w:val="26"/>
          <w:u w:val="none"/>
          <w:rtl w:val="0"/>
        </w:rPr>
        <w:t>Bảng 2.21. Đặc tả use-case quản lý khuyến mãi.</w:t>
        <w:tab/>
        <w:t>25</w:t>
        <w:fldChar w:fldCharType="end"/>
      </w:r>
    </w:p>
    <w:p w14:paraId="00000185">
      <w:pPr>
        <w:tabs>
          <w:tab w:val="right" w:leader="dot" w:pos="9060"/>
        </w:tabs>
        <w:spacing w:before="0" w:after="40" w:line="276" w:lineRule="auto"/>
      </w:pPr>
      <w:r>
        <w:fldChar w:fldCharType="begin"/>
        <w:instrText xml:space="preserve"> HYPERLINK \l "_v5yk8qn473rm" \h </w:instrText>
        <w:fldChar w:fldCharType="separate"/>
      </w:r>
      <w:r>
        <w:rPr>
          <w:rFonts w:ascii="Times New Roman" w:hAnsi="Times New Roman" w:eastAsia="Times New Roman" w:cs="Times New Roman"/>
          <w:b w:val="0"/>
          <w:bCs w:val="0"/>
          <w:color w:val="000000"/>
          <w:sz w:val="26"/>
          <w:szCs w:val="26"/>
          <w:u w:val="none"/>
          <w:rtl w:val="0"/>
        </w:rPr>
        <w:t>Bảng 2.22. Đặc tả use-case thống kê doanh thu.</w:t>
        <w:tab/>
        <w:t>26</w:t>
        <w:fldChar w:fldCharType="end"/>
      </w:r>
    </w:p>
    <w:p w14:paraId="00000186">
      <w:pPr>
        <w:tabs>
          <w:tab w:val="right" w:leader="dot" w:pos="9060"/>
        </w:tabs>
        <w:spacing w:before="0" w:after="40" w:line="276" w:lineRule="auto"/>
      </w:pPr>
      <w:r>
        <w:fldChar w:fldCharType="begin"/>
        <w:instrText xml:space="preserve"> HYPERLINK \l "_jnirfvf8i5jz" \h </w:instrText>
        <w:fldChar w:fldCharType="separate"/>
      </w:r>
      <w:r>
        <w:rPr>
          <w:rFonts w:ascii="Times New Roman" w:hAnsi="Times New Roman" w:eastAsia="Times New Roman" w:cs="Times New Roman"/>
          <w:b w:val="0"/>
          <w:bCs w:val="0"/>
          <w:color w:val="000000"/>
          <w:sz w:val="26"/>
          <w:szCs w:val="26"/>
          <w:u w:val="none"/>
          <w:rtl w:val="0"/>
        </w:rPr>
        <w:t>Bảng 2.23. Đặc tả use-case quản lý giỏ hàng.</w:t>
        <w:tab/>
        <w:t>26</w:t>
        <w:fldChar w:fldCharType="end"/>
      </w:r>
    </w:p>
    <w:p w14:paraId="00000187">
      <w:pPr>
        <w:tabs>
          <w:tab w:val="right" w:leader="dot" w:pos="9060"/>
        </w:tabs>
        <w:spacing w:before="0" w:after="40" w:line="276" w:lineRule="auto"/>
      </w:pPr>
      <w:r>
        <w:fldChar w:fldCharType="begin"/>
        <w:instrText xml:space="preserve"> HYPERLINK \l "_bmpn098lxau3" \h </w:instrText>
        <w:fldChar w:fldCharType="separate"/>
      </w:r>
      <w:r>
        <w:rPr>
          <w:rFonts w:ascii="Times New Roman" w:hAnsi="Times New Roman" w:eastAsia="Times New Roman" w:cs="Times New Roman"/>
          <w:b w:val="0"/>
          <w:bCs w:val="0"/>
          <w:color w:val="000000"/>
          <w:sz w:val="26"/>
          <w:szCs w:val="26"/>
          <w:u w:val="none"/>
          <w:rtl w:val="0"/>
        </w:rPr>
        <w:t>Bảng 2.24. Đặc tả use-case lưu món yêu thích.</w:t>
        <w:tab/>
        <w:t>26</w:t>
        <w:fldChar w:fldCharType="end"/>
      </w:r>
    </w:p>
    <w:p w14:paraId="00000188">
      <w:pPr>
        <w:tabs>
          <w:tab w:val="right" w:leader="dot" w:pos="9060"/>
        </w:tabs>
        <w:spacing w:before="0" w:after="40" w:line="276" w:lineRule="auto"/>
      </w:pPr>
      <w:r>
        <w:fldChar w:fldCharType="begin"/>
        <w:instrText xml:space="preserve"> HYPERLINK \l "_5u8e9a2zsrr2" \h </w:instrText>
        <w:fldChar w:fldCharType="separate"/>
      </w:r>
      <w:r>
        <w:rPr>
          <w:rFonts w:ascii="Times New Roman" w:hAnsi="Times New Roman" w:eastAsia="Times New Roman" w:cs="Times New Roman"/>
          <w:b w:val="0"/>
          <w:bCs w:val="0"/>
          <w:color w:val="000000"/>
          <w:sz w:val="26"/>
          <w:szCs w:val="26"/>
          <w:u w:val="none"/>
          <w:rtl w:val="0"/>
        </w:rPr>
        <w:t>Bảng 2.25. Đặc tả use-case gửi liên hệ.</w:t>
        <w:tab/>
        <w:t>27</w:t>
        <w:fldChar w:fldCharType="end"/>
      </w:r>
    </w:p>
    <w:p w14:paraId="00000189">
      <w:pPr>
        <w:tabs>
          <w:tab w:val="right" w:leader="dot" w:pos="9060"/>
        </w:tabs>
        <w:spacing w:before="0" w:after="40" w:line="276" w:lineRule="auto"/>
      </w:pPr>
      <w:r>
        <w:fldChar w:fldCharType="begin"/>
        <w:instrText xml:space="preserve"> HYPERLINK \l "_62hlugi3cnug" \h </w:instrText>
        <w:fldChar w:fldCharType="separate"/>
      </w:r>
      <w:r>
        <w:rPr>
          <w:rFonts w:ascii="Times New Roman" w:hAnsi="Times New Roman" w:eastAsia="Times New Roman" w:cs="Times New Roman"/>
          <w:b w:val="0"/>
          <w:bCs w:val="0"/>
          <w:color w:val="000000"/>
          <w:sz w:val="26"/>
          <w:szCs w:val="26"/>
          <w:u w:val="none"/>
          <w:rtl w:val="0"/>
        </w:rPr>
        <w:t>Bảng 2.26. Đặc tả use-case xem thông báo.</w:t>
        <w:tab/>
        <w:t>27</w:t>
        <w:fldChar w:fldCharType="end"/>
      </w:r>
    </w:p>
    <w:p w14:paraId="0000018A">
      <w:pPr>
        <w:tabs>
          <w:tab w:val="right" w:leader="dot" w:pos="9060"/>
        </w:tabs>
        <w:spacing w:before="0" w:after="40" w:line="276" w:lineRule="auto"/>
      </w:pPr>
      <w:r>
        <w:fldChar w:fldCharType="begin"/>
        <w:instrText xml:space="preserve"> HYPERLINK \l "_9avhvns9nf2y" \h </w:instrText>
        <w:fldChar w:fldCharType="separate"/>
      </w:r>
      <w:r>
        <w:rPr>
          <w:rFonts w:ascii="Times New Roman" w:hAnsi="Times New Roman" w:eastAsia="Times New Roman" w:cs="Times New Roman"/>
          <w:b w:val="0"/>
          <w:bCs w:val="0"/>
          <w:color w:val="000000"/>
          <w:sz w:val="26"/>
          <w:szCs w:val="26"/>
          <w:u w:val="none"/>
          <w:rtl w:val="0"/>
        </w:rPr>
        <w:t>Bảng 2.27. Đặc tả use-case quản lý danh mục.</w:t>
        <w:tab/>
        <w:t>27</w:t>
        <w:fldChar w:fldCharType="end"/>
      </w:r>
    </w:p>
    <w:p w14:paraId="0000018B">
      <w:pPr>
        <w:tabs>
          <w:tab w:val="right" w:leader="dot" w:pos="9060"/>
        </w:tabs>
        <w:spacing w:before="0" w:after="40" w:line="276" w:lineRule="auto"/>
      </w:pPr>
      <w:r>
        <w:fldChar w:fldCharType="begin"/>
        <w:instrText xml:space="preserve"> HYPERLINK \l "_ui4caw7404rt" \h </w:instrText>
        <w:fldChar w:fldCharType="separate"/>
      </w:r>
      <w:r>
        <w:rPr>
          <w:rFonts w:ascii="Times New Roman" w:hAnsi="Times New Roman" w:eastAsia="Times New Roman" w:cs="Times New Roman"/>
          <w:b w:val="0"/>
          <w:bCs w:val="0"/>
          <w:color w:val="000000"/>
          <w:sz w:val="26"/>
          <w:szCs w:val="26"/>
          <w:u w:val="none"/>
          <w:rtl w:val="0"/>
        </w:rPr>
        <w:t>Bảng 2.28. Đặc tả use-case quản lý vai trò.</w:t>
        <w:tab/>
        <w:t>27</w:t>
        <w:fldChar w:fldCharType="end"/>
      </w:r>
    </w:p>
    <w:p w14:paraId="0000018C">
      <w:pPr>
        <w:tabs>
          <w:tab w:val="right" w:leader="dot" w:pos="9060"/>
        </w:tabs>
        <w:spacing w:before="0" w:after="40" w:line="276" w:lineRule="auto"/>
      </w:pPr>
      <w:r>
        <w:fldChar w:fldCharType="begin"/>
        <w:instrText xml:space="preserve"> HYPERLINK \l "_cbc33llkwi6f" \h </w:instrText>
        <w:fldChar w:fldCharType="separate"/>
      </w:r>
      <w:r>
        <w:rPr>
          <w:rFonts w:ascii="Times New Roman" w:hAnsi="Times New Roman" w:eastAsia="Times New Roman" w:cs="Times New Roman"/>
          <w:b w:val="0"/>
          <w:bCs w:val="0"/>
          <w:color w:val="000000"/>
          <w:sz w:val="26"/>
          <w:szCs w:val="26"/>
          <w:u w:val="none"/>
          <w:rtl w:val="0"/>
        </w:rPr>
        <w:t>Bảng 2.29. Đặc tả use-case đăng xuất.</w:t>
        <w:tab/>
        <w:t>28</w:t>
        <w:fldChar w:fldCharType="end"/>
      </w:r>
    </w:p>
    <w:p w14:paraId="0000018D">
      <w:pPr>
        <w:tabs>
          <w:tab w:val="right" w:leader="dot" w:pos="9060"/>
        </w:tabs>
        <w:spacing w:before="0" w:after="40" w:line="276" w:lineRule="auto"/>
      </w:pPr>
      <w:r>
        <w:fldChar w:fldCharType="begin"/>
        <w:instrText xml:space="preserve"> HYPERLINK \l "_gjnrg5z1xtay" \h </w:instrText>
        <w:fldChar w:fldCharType="separate"/>
      </w:r>
      <w:r>
        <w:rPr>
          <w:rFonts w:ascii="Times New Roman" w:hAnsi="Times New Roman" w:eastAsia="Times New Roman" w:cs="Times New Roman"/>
          <w:b w:val="0"/>
          <w:bCs w:val="0"/>
          <w:color w:val="000000"/>
          <w:sz w:val="26"/>
          <w:szCs w:val="26"/>
          <w:u w:val="none"/>
          <w:rtl w:val="0"/>
        </w:rPr>
        <w:t>Bảng 2.30. Đặc tả use-case theo dõi trạng thái đơn món.</w:t>
        <w:tab/>
        <w:t>28</w:t>
        <w:fldChar w:fldCharType="end"/>
      </w:r>
    </w:p>
    <w:p w14:paraId="0000018E">
      <w:pPr>
        <w:tabs>
          <w:tab w:val="right" w:leader="dot" w:pos="9060"/>
        </w:tabs>
        <w:spacing w:before="0" w:after="40" w:line="276" w:lineRule="auto"/>
      </w:pPr>
      <w:r>
        <w:fldChar w:fldCharType="begin"/>
        <w:instrText xml:space="preserve"> HYPERLINK \l "_vlj2t45rk5yb" \h </w:instrText>
        <w:fldChar w:fldCharType="separate"/>
      </w:r>
      <w:r>
        <w:rPr>
          <w:rFonts w:ascii="Times New Roman" w:hAnsi="Times New Roman" w:eastAsia="Times New Roman" w:cs="Times New Roman"/>
          <w:b w:val="0"/>
          <w:bCs w:val="0"/>
          <w:color w:val="000000"/>
          <w:sz w:val="26"/>
          <w:szCs w:val="26"/>
          <w:u w:val="none"/>
          <w:rtl w:val="0"/>
        </w:rPr>
        <w:t>Bảng 2.31. Đặc tả use-case xem danh sách yêu thích.</w:t>
        <w:tab/>
        <w:t>28</w:t>
        <w:fldChar w:fldCharType="end"/>
      </w:r>
    </w:p>
    <w:p w14:paraId="0000018F">
      <w:pPr>
        <w:tabs>
          <w:tab w:val="right" w:leader="dot" w:pos="9060"/>
        </w:tabs>
        <w:spacing w:before="0" w:after="40" w:line="276" w:lineRule="auto"/>
      </w:pPr>
      <w:r>
        <w:fldChar w:fldCharType="begin"/>
        <w:instrText xml:space="preserve"> HYPERLINK \l "_q5qlscsnpoz6" \h </w:instrText>
        <w:fldChar w:fldCharType="separate"/>
      </w:r>
      <w:r>
        <w:rPr>
          <w:rFonts w:ascii="Times New Roman" w:hAnsi="Times New Roman" w:eastAsia="Times New Roman" w:cs="Times New Roman"/>
          <w:b w:val="0"/>
          <w:bCs w:val="0"/>
          <w:color w:val="000000"/>
          <w:sz w:val="26"/>
          <w:szCs w:val="26"/>
          <w:u w:val="none"/>
          <w:rtl w:val="0"/>
        </w:rPr>
        <w:t>Bảng 2.32. Đặc tả use-case áp dụng mã giảm giá.</w:t>
        <w:tab/>
        <w:t>29</w:t>
        <w:fldChar w:fldCharType="end"/>
      </w:r>
    </w:p>
    <w:p w14:paraId="00000190">
      <w:pPr>
        <w:tabs>
          <w:tab w:val="right" w:leader="dot" w:pos="9060"/>
        </w:tabs>
        <w:spacing w:before="0" w:after="40" w:line="276" w:lineRule="auto"/>
      </w:pPr>
      <w:r>
        <w:fldChar w:fldCharType="begin"/>
        <w:instrText xml:space="preserve"> HYPERLINK \l "_parib9vrqz4i" \h </w:instrText>
        <w:fldChar w:fldCharType="separate"/>
      </w:r>
      <w:r>
        <w:rPr>
          <w:rFonts w:ascii="Times New Roman" w:hAnsi="Times New Roman" w:eastAsia="Times New Roman" w:cs="Times New Roman"/>
          <w:b w:val="0"/>
          <w:bCs w:val="0"/>
          <w:color w:val="000000"/>
          <w:sz w:val="26"/>
          <w:szCs w:val="26"/>
          <w:u w:val="none"/>
          <w:rtl w:val="0"/>
        </w:rPr>
        <w:t>Bảng 2.33. Đặc tả use-case quản lý liên hệ.</w:t>
        <w:tab/>
        <w:t>29</w:t>
        <w:fldChar w:fldCharType="end"/>
      </w:r>
    </w:p>
    <w:p w14:paraId="00000191">
      <w:pPr>
        <w:tabs>
          <w:tab w:val="right" w:leader="dot" w:pos="9060"/>
        </w:tabs>
        <w:spacing w:before="0" w:after="40" w:line="276" w:lineRule="auto"/>
      </w:pPr>
      <w:r>
        <w:fldChar w:fldCharType="begin"/>
        <w:instrText xml:space="preserve"> HYPERLINK \l "_xtynkqzfdp4" \h </w:instrText>
        <w:fldChar w:fldCharType="separate"/>
      </w:r>
      <w:r>
        <w:rPr>
          <w:rFonts w:ascii="Times New Roman" w:hAnsi="Times New Roman" w:eastAsia="Times New Roman" w:cs="Times New Roman"/>
          <w:b w:val="0"/>
          <w:bCs w:val="0"/>
          <w:color w:val="000000"/>
          <w:sz w:val="26"/>
          <w:szCs w:val="26"/>
          <w:u w:val="none"/>
          <w:rtl w:val="0"/>
        </w:rPr>
        <w:t>Bảng 2.34. Mô tả các bảng dữ liệu chính.</w:t>
        <w:tab/>
        <w:t>49</w:t>
        <w:fldChar w:fldCharType="end"/>
      </w:r>
    </w:p>
    <w:p w14:paraId="00000192">
      <w:pPr>
        <w:tabs>
          <w:tab w:val="right" w:leader="dot" w:pos="9060"/>
        </w:tabs>
        <w:spacing w:before="0" w:after="40" w:line="276" w:lineRule="auto"/>
      </w:pPr>
      <w:r>
        <w:fldChar w:fldCharType="begin"/>
        <w:instrText xml:space="preserve"> HYPERLINK \l "_40kgmgeyn93d" \h </w:instrText>
        <w:fldChar w:fldCharType="separate"/>
      </w:r>
      <w:r>
        <w:rPr>
          <w:rFonts w:ascii="Times New Roman" w:hAnsi="Times New Roman" w:eastAsia="Times New Roman" w:cs="Times New Roman"/>
          <w:b w:val="0"/>
          <w:bCs w:val="0"/>
          <w:color w:val="000000"/>
          <w:sz w:val="26"/>
          <w:szCs w:val="26"/>
          <w:u w:val="none"/>
          <w:rtl w:val="0"/>
        </w:rPr>
        <w:t>Bảng 2.35. Cấu trúc bảng người dùng users.</w:t>
        <w:tab/>
        <w:t>49</w:t>
        <w:fldChar w:fldCharType="end"/>
      </w:r>
    </w:p>
    <w:p w14:paraId="00000193">
      <w:pPr>
        <w:tabs>
          <w:tab w:val="right" w:leader="dot" w:pos="9060"/>
        </w:tabs>
        <w:spacing w:before="0" w:after="40" w:line="276" w:lineRule="auto"/>
      </w:pPr>
      <w:r>
        <w:fldChar w:fldCharType="begin"/>
        <w:instrText xml:space="preserve"> HYPERLINK \l "_xa01he4rbh1o" \h </w:instrText>
        <w:fldChar w:fldCharType="separate"/>
      </w:r>
      <w:r>
        <w:rPr>
          <w:rFonts w:ascii="Times New Roman" w:hAnsi="Times New Roman" w:eastAsia="Times New Roman" w:cs="Times New Roman"/>
          <w:b w:val="0"/>
          <w:bCs w:val="0"/>
          <w:color w:val="000000"/>
          <w:sz w:val="26"/>
          <w:szCs w:val="26"/>
          <w:u w:val="none"/>
          <w:rtl w:val="0"/>
        </w:rPr>
        <w:t>Bảng 2.36. Cấu trúc bảng món ăn foods.</w:t>
        <w:tab/>
        <w:t>50</w:t>
        <w:fldChar w:fldCharType="end"/>
      </w:r>
    </w:p>
    <w:p w14:paraId="00000194">
      <w:pPr>
        <w:tabs>
          <w:tab w:val="right" w:leader="dot" w:pos="9060"/>
        </w:tabs>
        <w:spacing w:before="0" w:after="40" w:line="276" w:lineRule="auto"/>
      </w:pPr>
      <w:r>
        <w:fldChar w:fldCharType="begin"/>
        <w:instrText xml:space="preserve"> HYPERLINK \l "_vcjnffredr5m" \h </w:instrText>
        <w:fldChar w:fldCharType="separate"/>
      </w:r>
      <w:r>
        <w:rPr>
          <w:rFonts w:ascii="Times New Roman" w:hAnsi="Times New Roman" w:eastAsia="Times New Roman" w:cs="Times New Roman"/>
          <w:b w:val="0"/>
          <w:bCs w:val="0"/>
          <w:color w:val="000000"/>
          <w:sz w:val="26"/>
          <w:szCs w:val="26"/>
          <w:u w:val="none"/>
          <w:rtl w:val="0"/>
        </w:rPr>
        <w:t>Bảng 2.37. Cấu trúc bảng bàn ăn restaurant_tables.</w:t>
        <w:tab/>
        <w:t>50</w:t>
        <w:fldChar w:fldCharType="end"/>
      </w:r>
    </w:p>
    <w:p w14:paraId="00000195">
      <w:pPr>
        <w:tabs>
          <w:tab w:val="right" w:leader="dot" w:pos="9060"/>
        </w:tabs>
        <w:spacing w:before="0" w:after="40" w:line="276" w:lineRule="auto"/>
      </w:pPr>
      <w:r>
        <w:fldChar w:fldCharType="begin"/>
        <w:instrText xml:space="preserve"> HYPERLINK \l "_cvnnne8n7eme" \h </w:instrText>
        <w:fldChar w:fldCharType="separate"/>
      </w:r>
      <w:r>
        <w:rPr>
          <w:rFonts w:ascii="Times New Roman" w:hAnsi="Times New Roman" w:eastAsia="Times New Roman" w:cs="Times New Roman"/>
          <w:b w:val="0"/>
          <w:bCs w:val="0"/>
          <w:color w:val="000000"/>
          <w:sz w:val="26"/>
          <w:szCs w:val="26"/>
          <w:u w:val="none"/>
          <w:rtl w:val="0"/>
        </w:rPr>
        <w:t>Bảng 2.38. Cấu trúc bảng đặt bàn reservations.</w:t>
        <w:tab/>
        <w:t>51</w:t>
        <w:fldChar w:fldCharType="end"/>
      </w:r>
    </w:p>
    <w:p w14:paraId="00000196">
      <w:pPr>
        <w:tabs>
          <w:tab w:val="right" w:leader="dot" w:pos="9060"/>
        </w:tabs>
        <w:spacing w:before="0" w:after="40" w:line="276" w:lineRule="auto"/>
      </w:pPr>
      <w:r>
        <w:fldChar w:fldCharType="begin"/>
        <w:instrText xml:space="preserve"> HYPERLINK \l "_2pg174vl0132" \h </w:instrText>
        <w:fldChar w:fldCharType="separate"/>
      </w:r>
      <w:r>
        <w:rPr>
          <w:rFonts w:ascii="Times New Roman" w:hAnsi="Times New Roman" w:eastAsia="Times New Roman" w:cs="Times New Roman"/>
          <w:b w:val="0"/>
          <w:bCs w:val="0"/>
          <w:color w:val="000000"/>
          <w:sz w:val="26"/>
          <w:szCs w:val="26"/>
          <w:u w:val="none"/>
          <w:rtl w:val="0"/>
        </w:rPr>
        <w:t>Bảng 2.39. Cấu trúc bảng đơn món orders.</w:t>
        <w:tab/>
        <w:t>51</w:t>
        <w:fldChar w:fldCharType="end"/>
      </w:r>
    </w:p>
    <w:p w14:paraId="00000197">
      <w:pPr>
        <w:tabs>
          <w:tab w:val="right" w:leader="dot" w:pos="9060"/>
        </w:tabs>
        <w:spacing w:before="0" w:after="40" w:line="276" w:lineRule="auto"/>
      </w:pPr>
      <w:r>
        <w:fldChar w:fldCharType="begin"/>
        <w:instrText xml:space="preserve"> HYPERLINK \l "_498cu2rvpyvy" \h </w:instrText>
        <w:fldChar w:fldCharType="separate"/>
      </w:r>
      <w:r>
        <w:rPr>
          <w:rFonts w:ascii="Times New Roman" w:hAnsi="Times New Roman" w:eastAsia="Times New Roman" w:cs="Times New Roman"/>
          <w:b w:val="0"/>
          <w:bCs w:val="0"/>
          <w:color w:val="000000"/>
          <w:sz w:val="26"/>
          <w:szCs w:val="26"/>
          <w:u w:val="none"/>
          <w:rtl w:val="0"/>
        </w:rPr>
        <w:t>Bảng 2.40. Cấu trúc bảng chi tiết đơn món order_items.</w:t>
        <w:tab/>
        <w:t>52</w:t>
        <w:fldChar w:fldCharType="end"/>
      </w:r>
    </w:p>
    <w:p w14:paraId="00000198">
      <w:pPr>
        <w:tabs>
          <w:tab w:val="right" w:leader="dot" w:pos="9060"/>
        </w:tabs>
        <w:spacing w:before="0" w:after="40" w:line="276" w:lineRule="auto"/>
      </w:pPr>
      <w:r>
        <w:fldChar w:fldCharType="begin"/>
        <w:instrText xml:space="preserve"> HYPERLINK \l "_nk8t4plplyus" \h </w:instrText>
        <w:fldChar w:fldCharType="separate"/>
      </w:r>
      <w:r>
        <w:rPr>
          <w:rFonts w:ascii="Times New Roman" w:hAnsi="Times New Roman" w:eastAsia="Times New Roman" w:cs="Times New Roman"/>
          <w:b w:val="0"/>
          <w:bCs w:val="0"/>
          <w:color w:val="000000"/>
          <w:sz w:val="26"/>
          <w:szCs w:val="26"/>
          <w:u w:val="none"/>
          <w:rtl w:val="0"/>
        </w:rPr>
        <w:t>Bảng 2.41. Cấu trúc bảng thanh toán payments.</w:t>
        <w:tab/>
        <w:t>52</w:t>
        <w:fldChar w:fldCharType="end"/>
      </w:r>
    </w:p>
    <w:p w14:paraId="00000199">
      <w:pPr>
        <w:tabs>
          <w:tab w:val="right" w:leader="dot" w:pos="9060"/>
        </w:tabs>
        <w:spacing w:before="0" w:after="40" w:line="276" w:lineRule="auto"/>
      </w:pPr>
      <w:r>
        <w:fldChar w:fldCharType="begin"/>
        <w:instrText xml:space="preserve"> HYPERLINK \l "_suyq8texi4vb" \h </w:instrText>
        <w:fldChar w:fldCharType="separate"/>
      </w:r>
      <w:r>
        <w:rPr>
          <w:rFonts w:ascii="Times New Roman" w:hAnsi="Times New Roman" w:eastAsia="Times New Roman" w:cs="Times New Roman"/>
          <w:b w:val="0"/>
          <w:bCs w:val="0"/>
          <w:color w:val="000000"/>
          <w:sz w:val="26"/>
          <w:szCs w:val="26"/>
          <w:u w:val="none"/>
          <w:rtl w:val="0"/>
        </w:rPr>
        <w:t>Bảng 2.42. Cấu trúc bảng đánh giá reviews.</w:t>
        <w:tab/>
        <w:t>53</w:t>
        <w:fldChar w:fldCharType="end"/>
      </w:r>
    </w:p>
    <w:p w14:paraId="0000019A">
      <w:pPr>
        <w:tabs>
          <w:tab w:val="right" w:leader="dot" w:pos="9060"/>
        </w:tabs>
        <w:spacing w:before="0" w:after="40" w:line="276" w:lineRule="auto"/>
      </w:pPr>
      <w:r>
        <w:fldChar w:fldCharType="begin"/>
        <w:instrText xml:space="preserve"> HYPERLINK \l "_6elavj6dpuo8" \h </w:instrText>
        <w:fldChar w:fldCharType="separate"/>
      </w:r>
      <w:r>
        <w:rPr>
          <w:rFonts w:ascii="Times New Roman" w:hAnsi="Times New Roman" w:eastAsia="Times New Roman" w:cs="Times New Roman"/>
          <w:b w:val="0"/>
          <w:bCs w:val="0"/>
          <w:color w:val="000000"/>
          <w:sz w:val="26"/>
          <w:szCs w:val="26"/>
          <w:u w:val="none"/>
          <w:rtl w:val="0"/>
        </w:rPr>
        <w:t>Bảng 2.43. Cấu trúc bảng khuyến mãi vouchers.</w:t>
        <w:tab/>
        <w:t>53</w:t>
        <w:fldChar w:fldCharType="end"/>
      </w:r>
    </w:p>
    <w:p w14:paraId="0000019B">
      <w:pPr>
        <w:tabs>
          <w:tab w:val="right" w:leader="dot" w:pos="9060"/>
        </w:tabs>
        <w:spacing w:before="0" w:after="40" w:line="276" w:lineRule="auto"/>
      </w:pPr>
      <w:r>
        <w:fldChar w:fldCharType="begin"/>
        <w:instrText xml:space="preserve"> HYPERLINK \l "_5a1ggjbw4v7i" \h </w:instrText>
        <w:fldChar w:fldCharType="separate"/>
      </w:r>
      <w:r>
        <w:rPr>
          <w:rFonts w:ascii="Times New Roman" w:hAnsi="Times New Roman" w:eastAsia="Times New Roman" w:cs="Times New Roman"/>
          <w:b w:val="0"/>
          <w:bCs w:val="0"/>
          <w:color w:val="000000"/>
          <w:sz w:val="26"/>
          <w:szCs w:val="26"/>
          <w:u w:val="none"/>
          <w:rtl w:val="0"/>
        </w:rPr>
        <w:t>Bảng 2.44. Cấu trúc bảng danh mục categories.</w:t>
        <w:tab/>
        <w:t>53</w:t>
        <w:fldChar w:fldCharType="end"/>
      </w:r>
    </w:p>
    <w:p w14:paraId="0000019C">
      <w:pPr>
        <w:tabs>
          <w:tab w:val="right" w:leader="dot" w:pos="9060"/>
        </w:tabs>
        <w:spacing w:before="0" w:after="40" w:line="276" w:lineRule="auto"/>
      </w:pPr>
      <w:r>
        <w:fldChar w:fldCharType="begin"/>
        <w:instrText xml:space="preserve"> HYPERLINK \l "_8o702d11mp4x" \h </w:instrText>
        <w:fldChar w:fldCharType="separate"/>
      </w:r>
      <w:r>
        <w:rPr>
          <w:rFonts w:ascii="Times New Roman" w:hAnsi="Times New Roman" w:eastAsia="Times New Roman" w:cs="Times New Roman"/>
          <w:b w:val="0"/>
          <w:bCs w:val="0"/>
          <w:color w:val="000000"/>
          <w:sz w:val="26"/>
          <w:szCs w:val="26"/>
          <w:u w:val="none"/>
          <w:rtl w:val="0"/>
        </w:rPr>
        <w:t>Bảng 2.45. Cấu trúc bảng nhân viên employees.</w:t>
        <w:tab/>
        <w:t>54</w:t>
        <w:fldChar w:fldCharType="end"/>
      </w:r>
    </w:p>
    <w:p w14:paraId="0000019D">
      <w:pPr>
        <w:tabs>
          <w:tab w:val="right" w:leader="dot" w:pos="9060"/>
        </w:tabs>
        <w:spacing w:before="0" w:after="40" w:line="276" w:lineRule="auto"/>
      </w:pPr>
      <w:r>
        <w:fldChar w:fldCharType="begin"/>
        <w:instrText xml:space="preserve"> HYPERLINK \l "_o2vdc3j89mj4" \h </w:instrText>
        <w:fldChar w:fldCharType="separate"/>
      </w:r>
      <w:r>
        <w:rPr>
          <w:rFonts w:ascii="Times New Roman" w:hAnsi="Times New Roman" w:eastAsia="Times New Roman" w:cs="Times New Roman"/>
          <w:b w:val="0"/>
          <w:bCs w:val="0"/>
          <w:color w:val="000000"/>
          <w:sz w:val="26"/>
          <w:szCs w:val="26"/>
          <w:u w:val="none"/>
          <w:rtl w:val="0"/>
        </w:rPr>
        <w:t>Bảng 3.1. Các thành phần cần cài đặt để chạy hệ thống.</w:t>
        <w:tab/>
        <w:t>55</w:t>
        <w:fldChar w:fldCharType="end"/>
      </w:r>
    </w:p>
    <w:p w14:paraId="0000019E">
      <w:pPr>
        <w:tabs>
          <w:tab w:val="right" w:leader="dot" w:pos="9060"/>
        </w:tabs>
        <w:spacing w:before="0" w:after="40" w:line="276" w:lineRule="auto"/>
      </w:pPr>
      <w:r>
        <w:fldChar w:fldCharType="begin"/>
        <w:instrText xml:space="preserve"> HYPERLINK \l "_i14fkgh8ozct" \h </w:instrText>
        <w:fldChar w:fldCharType="separate"/>
      </w:r>
      <w:r>
        <w:rPr>
          <w:rFonts w:ascii="Times New Roman" w:hAnsi="Times New Roman" w:eastAsia="Times New Roman" w:cs="Times New Roman"/>
          <w:b w:val="0"/>
          <w:bCs w:val="0"/>
          <w:color w:val="000000"/>
          <w:sz w:val="26"/>
          <w:szCs w:val="26"/>
          <w:u w:val="none"/>
          <w:rtl w:val="0"/>
        </w:rPr>
        <w:t>Bảng 3.2. Các gói mã nguồn chính của phần máy chủ.</w:t>
        <w:tab/>
        <w:t>57</w:t>
        <w:fldChar w:fldCharType="end"/>
      </w:r>
    </w:p>
    <w:p w14:paraId="0000019F">
      <w:pPr>
        <w:tabs>
          <w:tab w:val="right" w:leader="dot" w:pos="9060"/>
        </w:tabs>
        <w:spacing w:before="0" w:after="40" w:line="276" w:lineRule="auto"/>
      </w:pPr>
      <w:r>
        <w:fldChar w:fldCharType="begin"/>
        <w:instrText xml:space="preserve"> HYPERLINK \l "_syokc2hh1boc" \h </w:instrText>
        <w:fldChar w:fldCharType="separate"/>
      </w:r>
      <w:r>
        <w:rPr>
          <w:rFonts w:ascii="Times New Roman" w:hAnsi="Times New Roman" w:eastAsia="Times New Roman" w:cs="Times New Roman"/>
          <w:b w:val="0"/>
          <w:bCs w:val="0"/>
          <w:color w:val="000000"/>
          <w:sz w:val="26"/>
          <w:szCs w:val="26"/>
          <w:u w:val="none"/>
          <w:rtl w:val="0"/>
        </w:rPr>
        <w:t>Bảng 3.3. Một số ca kiểm thử chức năng tiêu biểu.</w:t>
        <w:tab/>
        <w:t>72</w:t>
        <w:fldChar w:fldCharType="end"/>
      </w:r>
    </w:p>
    <w:p w14:paraId="000001A0">
      <w:pPr>
        <w:tabs>
          <w:tab w:val="right" w:leader="dot" w:pos="9060"/>
        </w:tabs>
        <w:spacing w:before="0" w:after="40" w:line="276" w:lineRule="auto"/>
      </w:pPr>
      <w:r>
        <w:fldChar w:fldCharType="begin"/>
        <w:instrText xml:space="preserve"> HYPERLINK \l "_ockaztci93sl" \h </w:instrText>
        <w:fldChar w:fldCharType="separate"/>
      </w:r>
      <w:r>
        <w:rPr>
          <w:rFonts w:ascii="Times New Roman" w:hAnsi="Times New Roman" w:eastAsia="Times New Roman" w:cs="Times New Roman"/>
          <w:b w:val="0"/>
          <w:bCs w:val="0"/>
          <w:color w:val="000000"/>
          <w:sz w:val="26"/>
          <w:szCs w:val="26"/>
          <w:u w:val="none"/>
          <w:rtl w:val="0"/>
        </w:rPr>
        <w:t>Bảng 3.4. Tổng hợp mức độ hoàn thành các nhóm chức năng.</w:t>
        <w:tab/>
        <w:t>74</w:t>
        <w:fldChar w:fldCharType="end"/>
      </w:r>
    </w:p>
    <w:p w14:paraId="000001A1">
      <w:pPr>
        <w:tabs>
          <w:tab w:val="right" w:leader="dot" w:pos="9060"/>
        </w:tabs>
        <w:spacing w:before="0" w:after="40" w:line="276" w:lineRule="auto"/>
      </w:pPr>
      <w:r>
        <w:fldChar w:fldCharType="begin"/>
        <w:instrText xml:space="preserve"> HYPERLINK \l "_fj03jzp4pt2w" \h </w:instrText>
        <w:fldChar w:fldCharType="separate"/>
      </w:r>
      <w:r>
        <w:rPr>
          <w:rFonts w:ascii="Times New Roman" w:hAnsi="Times New Roman" w:eastAsia="Times New Roman" w:cs="Times New Roman"/>
          <w:b w:val="0"/>
          <w:bCs w:val="0"/>
          <w:color w:val="000000"/>
          <w:sz w:val="26"/>
          <w:szCs w:val="26"/>
          <w:u w:val="none"/>
          <w:rtl w:val="0"/>
        </w:rPr>
        <w:t>Bảng 3.5. So sánh hệ thống với một số nền tảng tiêu biểu.</w:t>
        <w:tab/>
        <w:t>74</w:t>
        <w:fldChar w:fldCharType="end"/>
      </w:r>
    </w:p>
    <w:p w14:paraId="000001A2"/>
    <w:p w14:paraId="000001A3">
      <w:r>
        <w:br w:type="page"/>
      </w:r>
    </w:p>
    <w:p w14:paraId="000001A4">
      <w:pPr>
        <w:spacing w:before="240" w:after="240" w:line="240" w:lineRule="auto"/>
        <w:jc w:val="center"/>
      </w:pPr>
      <w:r>
        <w:rPr>
          <w:rFonts w:ascii="Times New Roman" w:hAnsi="Times New Roman" w:eastAsia="Times New Roman" w:cs="Times New Roman"/>
          <w:b/>
          <w:bCs/>
          <w:i w:val="0"/>
          <w:iCs w:val="0"/>
          <w:color w:val="000000"/>
          <w:sz w:val="28"/>
          <w:szCs w:val="28"/>
          <w:rtl w:val="0"/>
        </w:rPr>
        <w:t>DANH MỤC CÁC TỪ VIẾT TẮT</w:t>
      </w:r>
    </w:p>
    <w:p w14:paraId="000001A5">
      <w:pPr>
        <w:spacing w:after="0"/>
      </w:pPr>
    </w:p>
    <w:tbl>
      <w:tblPr>
        <w:tblStyle w:val="23"/>
        <w:tblW w:w="90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5"/>
        <w:gridCol w:w="7455"/>
      </w:tblGrid>
      <w:tr w14:paraId="54B5D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A6">
            <w:pPr>
              <w:spacing w:after="0" w:line="240" w:lineRule="auto"/>
              <w:jc w:val="center"/>
            </w:pPr>
            <w:r>
              <w:rPr>
                <w:rFonts w:ascii="Times New Roman" w:hAnsi="Times New Roman" w:eastAsia="Times New Roman" w:cs="Times New Roman"/>
                <w:b/>
                <w:bCs/>
                <w:i w:val="0"/>
                <w:iCs w:val="0"/>
                <w:sz w:val="26"/>
                <w:szCs w:val="26"/>
                <w:rtl w:val="0"/>
              </w:rPr>
              <w:t>Từ viết tắt</w:t>
            </w:r>
          </w:p>
        </w:tc>
        <w:tc>
          <w:p w14:paraId="000001A7">
            <w:pPr>
              <w:spacing w:after="0" w:line="240" w:lineRule="auto"/>
              <w:jc w:val="center"/>
            </w:pPr>
            <w:r>
              <w:rPr>
                <w:rFonts w:ascii="Times New Roman" w:hAnsi="Times New Roman" w:eastAsia="Times New Roman" w:cs="Times New Roman"/>
                <w:b/>
                <w:bCs/>
                <w:i w:val="0"/>
                <w:iCs w:val="0"/>
                <w:sz w:val="26"/>
                <w:szCs w:val="26"/>
                <w:rtl w:val="0"/>
              </w:rPr>
              <w:t>Diễn giải</w:t>
            </w:r>
          </w:p>
        </w:tc>
      </w:tr>
      <w:tr w14:paraId="1A154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A8">
            <w:pPr>
              <w:spacing w:after="0" w:line="312" w:lineRule="auto"/>
            </w:pPr>
            <w:r>
              <w:rPr>
                <w:rFonts w:ascii="Times New Roman" w:hAnsi="Times New Roman" w:eastAsia="Times New Roman" w:cs="Times New Roman"/>
                <w:b w:val="0"/>
                <w:bCs w:val="0"/>
                <w:i w:val="0"/>
                <w:iCs w:val="0"/>
                <w:sz w:val="26"/>
                <w:szCs w:val="26"/>
                <w:rtl w:val="0"/>
              </w:rPr>
              <w:t>AI</w:t>
            </w:r>
          </w:p>
        </w:tc>
        <w:tc>
          <w:p w14:paraId="000001A9">
            <w:pPr>
              <w:spacing w:after="0" w:line="312" w:lineRule="auto"/>
            </w:pPr>
            <w:r>
              <w:rPr>
                <w:rFonts w:ascii="Times New Roman" w:hAnsi="Times New Roman" w:eastAsia="Times New Roman" w:cs="Times New Roman"/>
                <w:b w:val="0"/>
                <w:bCs w:val="0"/>
                <w:i w:val="0"/>
                <w:iCs w:val="0"/>
                <w:sz w:val="26"/>
                <w:szCs w:val="26"/>
                <w:rtl w:val="0"/>
              </w:rPr>
              <w:t>Artificial Intelligence — trí tuệ nhân tạo</w:t>
            </w:r>
          </w:p>
        </w:tc>
      </w:tr>
      <w:tr w14:paraId="4D710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AA">
            <w:pPr>
              <w:spacing w:after="0" w:line="312" w:lineRule="auto"/>
            </w:pPr>
            <w:r>
              <w:rPr>
                <w:rFonts w:ascii="Times New Roman" w:hAnsi="Times New Roman" w:eastAsia="Times New Roman" w:cs="Times New Roman"/>
                <w:b w:val="0"/>
                <w:bCs w:val="0"/>
                <w:i w:val="0"/>
                <w:iCs w:val="0"/>
                <w:sz w:val="26"/>
                <w:szCs w:val="26"/>
                <w:rtl w:val="0"/>
              </w:rPr>
              <w:t>API</w:t>
            </w:r>
          </w:p>
        </w:tc>
        <w:tc>
          <w:p w14:paraId="000001AB">
            <w:pPr>
              <w:spacing w:after="0" w:line="312" w:lineRule="auto"/>
            </w:pPr>
            <w:r>
              <w:rPr>
                <w:rFonts w:ascii="Times New Roman" w:hAnsi="Times New Roman" w:eastAsia="Times New Roman" w:cs="Times New Roman"/>
                <w:b w:val="0"/>
                <w:bCs w:val="0"/>
                <w:i w:val="0"/>
                <w:iCs w:val="0"/>
                <w:sz w:val="26"/>
                <w:szCs w:val="26"/>
                <w:rtl w:val="0"/>
              </w:rPr>
              <w:t>Application Programming Interface — giao diện lập trình ứng dụng</w:t>
            </w:r>
          </w:p>
        </w:tc>
      </w:tr>
      <w:tr w14:paraId="78777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AC">
            <w:pPr>
              <w:spacing w:after="0" w:line="312" w:lineRule="auto"/>
            </w:pPr>
            <w:r>
              <w:rPr>
                <w:rFonts w:ascii="Times New Roman" w:hAnsi="Times New Roman" w:eastAsia="Times New Roman" w:cs="Times New Roman"/>
                <w:b w:val="0"/>
                <w:bCs w:val="0"/>
                <w:i w:val="0"/>
                <w:iCs w:val="0"/>
                <w:sz w:val="26"/>
                <w:szCs w:val="26"/>
                <w:rtl w:val="0"/>
              </w:rPr>
              <w:t>BMI</w:t>
            </w:r>
          </w:p>
        </w:tc>
        <w:tc>
          <w:p w14:paraId="000001AD">
            <w:pPr>
              <w:spacing w:after="0" w:line="312" w:lineRule="auto"/>
            </w:pPr>
            <w:r>
              <w:rPr>
                <w:rFonts w:ascii="Times New Roman" w:hAnsi="Times New Roman" w:eastAsia="Times New Roman" w:cs="Times New Roman"/>
                <w:b w:val="0"/>
                <w:bCs w:val="0"/>
                <w:i w:val="0"/>
                <w:iCs w:val="0"/>
                <w:sz w:val="26"/>
                <w:szCs w:val="26"/>
                <w:rtl w:val="0"/>
              </w:rPr>
              <w:t>Body Mass Index — chỉ số khối cơ thể</w:t>
            </w:r>
          </w:p>
        </w:tc>
      </w:tr>
      <w:tr w14:paraId="64872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AE">
            <w:pPr>
              <w:spacing w:after="0" w:line="312" w:lineRule="auto"/>
            </w:pPr>
            <w:r>
              <w:rPr>
                <w:rFonts w:ascii="Times New Roman" w:hAnsi="Times New Roman" w:eastAsia="Times New Roman" w:cs="Times New Roman"/>
                <w:b w:val="0"/>
                <w:bCs w:val="0"/>
                <w:i w:val="0"/>
                <w:iCs w:val="0"/>
                <w:sz w:val="26"/>
                <w:szCs w:val="26"/>
                <w:rtl w:val="0"/>
              </w:rPr>
              <w:t>BMR</w:t>
            </w:r>
          </w:p>
        </w:tc>
        <w:tc>
          <w:p w14:paraId="000001AF">
            <w:pPr>
              <w:spacing w:after="0" w:line="312" w:lineRule="auto"/>
            </w:pPr>
            <w:r>
              <w:rPr>
                <w:rFonts w:ascii="Times New Roman" w:hAnsi="Times New Roman" w:eastAsia="Times New Roman" w:cs="Times New Roman"/>
                <w:b w:val="0"/>
                <w:bCs w:val="0"/>
                <w:i w:val="0"/>
                <w:iCs w:val="0"/>
                <w:sz w:val="26"/>
                <w:szCs w:val="26"/>
                <w:rtl w:val="0"/>
              </w:rPr>
              <w:t>Basal Metabolic Rate — tỷ lệ trao đổi chất cơ bản</w:t>
            </w:r>
          </w:p>
        </w:tc>
      </w:tr>
      <w:tr w14:paraId="54D9F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B0">
            <w:pPr>
              <w:spacing w:after="0" w:line="312" w:lineRule="auto"/>
            </w:pPr>
            <w:r>
              <w:rPr>
                <w:rFonts w:ascii="Times New Roman" w:hAnsi="Times New Roman" w:eastAsia="Times New Roman" w:cs="Times New Roman"/>
                <w:b w:val="0"/>
                <w:bCs w:val="0"/>
                <w:i w:val="0"/>
                <w:iCs w:val="0"/>
                <w:sz w:val="26"/>
                <w:szCs w:val="26"/>
                <w:rtl w:val="0"/>
              </w:rPr>
              <w:t>TDEE</w:t>
            </w:r>
          </w:p>
        </w:tc>
        <w:tc>
          <w:p w14:paraId="000001B1">
            <w:pPr>
              <w:spacing w:after="0" w:line="312" w:lineRule="auto"/>
            </w:pPr>
            <w:r>
              <w:rPr>
                <w:rFonts w:ascii="Times New Roman" w:hAnsi="Times New Roman" w:eastAsia="Times New Roman" w:cs="Times New Roman"/>
                <w:b w:val="0"/>
                <w:bCs w:val="0"/>
                <w:i w:val="0"/>
                <w:iCs w:val="0"/>
                <w:sz w:val="26"/>
                <w:szCs w:val="26"/>
                <w:rtl w:val="0"/>
              </w:rPr>
              <w:t>Total Daily Energy Expenditure — tổng năng lượng tiêu hao hằng ngày</w:t>
            </w:r>
          </w:p>
        </w:tc>
      </w:tr>
      <w:tr w14:paraId="3B21A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B2">
            <w:pPr>
              <w:spacing w:after="0" w:line="312" w:lineRule="auto"/>
            </w:pPr>
            <w:r>
              <w:rPr>
                <w:rFonts w:ascii="Times New Roman" w:hAnsi="Times New Roman" w:eastAsia="Times New Roman" w:cs="Times New Roman"/>
                <w:b w:val="0"/>
                <w:bCs w:val="0"/>
                <w:i w:val="0"/>
                <w:iCs w:val="0"/>
                <w:sz w:val="26"/>
                <w:szCs w:val="26"/>
                <w:rtl w:val="0"/>
              </w:rPr>
              <w:t>CSDL</w:t>
            </w:r>
          </w:p>
        </w:tc>
        <w:tc>
          <w:p w14:paraId="000001B3">
            <w:pPr>
              <w:spacing w:after="0" w:line="312" w:lineRule="auto"/>
            </w:pPr>
            <w:r>
              <w:rPr>
                <w:rFonts w:ascii="Times New Roman" w:hAnsi="Times New Roman" w:eastAsia="Times New Roman" w:cs="Times New Roman"/>
                <w:b w:val="0"/>
                <w:bCs w:val="0"/>
                <w:i w:val="0"/>
                <w:iCs w:val="0"/>
                <w:sz w:val="26"/>
                <w:szCs w:val="26"/>
                <w:rtl w:val="0"/>
              </w:rPr>
              <w:t>Cơ sở dữ liệu</w:t>
            </w:r>
          </w:p>
        </w:tc>
      </w:tr>
      <w:tr w14:paraId="49AA7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B4">
            <w:pPr>
              <w:spacing w:after="0" w:line="312" w:lineRule="auto"/>
            </w:pPr>
            <w:r>
              <w:rPr>
                <w:rFonts w:ascii="Times New Roman" w:hAnsi="Times New Roman" w:eastAsia="Times New Roman" w:cs="Times New Roman"/>
                <w:b w:val="0"/>
                <w:bCs w:val="0"/>
                <w:i w:val="0"/>
                <w:iCs w:val="0"/>
                <w:sz w:val="26"/>
                <w:szCs w:val="26"/>
                <w:rtl w:val="0"/>
              </w:rPr>
              <w:t>JWT</w:t>
            </w:r>
          </w:p>
        </w:tc>
        <w:tc>
          <w:p w14:paraId="000001B5">
            <w:pPr>
              <w:spacing w:after="0" w:line="312" w:lineRule="auto"/>
            </w:pPr>
            <w:r>
              <w:rPr>
                <w:rFonts w:ascii="Times New Roman" w:hAnsi="Times New Roman" w:eastAsia="Times New Roman" w:cs="Times New Roman"/>
                <w:b w:val="0"/>
                <w:bCs w:val="0"/>
                <w:i w:val="0"/>
                <w:iCs w:val="0"/>
                <w:sz w:val="26"/>
                <w:szCs w:val="26"/>
                <w:rtl w:val="0"/>
              </w:rPr>
              <w:t>JSON Web Token — chuỗi định danh phiên đăng nhập</w:t>
            </w:r>
          </w:p>
        </w:tc>
      </w:tr>
      <w:tr w14:paraId="28A86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B6">
            <w:pPr>
              <w:spacing w:after="0" w:line="312" w:lineRule="auto"/>
            </w:pPr>
            <w:r>
              <w:rPr>
                <w:rFonts w:ascii="Times New Roman" w:hAnsi="Times New Roman" w:eastAsia="Times New Roman" w:cs="Times New Roman"/>
                <w:b w:val="0"/>
                <w:bCs w:val="0"/>
                <w:i w:val="0"/>
                <w:iCs w:val="0"/>
                <w:sz w:val="26"/>
                <w:szCs w:val="26"/>
                <w:rtl w:val="0"/>
              </w:rPr>
              <w:t>REST</w:t>
            </w:r>
          </w:p>
        </w:tc>
        <w:tc>
          <w:p w14:paraId="000001B7">
            <w:pPr>
              <w:spacing w:after="0" w:line="312" w:lineRule="auto"/>
            </w:pPr>
            <w:r>
              <w:rPr>
                <w:rFonts w:ascii="Times New Roman" w:hAnsi="Times New Roman" w:eastAsia="Times New Roman" w:cs="Times New Roman"/>
                <w:b w:val="0"/>
                <w:bCs w:val="0"/>
                <w:i w:val="0"/>
                <w:iCs w:val="0"/>
                <w:sz w:val="26"/>
                <w:szCs w:val="26"/>
                <w:rtl w:val="0"/>
              </w:rPr>
              <w:t>Representational State Transfer — kiểu kiến trúc dịch vụ web</w:t>
            </w:r>
          </w:p>
        </w:tc>
      </w:tr>
      <w:tr w14:paraId="64B17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B8">
            <w:pPr>
              <w:spacing w:after="0" w:line="312" w:lineRule="auto"/>
            </w:pPr>
            <w:r>
              <w:rPr>
                <w:rFonts w:ascii="Times New Roman" w:hAnsi="Times New Roman" w:eastAsia="Times New Roman" w:cs="Times New Roman"/>
                <w:b w:val="0"/>
                <w:bCs w:val="0"/>
                <w:i w:val="0"/>
                <w:iCs w:val="0"/>
                <w:sz w:val="26"/>
                <w:szCs w:val="26"/>
                <w:rtl w:val="0"/>
              </w:rPr>
              <w:t>SQL</w:t>
            </w:r>
          </w:p>
        </w:tc>
        <w:tc>
          <w:p w14:paraId="000001B9">
            <w:pPr>
              <w:spacing w:after="0" w:line="312" w:lineRule="auto"/>
            </w:pPr>
            <w:r>
              <w:rPr>
                <w:rFonts w:ascii="Times New Roman" w:hAnsi="Times New Roman" w:eastAsia="Times New Roman" w:cs="Times New Roman"/>
                <w:b w:val="0"/>
                <w:bCs w:val="0"/>
                <w:i w:val="0"/>
                <w:iCs w:val="0"/>
                <w:sz w:val="26"/>
                <w:szCs w:val="26"/>
                <w:rtl w:val="0"/>
              </w:rPr>
              <w:t>Structured Query Language — ngôn ngữ truy vấn có cấu trúc</w:t>
            </w:r>
          </w:p>
        </w:tc>
      </w:tr>
      <w:tr w14:paraId="72318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BA">
            <w:pPr>
              <w:spacing w:after="0" w:line="312" w:lineRule="auto"/>
            </w:pPr>
            <w:r>
              <w:rPr>
                <w:rFonts w:ascii="Times New Roman" w:hAnsi="Times New Roman" w:eastAsia="Times New Roman" w:cs="Times New Roman"/>
                <w:b w:val="0"/>
                <w:bCs w:val="0"/>
                <w:i w:val="0"/>
                <w:iCs w:val="0"/>
                <w:sz w:val="26"/>
                <w:szCs w:val="26"/>
                <w:rtl w:val="0"/>
              </w:rPr>
              <w:t>UML</w:t>
            </w:r>
          </w:p>
        </w:tc>
        <w:tc>
          <w:p w14:paraId="000001BB">
            <w:pPr>
              <w:spacing w:after="0" w:line="312" w:lineRule="auto"/>
            </w:pPr>
            <w:r>
              <w:rPr>
                <w:rFonts w:ascii="Times New Roman" w:hAnsi="Times New Roman" w:eastAsia="Times New Roman" w:cs="Times New Roman"/>
                <w:b w:val="0"/>
                <w:bCs w:val="0"/>
                <w:i w:val="0"/>
                <w:iCs w:val="0"/>
                <w:sz w:val="26"/>
                <w:szCs w:val="26"/>
                <w:rtl w:val="0"/>
              </w:rPr>
              <w:t>Unified Modeling Language — ngôn ngữ mô hình hóa thống nhất</w:t>
            </w:r>
          </w:p>
        </w:tc>
      </w:tr>
      <w:tr w14:paraId="09AE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BC">
            <w:pPr>
              <w:spacing w:after="0" w:line="312" w:lineRule="auto"/>
            </w:pPr>
            <w:r>
              <w:rPr>
                <w:rFonts w:ascii="Times New Roman" w:hAnsi="Times New Roman" w:eastAsia="Times New Roman" w:cs="Times New Roman"/>
                <w:b w:val="0"/>
                <w:bCs w:val="0"/>
                <w:i w:val="0"/>
                <w:iCs w:val="0"/>
                <w:sz w:val="26"/>
                <w:szCs w:val="26"/>
                <w:rtl w:val="0"/>
              </w:rPr>
              <w:t>QR</w:t>
            </w:r>
          </w:p>
        </w:tc>
        <w:tc>
          <w:p w14:paraId="000001BD">
            <w:pPr>
              <w:spacing w:after="0" w:line="312" w:lineRule="auto"/>
            </w:pPr>
            <w:r>
              <w:rPr>
                <w:rFonts w:ascii="Times New Roman" w:hAnsi="Times New Roman" w:eastAsia="Times New Roman" w:cs="Times New Roman"/>
                <w:b w:val="0"/>
                <w:bCs w:val="0"/>
                <w:i w:val="0"/>
                <w:iCs w:val="0"/>
                <w:sz w:val="26"/>
                <w:szCs w:val="26"/>
                <w:rtl w:val="0"/>
              </w:rPr>
              <w:t>Quick Response — mã phản hồi nhanh</w:t>
            </w:r>
          </w:p>
        </w:tc>
      </w:tr>
    </w:tbl>
    <w:p w14:paraId="000001BE">
      <w:pPr>
        <w:spacing w:after="40"/>
      </w:pPr>
    </w:p>
    <w:p w14:paraId="000001BF">
      <w:pPr>
        <w:sectPr>
          <w:headerReference r:id="rId6" w:type="first"/>
          <w:headerReference r:id="rId5" w:type="default"/>
          <w:footerReference r:id="rId7" w:type="default"/>
          <w:pgSz w:w="11906" w:h="16838"/>
          <w:pgMar w:top="1417" w:right="1134" w:bottom="1417" w:left="1701" w:header="720" w:footer="763" w:gutter="0"/>
          <w:pgNumType w:fmt="lowerRoman" w:start="1"/>
          <w:cols w:space="720" w:num="1"/>
        </w:sectPr>
      </w:pPr>
      <w:r>
        <w:br w:type="page"/>
      </w:r>
    </w:p>
    <w:p w14:paraId="000001C0">
      <w:pPr>
        <w:pStyle w:val="2"/>
        <w:spacing w:before="480" w:after="480" w:line="240" w:lineRule="auto"/>
      </w:pPr>
      <w:bookmarkStart w:id="2" w:name="_gpiy3ofemnof" w:colFirst="0" w:colLast="0"/>
      <w:bookmarkEnd w:id="2"/>
      <w:r>
        <w:rPr>
          <w:rFonts w:ascii="Times New Roman" w:hAnsi="Times New Roman" w:eastAsia="Times New Roman" w:cs="Times New Roman"/>
          <w:b/>
          <w:bCs/>
          <w:i w:val="0"/>
          <w:iCs w:val="0"/>
          <w:color w:val="000000"/>
          <w:sz w:val="28"/>
          <w:szCs w:val="28"/>
          <w:rtl w:val="0"/>
        </w:rPr>
        <w:t>CHƯƠNG 1. TỔNG QUAN VÀ CƠ SỞ LÝ THUYẾT</w:t>
      </w:r>
    </w:p>
    <w:p w14:paraId="000001C1">
      <w:pPr>
        <w:spacing w:before="0" w:after="120" w:line="360" w:lineRule="auto"/>
        <w:ind w:firstLine="0"/>
        <w:jc w:val="both"/>
      </w:pPr>
      <w:r>
        <w:rPr>
          <w:rFonts w:ascii="Times New Roman" w:hAnsi="Times New Roman" w:eastAsia="Times New Roman" w:cs="Times New Roman"/>
          <w:b w:val="0"/>
          <w:bCs w:val="0"/>
          <w:i w:val="0"/>
          <w:iCs w:val="0"/>
          <w:sz w:val="26"/>
          <w:szCs w:val="26"/>
          <w:rtl w:val="0"/>
        </w:rPr>
        <w:t>Chương này trình bày bối cảnh hình thành đề tài, lý do lựa chọn hướng nghiên cứu, mục tiêu cùng phạm vi triển khai. Tiếp theo, chương khảo sát một số hệ thống tương tự đã có trên thị trường, hệ thống hóa cơ sở lý thuyết về dinh dưỡng được áp dụng để gợi ý món, đồng thời giới thiệu các công nghệ chính dùng để xây dựng phần mềm.</w:t>
      </w:r>
    </w:p>
    <w:p w14:paraId="000001C2">
      <w:pPr>
        <w:pStyle w:val="3"/>
        <w:spacing w:before="120" w:after="240" w:line="240" w:lineRule="auto"/>
      </w:pPr>
      <w:bookmarkStart w:id="3" w:name="_41s9yxay80vu" w:colFirst="0" w:colLast="0"/>
      <w:bookmarkEnd w:id="3"/>
      <w:r>
        <w:rPr>
          <w:rFonts w:ascii="Times New Roman" w:hAnsi="Times New Roman" w:eastAsia="Times New Roman" w:cs="Times New Roman"/>
          <w:b/>
          <w:bCs/>
          <w:i w:val="0"/>
          <w:iCs w:val="0"/>
          <w:color w:val="000000"/>
          <w:sz w:val="26"/>
          <w:szCs w:val="26"/>
          <w:rtl w:val="0"/>
        </w:rPr>
        <w:t>1.1. Tổng quan đề tài</w:t>
      </w:r>
    </w:p>
    <w:p w14:paraId="000001C3">
      <w:pPr>
        <w:spacing w:before="0" w:after="120" w:line="360" w:lineRule="auto"/>
        <w:ind w:firstLine="0"/>
        <w:jc w:val="both"/>
      </w:pPr>
      <w:r>
        <w:rPr>
          <w:rFonts w:ascii="Times New Roman" w:hAnsi="Times New Roman" w:eastAsia="Times New Roman" w:cs="Times New Roman"/>
          <w:b w:val="0"/>
          <w:bCs w:val="0"/>
          <w:i w:val="0"/>
          <w:iCs w:val="0"/>
          <w:sz w:val="26"/>
          <w:szCs w:val="26"/>
          <w:rtl w:val="0"/>
        </w:rPr>
        <w:t>Ngành dịch vụ ăn uống tại Việt Nam đang tăng trưởng nhanh cùng thói quen đặt chỗ và gọi món qua thiết bị di động của thực khách. Theo báo cáo thị trường thực phẩm và đồ uống, tỷ lệ khách hàng ưu tiên các nhà hàng có kênh đặt chỗ trực tuyến ngày càng cao. Bên cạnh nhu cầu tiện lợi, người dùng hiện đại còn quan tâm tới giá trị dinh dưỡng của bữa ăn, đặc biệt là nhóm khách muốn kiểm soát cân nặng hoặc có chế độ ăn riêng.</w:t>
      </w:r>
    </w:p>
    <w:p w14:paraId="000001C4">
      <w:pPr>
        <w:spacing w:before="0" w:after="120" w:line="360" w:lineRule="auto"/>
        <w:ind w:firstLine="0"/>
        <w:jc w:val="both"/>
      </w:pPr>
      <w:r>
        <w:rPr>
          <w:rFonts w:ascii="Times New Roman" w:hAnsi="Times New Roman" w:eastAsia="Times New Roman" w:cs="Times New Roman"/>
          <w:b w:val="0"/>
          <w:bCs w:val="0"/>
          <w:i w:val="0"/>
          <w:iCs w:val="0"/>
          <w:sz w:val="26"/>
          <w:szCs w:val="26"/>
          <w:rtl w:val="0"/>
        </w:rPr>
        <w:t>Thực tế cho thấy phần lớn nhà hàng vừa và nhỏ vẫn nhận đặt bàn thủ công qua điện thoại, dẫn tới tình trạng trùng bàn, khó kiểm soát lượng khách và thiếu dữ liệu phục vụ phân tích kinh doanh. Mặt khác, thực đơn thường chỉ liệt kê tên món và giá, hiếm khi cung cấp thông tin năng lượng hay thành phần để khách lựa chọn phù hợp với thể trạng. Khoảng trống này tạo động lực cho việc xây dựng một hệ thống vừa hỗ trợ đặt bàn trực tuyến, vừa tư vấn món ăn dựa trên chỉ số sức khỏe của từng người.</w:t>
      </w:r>
    </w:p>
    <w:p w14:paraId="000001C5">
      <w:pPr>
        <w:spacing w:before="0" w:after="120" w:line="360" w:lineRule="auto"/>
        <w:ind w:firstLine="0"/>
        <w:jc w:val="both"/>
      </w:pPr>
      <w:r>
        <w:rPr>
          <w:rFonts w:ascii="Times New Roman" w:hAnsi="Times New Roman" w:eastAsia="Times New Roman" w:cs="Times New Roman"/>
          <w:b w:val="0"/>
          <w:bCs w:val="0"/>
          <w:i w:val="0"/>
          <w:iCs w:val="0"/>
          <w:sz w:val="26"/>
          <w:szCs w:val="26"/>
          <w:rtl w:val="0"/>
        </w:rPr>
        <w:t>Xuất phát từ thực trạng nêu trên, đề tài xây dựng hệ thống SmartFood hướng tới một nền tảng đặt bàn, đánh giá và gợi ý món ăn theo sức khỏe. Hệ thống cho phép khách hàng đặt bàn kèm đặt món trước, thanh toán cọc trực tuyến, đánh giá món sau khi dùng bữa, đồng thời nhận gợi ý món phù hợp với chỉ số khối cơ thể và mục tiêu cá nhân. Về phía nhà hàng, hệ thống cung cấp công cụ quản lý đặt bàn, đơn món, thực đơn, nhân sự và báo cáo doanh thu.</w:t>
      </w:r>
    </w:p>
    <w:p w14:paraId="000001C6">
      <w:pPr>
        <w:pStyle w:val="4"/>
        <w:spacing w:before="120" w:after="240" w:line="240" w:lineRule="auto"/>
      </w:pPr>
      <w:bookmarkStart w:id="4" w:name="_8rxn1qbxi6at" w:colFirst="0" w:colLast="0"/>
      <w:bookmarkEnd w:id="4"/>
      <w:r>
        <w:rPr>
          <w:rFonts w:ascii="Times New Roman" w:hAnsi="Times New Roman" w:eastAsia="Times New Roman" w:cs="Times New Roman"/>
          <w:b/>
          <w:bCs/>
          <w:i/>
          <w:iCs/>
          <w:color w:val="000000"/>
          <w:sz w:val="26"/>
          <w:szCs w:val="26"/>
          <w:rtl w:val="0"/>
        </w:rPr>
        <w:t>1.1.1. Mục tiêu của đề tài</w:t>
      </w:r>
    </w:p>
    <w:p w14:paraId="000001C7">
      <w:pPr>
        <w:spacing w:before="0" w:after="120" w:line="360" w:lineRule="auto"/>
        <w:ind w:firstLine="0"/>
        <w:jc w:val="both"/>
      </w:pPr>
      <w:r>
        <w:rPr>
          <w:rFonts w:ascii="Times New Roman" w:hAnsi="Times New Roman" w:eastAsia="Times New Roman" w:cs="Times New Roman"/>
          <w:b w:val="0"/>
          <w:bCs w:val="0"/>
          <w:i w:val="0"/>
          <w:iCs w:val="0"/>
          <w:sz w:val="26"/>
          <w:szCs w:val="26"/>
          <w:rtl w:val="0"/>
        </w:rPr>
        <w:t>Mục tiêu tổng quát của đề tài là xây dựng một ứng dụng web hoàn chỉnh phục vụ nghiệp vụ đặt bàn và gợi ý món theo sức khỏe cho nhà hàng. Các mục tiêu cụ thể gồm:</w:t>
      </w:r>
    </w:p>
    <w:p w14:paraId="000001C8">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Phân tích quy trình nghiệp vụ đặt bàn, gọi món và thanh toán trong nhà hàng để thiết kế hệ thống sát thực tế.</w:t>
      </w:r>
    </w:p>
    <w:p w14:paraId="000001C9">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Xây dựng cơ chế gợi ý món dựa trên chỉ số khối cơ thể, tỷ lệ trao đổi chất cơ bản và tổng năng lượng tiêu hao hằng ngày.</w:t>
      </w:r>
    </w:p>
    <w:p w14:paraId="000001CA">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Tích hợp thanh toán cọc trực tuyến qua mã phản hồi nhanh và trợ lý hội thoại dựa trên mô hình ngôn ngữ.</w:t>
      </w:r>
    </w:p>
    <w:p w14:paraId="000001CB">
      <w:pPr>
        <w:keepNext w:val="0"/>
        <w:keepLines w:val="0"/>
        <w:pageBreakBefore w:val="0"/>
        <w:widowControl/>
        <w:numPr>
          <w:ilvl w:val="0"/>
          <w:numId w:val="4"/>
        </w:numPr>
        <w:shd w:val="clear" w:fill="auto"/>
        <w:spacing w:before="0" w:after="6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Cung cấp công cụ quản trị cho nhân viên và quản trị viên, kèm thống kê phục vụ ra quyết định.</w:t>
      </w:r>
    </w:p>
    <w:p w14:paraId="000001CC">
      <w:pPr>
        <w:pStyle w:val="4"/>
        <w:spacing w:before="120" w:after="240" w:line="240" w:lineRule="auto"/>
      </w:pPr>
      <w:bookmarkStart w:id="5" w:name="_jcf3r1h23ubd" w:colFirst="0" w:colLast="0"/>
      <w:bookmarkEnd w:id="5"/>
      <w:r>
        <w:rPr>
          <w:rFonts w:ascii="Times New Roman" w:hAnsi="Times New Roman" w:eastAsia="Times New Roman" w:cs="Times New Roman"/>
          <w:b/>
          <w:bCs/>
          <w:i/>
          <w:iCs/>
          <w:color w:val="000000"/>
          <w:sz w:val="26"/>
          <w:szCs w:val="26"/>
          <w:rtl w:val="0"/>
        </w:rPr>
        <w:t>1.1.2. Phạm vi và đối tượng</w:t>
      </w:r>
    </w:p>
    <w:p w14:paraId="000001CD">
      <w:pPr>
        <w:spacing w:before="0" w:after="120" w:line="360" w:lineRule="auto"/>
        <w:ind w:firstLine="0"/>
        <w:jc w:val="both"/>
      </w:pPr>
      <w:r>
        <w:rPr>
          <w:rFonts w:ascii="Times New Roman" w:hAnsi="Times New Roman" w:eastAsia="Times New Roman" w:cs="Times New Roman"/>
          <w:b w:val="0"/>
          <w:bCs w:val="0"/>
          <w:i w:val="0"/>
          <w:iCs w:val="0"/>
          <w:sz w:val="26"/>
          <w:szCs w:val="26"/>
          <w:rtl w:val="0"/>
        </w:rPr>
        <w:t>Đề tài tập trung vào nghiệp vụ đặt bàn, đặt món trước, thanh toán cọc, đánh giá món và gợi ý dinh dưỡng cho một nhà hàng đơn cơ sở. Người dùng của hệ thống được chia thành ba nhóm gồm khách hàng, nhân viên và quản trị viên. Phần thanh toán giới hạn ở hình thức đặt cọc trực tuyến và thanh toán tiền mặt tại quán, chưa mở rộng sang giao hàng tận nơi. Phần kết chương sẽ tóm tắt lại các nội dung trọng tâm đã trình bày.</w:t>
      </w:r>
    </w:p>
    <w:p w14:paraId="000001CE">
      <w:pPr>
        <w:pStyle w:val="4"/>
        <w:spacing w:before="120" w:after="240" w:line="240" w:lineRule="auto"/>
      </w:pPr>
      <w:bookmarkStart w:id="6" w:name="_4gco4mvbo9v0" w:colFirst="0" w:colLast="0"/>
      <w:bookmarkEnd w:id="6"/>
      <w:r>
        <w:rPr>
          <w:rFonts w:ascii="Times New Roman" w:hAnsi="Times New Roman" w:eastAsia="Times New Roman" w:cs="Times New Roman"/>
          <w:b/>
          <w:bCs/>
          <w:i/>
          <w:iCs/>
          <w:color w:val="000000"/>
          <w:sz w:val="26"/>
          <w:szCs w:val="26"/>
          <w:rtl w:val="0"/>
        </w:rPr>
        <w:t>1.1.3. Bố cục của báo cáo</w:t>
      </w:r>
    </w:p>
    <w:p w14:paraId="000001CF">
      <w:pPr>
        <w:spacing w:before="0" w:after="120" w:line="360" w:lineRule="auto"/>
        <w:ind w:firstLine="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Nội dung báo cáo được tổ chức thành ba chương chính cùng một phần tổng kết. Cụ thể, chương đầu tiên cung cấp cái nhìn tổng quan về bối cảnh nghiên cứu, khảo sát các ứng dụng tương tự, đồng thời xây dựng nền tảng lý thuyết về lĩnh vực dinh dưỡng và tổng hợp các công nghệ sẽ áp dụng. Chuyển sang chương thứ hai, trọng tâm được đặt vào khâu phân tích yêu cầu và thiết kế hệ thống; bao gồm việc mô hình hóa thông qua các biểu đồ phân cấp chức năng, biểu đồ ca sử dụng (use-case) chi tiết, các sơ đồ UML (tuần tự, hoạt động, trạng thái) cũng như cấu trúc cơ sở dữ liệu. Chương ba đi sâu vào quá trình hiện thực hóa phần mềm, mô tả chi tiết môi trường phát triển, kiến trúc tổng thể, minh họa giao diện theo từng phân quyền người dùng, các luồng nghiệp vụ cốt lõi và đánh giá kết quả kiểm thử. Khép lại đồ án là phần tóm tắt các kết quả đạt được kèm danh mục tài liệu tham khảo.</w:t>
      </w:r>
    </w:p>
    <w:p w14:paraId="000001D0">
      <w:pPr>
        <w:pStyle w:val="3"/>
        <w:spacing w:before="120" w:after="240" w:line="240" w:lineRule="auto"/>
      </w:pPr>
      <w:bookmarkStart w:id="7" w:name="_54spjhp6kjtu" w:colFirst="0" w:colLast="0"/>
      <w:bookmarkEnd w:id="7"/>
      <w:r>
        <w:rPr>
          <w:rFonts w:ascii="Times New Roman" w:hAnsi="Times New Roman" w:eastAsia="Times New Roman" w:cs="Times New Roman"/>
          <w:b/>
          <w:bCs/>
          <w:i w:val="0"/>
          <w:iCs w:val="0"/>
          <w:color w:val="000000"/>
          <w:sz w:val="26"/>
          <w:szCs w:val="26"/>
          <w:rtl w:val="0"/>
        </w:rPr>
        <w:t>1.2. Khảo sát và nghiên cứu liên quan</w:t>
      </w:r>
    </w:p>
    <w:p w14:paraId="000001D1">
      <w:pPr>
        <w:spacing w:before="0" w:after="120" w:line="360" w:lineRule="auto"/>
        <w:ind w:firstLine="0"/>
        <w:jc w:val="both"/>
      </w:pPr>
      <w:r>
        <w:rPr>
          <w:rFonts w:ascii="Times New Roman" w:hAnsi="Times New Roman" w:eastAsia="Times New Roman" w:cs="Times New Roman"/>
          <w:b w:val="0"/>
          <w:bCs w:val="0"/>
          <w:i w:val="0"/>
          <w:iCs w:val="0"/>
          <w:sz w:val="26"/>
          <w:szCs w:val="26"/>
          <w:rtl w:val="0"/>
        </w:rPr>
        <w:t>Hiện nay, thị trường có khá nhiều nền tảng đặt chỗ nhà hàng được dùng phổ biến. Chẳng hạn, các dịch vụ như TheFork hay OpenTable cho phép người dùng tìm nhà hàng, kiểm tra bàn còn trống và giữ chỗ ngay theo thời gian thực [1]. Ưu điểm của nhóm này nằm ở mạng lưới nhà hàng rộng cùng thao tác đặt chỗ thuận tiện. Tuy nhiên, các nền tảng đó chủ yếu hướng tới liên kết nhiều nhà hàng mà chưa thực sự đi sâu vào tư vấn dinh dưỡng cho từng món trong thực đơn.</w:t>
      </w:r>
    </w:p>
    <w:p w14:paraId="000001D2">
      <w:pPr>
        <w:spacing w:before="0" w:after="120" w:line="360" w:lineRule="auto"/>
        <w:ind w:firstLine="0"/>
        <w:jc w:val="both"/>
      </w:pPr>
      <w:r>
        <w:rPr>
          <w:rFonts w:ascii="Times New Roman" w:hAnsi="Times New Roman" w:eastAsia="Times New Roman" w:cs="Times New Roman"/>
          <w:b w:val="0"/>
          <w:bCs w:val="0"/>
          <w:i w:val="0"/>
          <w:iCs w:val="0"/>
          <w:sz w:val="26"/>
          <w:szCs w:val="26"/>
          <w:rtl w:val="0"/>
        </w:rPr>
        <w:t>Với nhóm ứng dụng theo dõi dinh dưỡng, MyFitnessPal sở hữu kho dữ liệu thực phẩm đa dạng, cho phép người dùng ghi nhận lượng calo tiêu thụ mỗi ngày [2]. Hướng tiếp cận này hữu ích cho việc kiểm soát năng lượng, song lại tách rời khỏi hoạt động đặt món tại nhà hàng, buộc người dùng tự tra cứu và nhập liệu thủ công.</w:t>
      </w:r>
    </w:p>
    <w:p w14:paraId="000001D3">
      <w:pPr>
        <w:spacing w:before="0" w:after="120" w:line="360" w:lineRule="auto"/>
        <w:ind w:firstLine="0"/>
        <w:jc w:val="both"/>
      </w:pPr>
      <w:r>
        <w:rPr>
          <w:rFonts w:ascii="Times New Roman" w:hAnsi="Times New Roman" w:eastAsia="Times New Roman" w:cs="Times New Roman"/>
          <w:b w:val="0"/>
          <w:bCs w:val="0"/>
          <w:i w:val="0"/>
          <w:iCs w:val="0"/>
          <w:sz w:val="26"/>
          <w:szCs w:val="26"/>
          <w:rtl w:val="0"/>
        </w:rPr>
        <w:t>Tại Việt Nam, các nền tảng đặt và giao món như ShopeeFood hay Foody phổ biến với lượng người dùng lớn, cho phép xem thực đơn, đặt món và thanh toán trực tuyến [5]. Thế mạnh của các nền tảng là mạng lưới quán ăn rộng và quy trình đặt món thuận tiện. Tuy nhiên, trọng tâm của các nền tảng là giao món tận nơi, ít chú trọng tới việc đặt bàn tại chỗ và hầu như không cung cấp gợi ý món dựa trên thể trạng của người dùng.</w:t>
      </w:r>
    </w:p>
    <w:p w14:paraId="000001D4">
      <w:pPr>
        <w:spacing w:before="0" w:after="120" w:line="360" w:lineRule="auto"/>
        <w:ind w:firstLine="0"/>
        <w:jc w:val="both"/>
      </w:pPr>
      <w:r>
        <w:rPr>
          <w:rFonts w:ascii="Times New Roman" w:hAnsi="Times New Roman" w:eastAsia="Times New Roman" w:cs="Times New Roman"/>
          <w:b w:val="0"/>
          <w:bCs w:val="0"/>
          <w:i w:val="0"/>
          <w:iCs w:val="0"/>
          <w:sz w:val="26"/>
          <w:szCs w:val="26"/>
          <w:rtl w:val="0"/>
        </w:rPr>
        <w:t>Một số nghiên cứu gần đây áp dụng mô hình ngôn ngữ lớn để xây dựng trợ lý tư vấn ẩm thực, cho phép người dùng hỏi đáp bằng ngôn ngữ tự nhiên và nhận gợi ý món. Kết quả cho thấy trợ lý hội thoại giúp nâng cao trải nghiệm, song cần được cung cấp ngữ cảnh về thực đơn và hồ sơ người dùng để gợi ý sát thực tế. Đề tài kế thừa quan sát này khi tích hợp trợ lý hội thoại có ngữ cảnh vào hệ thống.</w:t>
      </w:r>
    </w:p>
    <w:p w14:paraId="000001D5">
      <w:pPr>
        <w:spacing w:before="0" w:after="120" w:line="360" w:lineRule="auto"/>
        <w:ind w:firstLine="0"/>
        <w:jc w:val="both"/>
      </w:pPr>
      <w:r>
        <w:rPr>
          <w:rFonts w:ascii="Times New Roman" w:hAnsi="Times New Roman" w:eastAsia="Times New Roman" w:cs="Times New Roman"/>
          <w:b w:val="0"/>
          <w:bCs w:val="0"/>
          <w:i w:val="0"/>
          <w:iCs w:val="0"/>
          <w:sz w:val="26"/>
          <w:szCs w:val="26"/>
          <w:rtl w:val="0"/>
        </w:rPr>
        <w:t>Nhiều nghiên cứu về hệ thống gợi ý món ăn đã thử gắn đặc trưng dinh dưỡng của từng món với hồ sơ người dùng nhằm tạo ra khuyến nghị riêng cho mỗi người. Các kết quả cho thấy khi nhu cầu năng lượng được tính cụ thể bằng công thức trao đổi chất, gợi ý sẽ bám sát thể trạng hơn nhiều so với cách chỉ dựa vào mức độ phổ biến của món. Tiếp nối hướng đi này, đề tài tích hợp việc tính chỉ số khối cơ thể và năng lượng tiêu hao ngay trong luồng đặt món, nhờ đó khách có thể chọn được món hợp với mình mà không phải rời khỏi nền tảng. Các nền tảng lý thuyết được áp dụng sẽ được trình bày trong phần tiếp theo.</w:t>
      </w:r>
    </w:p>
    <w:p w14:paraId="000001D6">
      <w:pPr>
        <w:spacing w:before="0" w:after="120" w:line="360" w:lineRule="auto"/>
        <w:ind w:firstLine="0"/>
        <w:jc w:val="both"/>
      </w:pPr>
      <w:r>
        <w:rPr>
          <w:rFonts w:ascii="Times New Roman" w:hAnsi="Times New Roman" w:eastAsia="Times New Roman" w:cs="Times New Roman"/>
          <w:b w:val="0"/>
          <w:bCs w:val="0"/>
          <w:i w:val="0"/>
          <w:iCs w:val="0"/>
          <w:sz w:val="26"/>
          <w:szCs w:val="26"/>
          <w:rtl w:val="0"/>
        </w:rPr>
        <w:t>Qua khảo sát ở trên, em rút ra ba điểm đáng lưu ý. Một là, nhóm nền tảng đặt chỗ kết nối rất tốt nhưng còn bỏ trống mảng tư vấn dinh dưỡng gắn với thực đơn. Hai là, các ứng dụng dinh dưỡng tuy giàu dữ liệu nhưng lại tách rời việc gọi món tại nhà hàng. Ba là, cách gợi ý cá nhân hóa dựa trên chỉ số sức khỏe cho kết quả phù hợp hơn nhưng hiếm khi được tích hợp vào quy trình đặt món. Chính những điểm này dẫn dắt hướng tiếp cận của đề tài: gộp chung đặt bàn, gọi món và gợi ý dinh dưỡng vào một hệ thống duy nhất.</w:t>
      </w:r>
    </w:p>
    <w:p w14:paraId="000001D7">
      <w:pPr>
        <w:pStyle w:val="3"/>
        <w:spacing w:before="120" w:after="240" w:line="240" w:lineRule="auto"/>
      </w:pPr>
      <w:bookmarkStart w:id="8" w:name="_8ozs0a6elfql" w:colFirst="0" w:colLast="0"/>
      <w:bookmarkEnd w:id="8"/>
      <w:r>
        <w:rPr>
          <w:rFonts w:ascii="Times New Roman" w:hAnsi="Times New Roman" w:eastAsia="Times New Roman" w:cs="Times New Roman"/>
          <w:b/>
          <w:bCs/>
          <w:i w:val="0"/>
          <w:iCs w:val="0"/>
          <w:color w:val="000000"/>
          <w:sz w:val="26"/>
          <w:szCs w:val="26"/>
          <w:rtl w:val="0"/>
        </w:rPr>
        <w:t>1.3. Cơ sở lý thuyết</w:t>
      </w:r>
    </w:p>
    <w:p w14:paraId="000001D8">
      <w:pPr>
        <w:spacing w:before="0" w:after="120" w:line="360" w:lineRule="auto"/>
        <w:ind w:firstLine="0"/>
        <w:jc w:val="both"/>
      </w:pPr>
      <w:r>
        <w:rPr>
          <w:rFonts w:ascii="Times New Roman" w:hAnsi="Times New Roman" w:eastAsia="Times New Roman" w:cs="Times New Roman"/>
          <w:b w:val="0"/>
          <w:bCs w:val="0"/>
          <w:i w:val="0"/>
          <w:iCs w:val="0"/>
          <w:sz w:val="26"/>
          <w:szCs w:val="26"/>
          <w:rtl w:val="0"/>
        </w:rPr>
        <w:t>Cơ chế gợi ý món của hệ thống dựa trên ba chỉ số dinh dưỡng phổ biến gồm chỉ số khối cơ thể, tỷ lệ trao đổi chất cơ bản và tổng năng lượng tiêu hao hằng ngày. Phần này định nghĩa từng tham số trước khi trình bày công thức tương ứng.</w:t>
      </w:r>
    </w:p>
    <w:p w14:paraId="000001D9">
      <w:pPr>
        <w:pStyle w:val="4"/>
        <w:spacing w:before="120" w:after="240" w:line="240" w:lineRule="auto"/>
      </w:pPr>
      <w:bookmarkStart w:id="9" w:name="_nitloo5l91vk" w:colFirst="0" w:colLast="0"/>
      <w:bookmarkEnd w:id="9"/>
      <w:r>
        <w:rPr>
          <w:rFonts w:ascii="Times New Roman" w:hAnsi="Times New Roman" w:eastAsia="Times New Roman" w:cs="Times New Roman"/>
          <w:b/>
          <w:bCs/>
          <w:i/>
          <w:iCs/>
          <w:color w:val="000000"/>
          <w:sz w:val="26"/>
          <w:szCs w:val="26"/>
          <w:rtl w:val="0"/>
        </w:rPr>
        <w:t>1.3.1. Chỉ số khối cơ thể</w:t>
      </w:r>
    </w:p>
    <w:p w14:paraId="000001DA">
      <w:pPr>
        <w:spacing w:before="0" w:after="120" w:line="360" w:lineRule="auto"/>
        <w:ind w:firstLine="0"/>
        <w:jc w:val="both"/>
      </w:pPr>
      <w:r>
        <w:rPr>
          <w:rFonts w:ascii="Times New Roman" w:hAnsi="Times New Roman" w:eastAsia="Times New Roman" w:cs="Times New Roman"/>
          <w:b w:val="0"/>
          <w:bCs w:val="0"/>
          <w:i w:val="0"/>
          <w:iCs w:val="0"/>
          <w:sz w:val="26"/>
          <w:szCs w:val="26"/>
          <w:rtl w:val="0"/>
        </w:rPr>
        <w:t xml:space="preserve">BMI (chỉ số khối cơ thể) là đại lượng thể hiện mối liên hệ giữa cân nặng và chiều cao của một người, thường dùng để nhận biết nhanh cơ thể đang ở mức gầy, bình thường hay thừa cân. </w:t>
      </w:r>
      <w:r>
        <w:rPr>
          <w:rFonts w:hint="default" w:ascii="Times New Roman" w:hAnsi="Times New Roman" w:eastAsia="Times New Roman" w:cs="Times New Roman"/>
          <w:sz w:val="26"/>
          <w:szCs w:val="26"/>
        </w:rPr>
        <w:t>Trong công thức đo lường BMI, đại lượng W biểu thị khối lượng cơ thể đơn vị kg, còn H đại diện cho chiều cao đơn vị mét</w:t>
      </w:r>
      <w:r>
        <w:rPr>
          <w:rFonts w:ascii="Times New Roman" w:hAnsi="Times New Roman" w:eastAsia="Times New Roman" w:cs="Times New Roman"/>
          <w:b w:val="0"/>
          <w:bCs w:val="0"/>
          <w:i w:val="0"/>
          <w:iCs w:val="0"/>
          <w:sz w:val="26"/>
          <w:szCs w:val="26"/>
          <w:rtl w:val="0"/>
        </w:rPr>
        <w:t>. Giá trị BMI được xác định qua công thức:</w:t>
      </w:r>
    </w:p>
    <w:p w14:paraId="000001DB">
      <w:pPr>
        <w:spacing w:before="0" w:after="120" w:line="360" w:lineRule="auto"/>
        <w:jc w:val="center"/>
      </w:pPr>
      <w:r>
        <w:rPr>
          <w:rFonts w:ascii="Times New Roman" w:hAnsi="Times New Roman" w:eastAsia="Times New Roman" w:cs="Times New Roman"/>
          <w:b/>
          <w:bCs/>
          <w:i w:val="0"/>
          <w:iCs w:val="0"/>
          <w:sz w:val="26"/>
          <w:szCs w:val="26"/>
          <w:rtl w:val="0"/>
        </w:rPr>
        <w:t>BMI = W / H²</w:t>
      </w:r>
    </w:p>
    <w:p w14:paraId="000001DC">
      <w:pPr>
        <w:spacing w:before="0" w:after="120" w:line="360" w:lineRule="auto"/>
        <w:ind w:firstLine="0"/>
        <w:jc w:val="both"/>
      </w:pPr>
      <w:r>
        <w:rPr>
          <w:rFonts w:hint="default" w:ascii="Times New Roman" w:hAnsi="Times New Roman" w:eastAsia="Times New Roman" w:cs="Times New Roman"/>
          <w:sz w:val="26"/>
          <w:szCs w:val="26"/>
        </w:rPr>
        <w:t>Đối với người trưởng thành, Tổ chức Y tế Thế giới đưa ra thang phân loại BMI như sau: thể trạng bình thường nằm trong khoảng 18,5 - 24,9; các chỉ số nhỏ hơn 18,5 hoặc chạm mốc 25 trở lên lần lượt cảnh báo vấn đề gầy yếu và thừa cân [3]</w:t>
      </w:r>
      <w:r>
        <w:rPr>
          <w:rFonts w:hint="default" w:ascii="Times New Roman" w:hAnsi="Times New Roman" w:eastAsia="Times New Roman" w:cs="Times New Roman"/>
          <w:sz w:val="26"/>
          <w:szCs w:val="26"/>
          <w:lang w:val="en-US"/>
        </w:rPr>
        <w:t>.</w:t>
      </w:r>
      <w:r>
        <w:rPr>
          <w:rFonts w:ascii="Times New Roman" w:hAnsi="Times New Roman" w:eastAsia="Times New Roman" w:cs="Times New Roman"/>
          <w:b w:val="0"/>
          <w:bCs w:val="0"/>
          <w:i w:val="0"/>
          <w:iCs w:val="0"/>
          <w:sz w:val="26"/>
          <w:szCs w:val="26"/>
          <w:rtl w:val="0"/>
        </w:rPr>
        <w:t xml:space="preserve"> Dựa vào chỉ số này, hệ thống có thể đưa ra định hướng năng lượng phù hợp cho mỗi khách hàng.</w:t>
      </w:r>
    </w:p>
    <w:p w14:paraId="000001DD">
      <w:pPr>
        <w:pStyle w:val="4"/>
        <w:spacing w:before="120" w:after="240" w:line="240" w:lineRule="auto"/>
      </w:pPr>
      <w:bookmarkStart w:id="10" w:name="_nqtvjywb5vwj" w:colFirst="0" w:colLast="0"/>
      <w:bookmarkEnd w:id="10"/>
      <w:r>
        <w:rPr>
          <w:rFonts w:ascii="Times New Roman" w:hAnsi="Times New Roman" w:eastAsia="Times New Roman" w:cs="Times New Roman"/>
          <w:b/>
          <w:bCs/>
          <w:i/>
          <w:iCs/>
          <w:color w:val="000000"/>
          <w:sz w:val="26"/>
          <w:szCs w:val="26"/>
          <w:rtl w:val="0"/>
        </w:rPr>
        <w:t>1.3.2. Tỷ lệ trao đổi chất cơ bản</w:t>
      </w:r>
    </w:p>
    <w:p w14:paraId="000001DE">
      <w:pPr>
        <w:spacing w:before="0" w:after="120" w:line="360" w:lineRule="auto"/>
        <w:ind w:firstLine="0"/>
        <w:jc w:val="both"/>
      </w:pPr>
      <w:r>
        <w:rPr>
          <w:rFonts w:hint="default" w:ascii="Times New Roman" w:hAnsi="Times New Roman" w:eastAsia="Times New Roman" w:cs="Times New Roman"/>
          <w:sz w:val="26"/>
          <w:szCs w:val="26"/>
        </w:rPr>
        <w:t>Tỷ lệ trao đổi chất cơ bản BMR là mức năng lượng tối thiểu mà cơ thể cần để duy trì sự sống cùng các hoạt động sinh lý khi ở trạng thái nghỉ ngơi hoàn toàn</w:t>
      </w:r>
      <w:r>
        <w:rPr>
          <w:rFonts w:hint="default" w:ascii="Times New Roman" w:hAnsi="Times New Roman" w:eastAsia="Times New Roman" w:cs="Times New Roman"/>
          <w:sz w:val="26"/>
          <w:szCs w:val="26"/>
          <w:lang w:val="en-US"/>
        </w:rPr>
        <w:t>.</w:t>
      </w:r>
      <w:r>
        <w:rPr>
          <w:rFonts w:ascii="Times New Roman" w:hAnsi="Times New Roman" w:eastAsia="Times New Roman" w:cs="Times New Roman"/>
          <w:b w:val="0"/>
          <w:bCs w:val="0"/>
          <w:i w:val="0"/>
          <w:iCs w:val="0"/>
          <w:sz w:val="26"/>
          <w:szCs w:val="26"/>
          <w:rtl w:val="0"/>
        </w:rPr>
        <w:t xml:space="preserve"> Đề tài chọn công thức Mifflin–St Jeor vì công thức này cho độ chính xác cao đối với dân số hiện nay [4]. Trong đó, W là cân nặng theo ki-lô-gam, H là chiều cao theo xăng-ti-mét và A là số tuổi; giá trị BMR thu được có đơn vị ki-lô-ca-lo mỗi ngày. Công thức áp dụng cho nam và nữ lần lượt như sau:</w:t>
      </w:r>
    </w:p>
    <w:p w14:paraId="000001DF">
      <w:pPr>
        <w:spacing w:before="0" w:after="80" w:line="360" w:lineRule="auto"/>
        <w:jc w:val="center"/>
        <w:rPr>
          <w:rFonts w:hint="default" w:ascii="Times New Roman" w:hAnsi="Times New Roman" w:cs="Times New Roman"/>
        </w:rPr>
      </w:pPr>
      <w:r>
        <w:rPr>
          <w:rFonts w:hint="default" w:ascii="Times New Roman" w:hAnsi="Times New Roman" w:eastAsia="Times New Roman" w:cs="Times New Roman"/>
          <w:b/>
          <w:bCs/>
          <w:i w:val="0"/>
          <w:iCs w:val="0"/>
          <w:sz w:val="26"/>
          <w:szCs w:val="26"/>
          <w:rtl w:val="0"/>
        </w:rPr>
        <w:t>BMR (nam) = 10 × W + 6,25 × H − 5 × A + 5</w:t>
      </w:r>
    </w:p>
    <w:p w14:paraId="000001E0">
      <w:pPr>
        <w:spacing w:before="0" w:after="120" w:line="360" w:lineRule="auto"/>
        <w:jc w:val="center"/>
      </w:pPr>
      <w:r>
        <w:rPr>
          <w:rFonts w:hint="default" w:ascii="Times New Roman" w:hAnsi="Times New Roman" w:eastAsia="Times New Roman" w:cs="Times New Roman"/>
          <w:b/>
          <w:bCs/>
          <w:i w:val="0"/>
          <w:iCs w:val="0"/>
          <w:sz w:val="26"/>
          <w:szCs w:val="26"/>
          <w:rtl w:val="0"/>
        </w:rPr>
        <w:t>BMR (nữ)  = 10 × W + 6,25 × H − 5 × A − 161</w:t>
      </w:r>
    </w:p>
    <w:p w14:paraId="000001E1">
      <w:pPr>
        <w:spacing w:before="0" w:after="120" w:line="360" w:lineRule="auto"/>
        <w:ind w:firstLine="0"/>
        <w:jc w:val="both"/>
      </w:pPr>
      <w:r>
        <w:rPr>
          <w:rFonts w:hint="default" w:ascii="Times New Roman" w:hAnsi="Times New Roman" w:eastAsia="Times New Roman" w:cs="Times New Roman"/>
          <w:sz w:val="26"/>
          <w:szCs w:val="26"/>
        </w:rPr>
        <w:t>Sự chênh lệch về hằng số cộng thêm ở nam và nữ bắt nguồn từ những đặc thù riêng biệt trong cấu trúc và thành phần cơ thể của mỗi giới</w:t>
      </w:r>
      <w:r>
        <w:rPr>
          <w:rFonts w:hint="default" w:ascii="Times New Roman" w:hAnsi="Times New Roman" w:eastAsia="Times New Roman" w:cs="Times New Roman"/>
          <w:b w:val="0"/>
          <w:bCs w:val="0"/>
          <w:i w:val="0"/>
          <w:iCs w:val="0"/>
          <w:sz w:val="26"/>
          <w:szCs w:val="26"/>
          <w:rtl w:val="0"/>
        </w:rPr>
        <w:t>.</w:t>
      </w:r>
      <w:r>
        <w:rPr>
          <w:rFonts w:hint="default" w:ascii="Times New Roman" w:hAnsi="Times New Roman" w:eastAsia="Times New Roman" w:cs="Times New Roman"/>
          <w:b w:val="0"/>
          <w:bCs w:val="0"/>
          <w:i w:val="0"/>
          <w:iCs w:val="0"/>
          <w:sz w:val="26"/>
          <w:szCs w:val="26"/>
          <w:rtl w:val="0"/>
          <w:lang w:val="en-US"/>
        </w:rPr>
        <w:t xml:space="preserve"> </w:t>
      </w:r>
      <w:r>
        <w:rPr>
          <w:rFonts w:ascii="Times New Roman" w:hAnsi="Times New Roman" w:eastAsia="Times New Roman" w:cs="Times New Roman"/>
          <w:b w:val="0"/>
          <w:bCs w:val="0"/>
          <w:i w:val="0"/>
          <w:iCs w:val="0"/>
          <w:sz w:val="26"/>
          <w:szCs w:val="26"/>
          <w:rtl w:val="0"/>
        </w:rPr>
        <w:t>Giá trị BMR là cơ sở để ước lượng tổng năng lượng tiêu hao trong ngày.</w:t>
      </w:r>
    </w:p>
    <w:p w14:paraId="000001E2">
      <w:pPr>
        <w:pStyle w:val="4"/>
        <w:spacing w:before="120" w:after="240" w:line="240" w:lineRule="auto"/>
      </w:pPr>
      <w:bookmarkStart w:id="11" w:name="_vsf37xzd3pxi" w:colFirst="0" w:colLast="0"/>
      <w:bookmarkEnd w:id="11"/>
      <w:r>
        <w:rPr>
          <w:rFonts w:ascii="Times New Roman" w:hAnsi="Times New Roman" w:eastAsia="Times New Roman" w:cs="Times New Roman"/>
          <w:b/>
          <w:bCs/>
          <w:i/>
          <w:iCs/>
          <w:color w:val="000000"/>
          <w:sz w:val="26"/>
          <w:szCs w:val="26"/>
          <w:rtl w:val="0"/>
        </w:rPr>
        <w:t>1.3.3. Tổng năng lượng tiêu hao hằng ngày</w:t>
      </w:r>
    </w:p>
    <w:p w14:paraId="000001E3">
      <w:pPr>
        <w:spacing w:before="0" w:after="120" w:line="360" w:lineRule="auto"/>
        <w:ind w:firstLine="0"/>
        <w:jc w:val="both"/>
      </w:pPr>
      <w:r>
        <w:rPr>
          <w:rFonts w:ascii="Times New Roman" w:hAnsi="Times New Roman" w:eastAsia="Times New Roman" w:cs="Times New Roman"/>
          <w:b w:val="0"/>
          <w:bCs w:val="0"/>
          <w:i w:val="0"/>
          <w:iCs w:val="0"/>
          <w:sz w:val="26"/>
          <w:szCs w:val="26"/>
          <w:rtl w:val="0"/>
        </w:rPr>
        <w:t>Tổng năng lượng tiêu hao hằng ngày, viết tắt là TDEE, là lượng năng lượng cơ thể cần trong một ngày khi tính cả mức độ vận động. Giá trị TDEE bằng tích của BMR với hệ số vận động, ký hiệu là R. Công thức như sau:</w:t>
      </w:r>
    </w:p>
    <w:p w14:paraId="000001E4">
      <w:pPr>
        <w:spacing w:before="0" w:after="120" w:line="360" w:lineRule="auto"/>
        <w:jc w:val="center"/>
      </w:pPr>
      <w:r>
        <w:rPr>
          <w:rFonts w:ascii="Times New Roman" w:hAnsi="Times New Roman" w:eastAsia="Times New Roman" w:cs="Times New Roman"/>
          <w:b/>
          <w:bCs/>
          <w:i w:val="0"/>
          <w:iCs w:val="0"/>
          <w:sz w:val="26"/>
          <w:szCs w:val="26"/>
          <w:rtl w:val="0"/>
        </w:rPr>
        <w:t>TDEE = BMR × R</w:t>
      </w:r>
    </w:p>
    <w:p w14:paraId="000001E5">
      <w:pPr>
        <w:spacing w:before="0" w:after="120" w:line="360" w:lineRule="auto"/>
        <w:ind w:firstLine="0"/>
        <w:jc w:val="both"/>
      </w:pPr>
      <w:r>
        <w:rPr>
          <w:rFonts w:ascii="Times New Roman" w:hAnsi="Times New Roman" w:eastAsia="Times New Roman" w:cs="Times New Roman"/>
          <w:b w:val="0"/>
          <w:bCs w:val="0"/>
          <w:i w:val="0"/>
          <w:iCs w:val="0"/>
          <w:sz w:val="26"/>
          <w:szCs w:val="26"/>
          <w:rtl w:val="0"/>
        </w:rPr>
        <w:t>Hệ số vận động R nhận giá trị tăng dần theo cường độ hoạt động thể chất. Bảng dưới đây liệt kê các mức hệ số được hệ thống sử dụng.</w:t>
      </w:r>
    </w:p>
    <w:p w14:paraId="000001E6">
      <w:pPr>
        <w:spacing w:before="160" w:after="60"/>
        <w:jc w:val="center"/>
      </w:pPr>
      <w:bookmarkStart w:id="12" w:name="_zelyk0sqvked" w:colFirst="0" w:colLast="0"/>
      <w:bookmarkEnd w:id="12"/>
      <w:r>
        <w:rPr>
          <w:rFonts w:ascii="Times New Roman" w:hAnsi="Times New Roman" w:eastAsia="Times New Roman" w:cs="Times New Roman"/>
          <w:b w:val="0"/>
          <w:bCs w:val="0"/>
          <w:i/>
          <w:iCs/>
          <w:color w:val="000000"/>
          <w:sz w:val="26"/>
          <w:szCs w:val="26"/>
          <w:rtl w:val="0"/>
        </w:rPr>
        <w:t>Bảng 1.1. Hệ số vận động dùng để tính tổng năng lượng tiêu hao.</w:t>
      </w:r>
    </w:p>
    <w:tbl>
      <w:tblPr>
        <w:tblStyle w:val="24"/>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684"/>
        <w:gridCol w:w="1386"/>
      </w:tblGrid>
      <w:tr w14:paraId="143AD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4" w:type="dxa"/>
          </w:tcPr>
          <w:p w14:paraId="000001E7">
            <w:pPr>
              <w:spacing w:after="0" w:line="240" w:lineRule="auto"/>
              <w:jc w:val="center"/>
            </w:pPr>
            <w:r>
              <w:rPr>
                <w:rFonts w:ascii="Times New Roman" w:hAnsi="Times New Roman" w:eastAsia="Times New Roman" w:cs="Times New Roman"/>
                <w:b/>
                <w:bCs/>
                <w:i w:val="0"/>
                <w:iCs w:val="0"/>
                <w:sz w:val="26"/>
                <w:szCs w:val="26"/>
                <w:rtl w:val="0"/>
              </w:rPr>
              <w:t>Mức độ vận động</w:t>
            </w:r>
          </w:p>
        </w:tc>
        <w:tc>
          <w:tcPr>
            <w:tcW w:w="1386" w:type="dxa"/>
          </w:tcPr>
          <w:p w14:paraId="000001E8">
            <w:pPr>
              <w:spacing w:after="0" w:line="240" w:lineRule="auto"/>
              <w:jc w:val="center"/>
            </w:pPr>
            <w:r>
              <w:rPr>
                <w:rFonts w:ascii="Times New Roman" w:hAnsi="Times New Roman" w:eastAsia="Times New Roman" w:cs="Times New Roman"/>
                <w:b/>
                <w:bCs/>
                <w:i w:val="0"/>
                <w:iCs w:val="0"/>
                <w:sz w:val="26"/>
                <w:szCs w:val="26"/>
                <w:rtl w:val="0"/>
              </w:rPr>
              <w:t>Hệ số R</w:t>
            </w:r>
          </w:p>
        </w:tc>
      </w:tr>
      <w:tr w14:paraId="25DFF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4" w:type="dxa"/>
          </w:tcPr>
          <w:p w14:paraId="000001E9">
            <w:pPr>
              <w:spacing w:after="0" w:line="312" w:lineRule="auto"/>
            </w:pPr>
            <w:r>
              <w:rPr>
                <w:rFonts w:ascii="Times New Roman" w:hAnsi="Times New Roman" w:eastAsia="Times New Roman" w:cs="Times New Roman"/>
                <w:b w:val="0"/>
                <w:bCs w:val="0"/>
                <w:i w:val="0"/>
                <w:iCs w:val="0"/>
                <w:sz w:val="26"/>
                <w:szCs w:val="26"/>
                <w:rtl w:val="0"/>
              </w:rPr>
              <w:t>Ít vận động, chủ yếu ngồi</w:t>
            </w:r>
          </w:p>
        </w:tc>
        <w:tc>
          <w:tcPr>
            <w:tcW w:w="1386" w:type="dxa"/>
          </w:tcPr>
          <w:p w14:paraId="000001EA">
            <w:pPr>
              <w:spacing w:after="0" w:line="312" w:lineRule="auto"/>
            </w:pPr>
            <w:r>
              <w:rPr>
                <w:rFonts w:ascii="Times New Roman" w:hAnsi="Times New Roman" w:eastAsia="Times New Roman" w:cs="Times New Roman"/>
                <w:b w:val="0"/>
                <w:bCs w:val="0"/>
                <w:i w:val="0"/>
                <w:iCs w:val="0"/>
                <w:sz w:val="26"/>
                <w:szCs w:val="26"/>
                <w:rtl w:val="0"/>
              </w:rPr>
              <w:t>1,2</w:t>
            </w:r>
          </w:p>
        </w:tc>
      </w:tr>
      <w:tr w14:paraId="477D1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4" w:type="dxa"/>
          </w:tcPr>
          <w:p w14:paraId="000001EB">
            <w:pPr>
              <w:spacing w:after="0" w:line="312" w:lineRule="auto"/>
            </w:pPr>
            <w:r>
              <w:rPr>
                <w:rFonts w:ascii="Times New Roman" w:hAnsi="Times New Roman" w:eastAsia="Times New Roman" w:cs="Times New Roman"/>
                <w:b w:val="0"/>
                <w:bCs w:val="0"/>
                <w:i w:val="0"/>
                <w:iCs w:val="0"/>
                <w:sz w:val="26"/>
                <w:szCs w:val="26"/>
                <w:rtl w:val="0"/>
              </w:rPr>
              <w:t>Vận động nhẹ, một đến ba buổi mỗi tuần</w:t>
            </w:r>
          </w:p>
        </w:tc>
        <w:tc>
          <w:tcPr>
            <w:tcW w:w="1386" w:type="dxa"/>
          </w:tcPr>
          <w:p w14:paraId="000001EC">
            <w:pPr>
              <w:spacing w:after="0" w:line="312" w:lineRule="auto"/>
            </w:pPr>
            <w:r>
              <w:rPr>
                <w:rFonts w:ascii="Times New Roman" w:hAnsi="Times New Roman" w:eastAsia="Times New Roman" w:cs="Times New Roman"/>
                <w:b w:val="0"/>
                <w:bCs w:val="0"/>
                <w:i w:val="0"/>
                <w:iCs w:val="0"/>
                <w:sz w:val="26"/>
                <w:szCs w:val="26"/>
                <w:rtl w:val="0"/>
              </w:rPr>
              <w:t>1,375</w:t>
            </w:r>
          </w:p>
        </w:tc>
      </w:tr>
      <w:tr w14:paraId="1657F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4" w:type="dxa"/>
          </w:tcPr>
          <w:p w14:paraId="000001ED">
            <w:pPr>
              <w:spacing w:after="0" w:line="312" w:lineRule="auto"/>
            </w:pPr>
            <w:r>
              <w:rPr>
                <w:rFonts w:ascii="Times New Roman" w:hAnsi="Times New Roman" w:eastAsia="Times New Roman" w:cs="Times New Roman"/>
                <w:b w:val="0"/>
                <w:bCs w:val="0"/>
                <w:i w:val="0"/>
                <w:iCs w:val="0"/>
                <w:sz w:val="26"/>
                <w:szCs w:val="26"/>
                <w:rtl w:val="0"/>
              </w:rPr>
              <w:t>Vận động vừa, ba đến năm buổi mỗi tuần</w:t>
            </w:r>
          </w:p>
        </w:tc>
        <w:tc>
          <w:tcPr>
            <w:tcW w:w="1386" w:type="dxa"/>
          </w:tcPr>
          <w:p w14:paraId="000001EE">
            <w:pPr>
              <w:spacing w:after="0" w:line="312" w:lineRule="auto"/>
            </w:pPr>
            <w:r>
              <w:rPr>
                <w:rFonts w:ascii="Times New Roman" w:hAnsi="Times New Roman" w:eastAsia="Times New Roman" w:cs="Times New Roman"/>
                <w:b w:val="0"/>
                <w:bCs w:val="0"/>
                <w:i w:val="0"/>
                <w:iCs w:val="0"/>
                <w:sz w:val="26"/>
                <w:szCs w:val="26"/>
                <w:rtl w:val="0"/>
              </w:rPr>
              <w:t>1,55</w:t>
            </w:r>
          </w:p>
        </w:tc>
      </w:tr>
      <w:tr w14:paraId="573A4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4" w:type="dxa"/>
          </w:tcPr>
          <w:p w14:paraId="000001EF">
            <w:pPr>
              <w:spacing w:after="0" w:line="312" w:lineRule="auto"/>
            </w:pPr>
            <w:r>
              <w:rPr>
                <w:rFonts w:ascii="Times New Roman" w:hAnsi="Times New Roman" w:eastAsia="Times New Roman" w:cs="Times New Roman"/>
                <w:b w:val="0"/>
                <w:bCs w:val="0"/>
                <w:i w:val="0"/>
                <w:iCs w:val="0"/>
                <w:sz w:val="26"/>
                <w:szCs w:val="26"/>
                <w:rtl w:val="0"/>
              </w:rPr>
              <w:t>Vận động nhiều, sáu đến bảy buổi mỗi tuần</w:t>
            </w:r>
          </w:p>
        </w:tc>
        <w:tc>
          <w:tcPr>
            <w:tcW w:w="1386" w:type="dxa"/>
          </w:tcPr>
          <w:p w14:paraId="000001F0">
            <w:pPr>
              <w:spacing w:after="0" w:line="312" w:lineRule="auto"/>
            </w:pPr>
            <w:r>
              <w:rPr>
                <w:rFonts w:ascii="Times New Roman" w:hAnsi="Times New Roman" w:eastAsia="Times New Roman" w:cs="Times New Roman"/>
                <w:b w:val="0"/>
                <w:bCs w:val="0"/>
                <w:i w:val="0"/>
                <w:iCs w:val="0"/>
                <w:sz w:val="26"/>
                <w:szCs w:val="26"/>
                <w:rtl w:val="0"/>
              </w:rPr>
              <w:t>1,725</w:t>
            </w:r>
          </w:p>
        </w:tc>
      </w:tr>
      <w:tr w14:paraId="5AE06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84" w:type="dxa"/>
          </w:tcPr>
          <w:p w14:paraId="000001F1">
            <w:pPr>
              <w:spacing w:after="0" w:line="312" w:lineRule="auto"/>
            </w:pPr>
            <w:r>
              <w:rPr>
                <w:rFonts w:ascii="Times New Roman" w:hAnsi="Times New Roman" w:eastAsia="Times New Roman" w:cs="Times New Roman"/>
                <w:b w:val="0"/>
                <w:bCs w:val="0"/>
                <w:i w:val="0"/>
                <w:iCs w:val="0"/>
                <w:sz w:val="26"/>
                <w:szCs w:val="26"/>
                <w:rtl w:val="0"/>
              </w:rPr>
              <w:t>Vận động rất nặng, lao động thể lực</w:t>
            </w:r>
          </w:p>
        </w:tc>
        <w:tc>
          <w:tcPr>
            <w:tcW w:w="1386" w:type="dxa"/>
          </w:tcPr>
          <w:p w14:paraId="000001F2">
            <w:pPr>
              <w:spacing w:after="0" w:line="312" w:lineRule="auto"/>
            </w:pPr>
            <w:r>
              <w:rPr>
                <w:rFonts w:ascii="Times New Roman" w:hAnsi="Times New Roman" w:eastAsia="Times New Roman" w:cs="Times New Roman"/>
                <w:b w:val="0"/>
                <w:bCs w:val="0"/>
                <w:i w:val="0"/>
                <w:iCs w:val="0"/>
                <w:sz w:val="26"/>
                <w:szCs w:val="26"/>
                <w:rtl w:val="0"/>
              </w:rPr>
              <w:t>1,9</w:t>
            </w:r>
          </w:p>
        </w:tc>
      </w:tr>
    </w:tbl>
    <w:p w14:paraId="000001F3">
      <w:pPr>
        <w:spacing w:after="40"/>
      </w:pPr>
    </w:p>
    <w:p w14:paraId="000001F4">
      <w:pPr>
        <w:spacing w:before="0" w:after="120" w:line="360" w:lineRule="auto"/>
        <w:ind w:firstLine="0"/>
        <w:jc w:val="both"/>
      </w:pPr>
      <w:r>
        <w:rPr>
          <w:rFonts w:ascii="Times New Roman" w:hAnsi="Times New Roman" w:eastAsia="Times New Roman" w:cs="Times New Roman"/>
          <w:b w:val="0"/>
          <w:bCs w:val="0"/>
          <w:i w:val="0"/>
          <w:iCs w:val="0"/>
          <w:sz w:val="26"/>
          <w:szCs w:val="26"/>
          <w:rtl w:val="0"/>
        </w:rPr>
        <w:t>Từ giá trị TDEE, hệ thống ước lượng khoảng năng lượng phù hợp cho mỗi bữa ăn, lấy trong khoảng từ hai mươi lăm phần trăm đến bốn mươi phần trăm tổng năng lượng ngày. Khoảng này được dùng làm tiêu chí chấm điểm món ở phần tiếp theo.</w:t>
      </w:r>
    </w:p>
    <w:p w14:paraId="000001F5">
      <w:pPr>
        <w:spacing w:before="0" w:after="120" w:line="360" w:lineRule="auto"/>
        <w:ind w:firstLine="0"/>
        <w:jc w:val="both"/>
      </w:pPr>
      <w:r>
        <w:rPr>
          <w:rFonts w:ascii="Times New Roman" w:hAnsi="Times New Roman" w:eastAsia="Times New Roman" w:cs="Times New Roman"/>
          <w:b w:val="0"/>
          <w:bCs w:val="0"/>
          <w:i w:val="0"/>
          <w:iCs w:val="0"/>
          <w:sz w:val="26"/>
          <w:szCs w:val="26"/>
          <w:rtl w:val="0"/>
        </w:rPr>
        <w:t>Để minh họa, xét một khách nam hai mươi lăm tuổi, cao một trăm bảy mươi xăng-ti-mét, nặng sáu mươi lăm ki-lô-gam, vận động ở mức vừa. Chỉ số khối cơ thể bằng sáu mươi lăm chia cho bình phương một phẩy bảy mươi, xấp xỉ hai mươi hai phẩy năm, thuộc nhóm bình thường. Tỷ lệ trao đổi chất cơ bản bằng mười nhân sáu mươi lăm cộng sáu phẩy hai mươi lăm nhân một trăm bảy mươi trừ năm nhân hai mươi lăm cộng năm, cho kết quả khoảng một nghìn năm trăm chín mươi hai ki-lô-ca-lo mỗi ngày. Nhân với hệ số vận động một phẩy năm mươi lăm, tổng năng lượng tiêu hao đạt khoảng hai nghìn bốn trăm sáu mươi tám ki-lô-ca-lo. Khoảng năng lượng phù hợp cho một bữa do đó nằm trong khoảng từ sáu trăm mười bảy đến chín trăm tám mươi bảy ki-lô-ca-lo. Hệ thống dùng khoảng này để ưu tiên những món có mức năng lượng tương ứng khi gợi ý.</w:t>
      </w:r>
    </w:p>
    <w:p w14:paraId="000001F6">
      <w:pPr>
        <w:pStyle w:val="4"/>
        <w:spacing w:before="120" w:after="240" w:line="240" w:lineRule="auto"/>
      </w:pPr>
      <w:bookmarkStart w:id="13" w:name="_20ftvok6utcm" w:colFirst="0" w:colLast="0"/>
      <w:bookmarkEnd w:id="13"/>
      <w:r>
        <w:rPr>
          <w:rFonts w:ascii="Times New Roman" w:hAnsi="Times New Roman" w:eastAsia="Times New Roman" w:cs="Times New Roman"/>
          <w:b/>
          <w:bCs/>
          <w:i/>
          <w:iCs/>
          <w:color w:val="000000"/>
          <w:sz w:val="26"/>
          <w:szCs w:val="26"/>
          <w:rtl w:val="0"/>
        </w:rPr>
        <w:t>1.3.4. Cơ chế chấm điểm gợi ý món</w:t>
      </w:r>
    </w:p>
    <w:p w14:paraId="000001F7">
      <w:pPr>
        <w:spacing w:before="0" w:after="120" w:line="360" w:lineRule="auto"/>
        <w:ind w:firstLine="0"/>
        <w:jc w:val="both"/>
      </w:pPr>
      <w:r>
        <w:rPr>
          <w:rFonts w:ascii="Times New Roman" w:hAnsi="Times New Roman" w:eastAsia="Times New Roman" w:cs="Times New Roman"/>
          <w:b w:val="0"/>
          <w:bCs w:val="0"/>
          <w:i w:val="0"/>
          <w:iCs w:val="0"/>
          <w:sz w:val="26"/>
          <w:szCs w:val="26"/>
          <w:rtl w:val="0"/>
        </w:rPr>
        <w:t>Sau khi xác định khoảng năng lượng phù hợp cho một bữa, hệ thống chấm điểm từng món để xếp hạng mức độ phù hợp. Mỗi món bắt đầu với năm mươi điểm nền. Món có mức năng lượng nằm trong khoảng cho phép được cộng hai mươi lăm điểm. Mỗi nhãn dinh dưỡng trùng với mục tiêu của khách được cộng sáu điểm, ngược lại mỗi nhãn cần tránh bị trừ tám điểm. Điểm đánh giá trung bình của món cũng được cộng thêm để ưu tiên món được yêu thích. Điểm cuối cùng được giới hạn trong khoảng từ không đến một trăm. Trước khi chấm điểm, hệ thống loại bỏ những món chứa thành phần mà khách khai báo dị ứng nhằm bảo đảm an toàn. Cơ chế này được trình bày chi tiết ở chương ba.</w:t>
      </w:r>
    </w:p>
    <w:p w14:paraId="000001F8">
      <w:pPr>
        <w:pStyle w:val="3"/>
        <w:spacing w:before="120" w:after="240" w:line="240" w:lineRule="auto"/>
      </w:pPr>
      <w:bookmarkStart w:id="14" w:name="_avotalcu5og9" w:colFirst="0" w:colLast="0"/>
      <w:bookmarkEnd w:id="14"/>
      <w:r>
        <w:rPr>
          <w:rFonts w:ascii="Times New Roman" w:hAnsi="Times New Roman" w:eastAsia="Times New Roman" w:cs="Times New Roman"/>
          <w:b/>
          <w:bCs/>
          <w:i w:val="0"/>
          <w:iCs w:val="0"/>
          <w:color w:val="000000"/>
          <w:sz w:val="26"/>
          <w:szCs w:val="26"/>
          <w:rtl w:val="0"/>
        </w:rPr>
        <w:t>1.4. Công nghệ sử dụng</w:t>
      </w:r>
    </w:p>
    <w:p w14:paraId="000001F9">
      <w:pPr>
        <w:spacing w:before="0" w:after="120" w:line="360" w:lineRule="auto"/>
        <w:ind w:firstLine="0"/>
        <w:jc w:val="both"/>
      </w:pPr>
      <w:r>
        <w:rPr>
          <w:rFonts w:ascii="Times New Roman" w:hAnsi="Times New Roman" w:eastAsia="Times New Roman" w:cs="Times New Roman"/>
          <w:b w:val="0"/>
          <w:bCs w:val="0"/>
          <w:i w:val="0"/>
          <w:iCs w:val="0"/>
          <w:sz w:val="26"/>
          <w:szCs w:val="26"/>
          <w:rtl w:val="0"/>
        </w:rPr>
        <w:t>Phần này giới thiệu ngắn gọn các công nghệ chính được dùng để xây dựng hệ thống, bao gồm nền tảng phía máy chủ, thư viện phía giao diện, hệ quản trị cơ sở dữ liệu cùng các dịch vụ tích hợp.</w:t>
      </w:r>
    </w:p>
    <w:p w14:paraId="000001FA">
      <w:pPr>
        <w:pStyle w:val="4"/>
        <w:spacing w:before="120" w:after="240" w:line="240" w:lineRule="auto"/>
      </w:pPr>
      <w:bookmarkStart w:id="15" w:name="_f2xxie2l99sw" w:colFirst="0" w:colLast="0"/>
      <w:bookmarkEnd w:id="15"/>
      <w:r>
        <w:rPr>
          <w:rFonts w:ascii="Times New Roman" w:hAnsi="Times New Roman" w:eastAsia="Times New Roman" w:cs="Times New Roman"/>
          <w:b/>
          <w:bCs/>
          <w:i/>
          <w:iCs/>
          <w:color w:val="000000"/>
          <w:sz w:val="26"/>
          <w:szCs w:val="26"/>
          <w:rtl w:val="0"/>
        </w:rPr>
        <w:t>1.4.1. Ngôn ngữ Java và nền tảng Spring Boot</w:t>
      </w:r>
    </w:p>
    <w:p w14:paraId="000001FB">
      <w:pPr>
        <w:spacing w:before="0" w:after="120" w:line="360" w:lineRule="auto"/>
        <w:ind w:firstLine="0"/>
        <w:jc w:val="both"/>
      </w:pPr>
      <w:r>
        <w:rPr>
          <w:rFonts w:ascii="Times New Roman" w:hAnsi="Times New Roman" w:eastAsia="Times New Roman" w:cs="Times New Roman"/>
          <w:b w:val="0"/>
          <w:bCs w:val="0"/>
          <w:i w:val="0"/>
          <w:iCs w:val="0"/>
          <w:sz w:val="26"/>
          <w:szCs w:val="26"/>
          <w:rtl w:val="0"/>
        </w:rPr>
        <w:t xml:space="preserve">Java là ngôn ngữ lập trình hướng đối tượng nổi bật nhờ độ ổn định cao và kho thư viện đa dạng. </w:t>
      </w:r>
      <w:r>
        <w:rPr>
          <w:rFonts w:hint="default" w:ascii="Times New Roman" w:hAnsi="Times New Roman" w:eastAsia="Times New Roman" w:cs="Times New Roman"/>
          <w:sz w:val="26"/>
          <w:szCs w:val="26"/>
        </w:rPr>
        <w:t>Tính năng hoạt động đa nền tảng của các ứng dụng Java có được là nhờ cơ chế chuyển đổi mã nguồn thành dạng mã trung gian.</w:t>
      </w:r>
      <w:r>
        <w:rPr>
          <w:rFonts w:ascii="Times New Roman" w:hAnsi="Times New Roman" w:eastAsia="Times New Roman" w:cs="Times New Roman"/>
          <w:b w:val="0"/>
          <w:bCs w:val="0"/>
          <w:i w:val="0"/>
          <w:iCs w:val="0"/>
          <w:sz w:val="26"/>
          <w:szCs w:val="26"/>
          <w:rtl w:val="0"/>
        </w:rPr>
        <w:t xml:space="preserve"> Spring Boot là khung phát triển ứng dụng web phía máy chủ, gây ấn tượng ở cơ chế tự động cấu hình cùng khả năng nhúng sẵn máy chủ ứng dụng ngay trong gói triển khai [6].</w:t>
      </w:r>
    </w:p>
    <w:p w14:paraId="000001FC">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Trong hệ thống, Spring Boot phiên bản 3 trên nền Java 17 hiện thực các dịch vụ theo kiến trúc nhiều tầng gồm bộ điều khiển tiếp nhận yêu cầu, tầng dịch vụ xử lý nghiệp vụ và tầng truy cập dữ liệu thao tác với cơ sở dữ liệu. Cách phân tầng giúp mã nguồn rõ ràng, dễ kiểm thử và dễ bảo trì.</w:t>
      </w:r>
    </w:p>
    <w:p w14:paraId="000001FD">
      <w:pPr>
        <w:pStyle w:val="4"/>
        <w:spacing w:before="120" w:after="240" w:line="240" w:lineRule="auto"/>
      </w:pPr>
      <w:bookmarkStart w:id="16" w:name="_habk21wpo5nv" w:colFirst="0" w:colLast="0"/>
      <w:bookmarkEnd w:id="16"/>
      <w:r>
        <w:rPr>
          <w:rFonts w:ascii="Times New Roman" w:hAnsi="Times New Roman" w:eastAsia="Times New Roman" w:cs="Times New Roman"/>
          <w:b/>
          <w:bCs/>
          <w:i/>
          <w:iCs/>
          <w:color w:val="000000"/>
          <w:sz w:val="26"/>
          <w:szCs w:val="26"/>
          <w:rtl w:val="0"/>
        </w:rPr>
        <w:t>1.4.2. Thư viện React và công cụ Vite</w:t>
      </w:r>
    </w:p>
    <w:p w14:paraId="000001FE">
      <w:pPr>
        <w:spacing w:before="0" w:after="120" w:line="360" w:lineRule="auto"/>
        <w:ind w:firstLine="0"/>
        <w:jc w:val="both"/>
      </w:pPr>
      <w:r>
        <w:rPr>
          <w:rFonts w:ascii="Times New Roman" w:hAnsi="Times New Roman" w:eastAsia="Times New Roman" w:cs="Times New Roman"/>
          <w:b w:val="0"/>
          <w:bCs w:val="0"/>
          <w:i w:val="0"/>
          <w:iCs w:val="0"/>
          <w:sz w:val="26"/>
          <w:szCs w:val="26"/>
          <w:rtl w:val="0"/>
        </w:rPr>
        <w:t>React là thư viện xây dựng giao diện theo hướng thành phần, cho phép chia giao diện thành các khối nhỏ tái sử dụng và quản lý trạng thái theo luồng dữ liệu một chiều [7]. Vite là công cụ đóng gói và chạy môi trường phát triển với tốc độ nạp lại nhanh nhờ cơ chế nạp mô-đun theo yêu cầu.</w:t>
      </w:r>
    </w:p>
    <w:p w14:paraId="000001FF">
      <w:pPr>
        <w:spacing w:before="0" w:after="120" w:line="360" w:lineRule="auto"/>
        <w:ind w:firstLine="0"/>
        <w:jc w:val="both"/>
      </w:pPr>
      <w:r>
        <w:rPr>
          <w:rFonts w:ascii="Times New Roman" w:hAnsi="Times New Roman" w:eastAsia="Times New Roman" w:cs="Times New Roman"/>
          <w:b w:val="0"/>
          <w:bCs w:val="0"/>
          <w:i w:val="0"/>
          <w:iCs w:val="0"/>
          <w:sz w:val="26"/>
          <w:szCs w:val="26"/>
          <w:rtl w:val="0"/>
        </w:rPr>
        <w:t>Giao diện người dùng được dựng bằng React 18 kết hợp Vite. Thư viện Zustand đảm nhận quản lý trạng thái dùng chung, còn React Query đồng bộ dữ liệu với máy chủ và lưu đệm kết quả truy vấn, nhờ đó giảm số lần gọi lại và mang lại trải nghiệm mượt mà.</w:t>
      </w:r>
    </w:p>
    <w:p w14:paraId="00000200">
      <w:pPr>
        <w:pStyle w:val="4"/>
        <w:spacing w:before="120" w:after="240" w:line="240" w:lineRule="auto"/>
      </w:pPr>
      <w:bookmarkStart w:id="17" w:name="_cs3ywpmsihib" w:colFirst="0" w:colLast="0"/>
      <w:bookmarkEnd w:id="17"/>
      <w:r>
        <w:rPr>
          <w:rFonts w:ascii="Times New Roman" w:hAnsi="Times New Roman" w:eastAsia="Times New Roman" w:cs="Times New Roman"/>
          <w:b/>
          <w:bCs/>
          <w:i/>
          <w:iCs/>
          <w:color w:val="000000"/>
          <w:sz w:val="26"/>
          <w:szCs w:val="26"/>
          <w:rtl w:val="0"/>
        </w:rPr>
        <w:t>1.4.3. Hệ quản trị cơ sở dữ liệu MySQL</w:t>
      </w:r>
    </w:p>
    <w:p w14:paraId="00000201">
      <w:pPr>
        <w:spacing w:before="0" w:after="120" w:line="360" w:lineRule="auto"/>
        <w:ind w:firstLine="0"/>
        <w:jc w:val="both"/>
      </w:pPr>
      <w:r>
        <w:rPr>
          <w:rFonts w:ascii="Times New Roman" w:hAnsi="Times New Roman" w:eastAsia="Times New Roman" w:cs="Times New Roman"/>
          <w:b w:val="0"/>
          <w:bCs w:val="0"/>
          <w:i w:val="0"/>
          <w:iCs w:val="0"/>
          <w:sz w:val="26"/>
          <w:szCs w:val="26"/>
          <w:rtl w:val="0"/>
        </w:rPr>
        <w:t>MySQL là hệ quản trị cơ sở dữ liệu quan hệ thuộc mã nguồn mở, được nhiều người tin dùng nhờ hiệu năng ổn định, độ tin cậy cao và cộng đồng hỗ trợ đông đảo. Trong MySQL, dữ liệu được sắp xếp theo từng bảng và liên kết với nhau qua khóa chính cùng khóa ngoại.</w:t>
      </w:r>
    </w:p>
    <w:p w14:paraId="00000202">
      <w:pPr>
        <w:spacing w:before="0" w:after="120" w:line="360" w:lineRule="auto"/>
        <w:ind w:firstLine="0"/>
        <w:jc w:val="both"/>
      </w:pPr>
      <w:r>
        <w:rPr>
          <w:rFonts w:ascii="Times New Roman" w:hAnsi="Times New Roman" w:eastAsia="Times New Roman" w:cs="Times New Roman"/>
          <w:b w:val="0"/>
          <w:bCs w:val="0"/>
          <w:i w:val="0"/>
          <w:iCs w:val="0"/>
          <w:sz w:val="26"/>
          <w:szCs w:val="26"/>
          <w:rtl w:val="0"/>
        </w:rPr>
        <w:t>Hệ thống lưu toàn bộ dữ liệu nghiệp vụ trong cơ sở dữ liệu mang tên food_shop, gồm các bảng người dùng, món ăn, đặt bàn, đơn món, thanh toán và nhiều bảng liên quan. Bộ mã utf8mb4 được sử dụng để lưu trữ tốt tiếng Việt có dấu.</w:t>
      </w:r>
    </w:p>
    <w:p w14:paraId="00000203">
      <w:pPr>
        <w:pStyle w:val="4"/>
        <w:spacing w:before="120" w:after="240" w:line="240" w:lineRule="auto"/>
      </w:pPr>
      <w:bookmarkStart w:id="18" w:name="_tvlgdmh6q93n" w:colFirst="0" w:colLast="0"/>
      <w:bookmarkEnd w:id="18"/>
      <w:r>
        <w:rPr>
          <w:rFonts w:ascii="Times New Roman" w:hAnsi="Times New Roman" w:eastAsia="Times New Roman" w:cs="Times New Roman"/>
          <w:b/>
          <w:bCs/>
          <w:i/>
          <w:iCs/>
          <w:color w:val="000000"/>
          <w:sz w:val="26"/>
          <w:szCs w:val="26"/>
          <w:rtl w:val="0"/>
        </w:rPr>
        <w:t>1.4.4. Chuỗi định danh phiên đăng nhập</w:t>
      </w:r>
    </w:p>
    <w:p w14:paraId="00000204">
      <w:pPr>
        <w:spacing w:before="0" w:after="120" w:line="360" w:lineRule="auto"/>
        <w:ind w:firstLine="0"/>
        <w:jc w:val="both"/>
      </w:pPr>
      <w:r>
        <w:rPr>
          <w:rFonts w:ascii="Times New Roman" w:hAnsi="Times New Roman" w:eastAsia="Times New Roman" w:cs="Times New Roman"/>
          <w:b w:val="0"/>
          <w:bCs w:val="0"/>
          <w:i w:val="0"/>
          <w:iCs w:val="0"/>
          <w:sz w:val="26"/>
          <w:szCs w:val="26"/>
          <w:rtl w:val="0"/>
        </w:rPr>
        <w:t>JSON Web Token, viết tắt là JWT, là một chuỗi được ký số gồm ba phần là tiêu đề, dữ liệu và chữ ký. Chuỗi này cho phép xác thực và phân quyền mà máy chủ không cần lưu trạng thái phiên, phù hợp với kiến trúc dịch vụ tách rời.</w:t>
      </w:r>
    </w:p>
    <w:p w14:paraId="00000205">
      <w:pPr>
        <w:spacing w:before="0" w:after="120" w:line="360" w:lineRule="auto"/>
        <w:ind w:firstLine="0"/>
        <w:jc w:val="both"/>
      </w:pPr>
      <w:r>
        <w:rPr>
          <w:rFonts w:ascii="Times New Roman" w:hAnsi="Times New Roman" w:eastAsia="Times New Roman" w:cs="Times New Roman"/>
          <w:b w:val="0"/>
          <w:bCs w:val="0"/>
          <w:i w:val="0"/>
          <w:iCs w:val="0"/>
          <w:sz w:val="26"/>
          <w:szCs w:val="26"/>
          <w:rtl w:val="0"/>
        </w:rPr>
        <w:t>Sau khi người dùng đăng nhập, máy chủ phát hành một chuỗi định danh chứa thông tin tài khoản cùng vai trò. Mỗi yêu cầu tiếp theo gửi kèm chuỗi này trong phần tiêu đề để hệ thống kiểm tra quyền truy cập trước khi xử lý.</w:t>
      </w:r>
    </w:p>
    <w:p w14:paraId="00000206">
      <w:pPr>
        <w:pStyle w:val="4"/>
        <w:spacing w:before="120" w:after="240" w:line="240" w:lineRule="auto"/>
      </w:pPr>
      <w:bookmarkStart w:id="19" w:name="_z7uuiidefk72" w:colFirst="0" w:colLast="0"/>
      <w:bookmarkEnd w:id="19"/>
      <w:r>
        <w:rPr>
          <w:rFonts w:ascii="Times New Roman" w:hAnsi="Times New Roman" w:eastAsia="Times New Roman" w:cs="Times New Roman"/>
          <w:b/>
          <w:bCs/>
          <w:i/>
          <w:iCs/>
          <w:color w:val="000000"/>
          <w:sz w:val="26"/>
          <w:szCs w:val="26"/>
          <w:rtl w:val="0"/>
        </w:rPr>
        <w:t>1.4.5. Giao thức thời gian thực và mô hình nhắn tin</w:t>
      </w:r>
    </w:p>
    <w:p w14:paraId="00000207">
      <w:pPr>
        <w:spacing w:before="0" w:after="120" w:line="360" w:lineRule="auto"/>
        <w:ind w:firstLine="0"/>
        <w:jc w:val="both"/>
      </w:pPr>
      <w:r>
        <w:rPr>
          <w:rFonts w:ascii="Times New Roman" w:hAnsi="Times New Roman" w:eastAsia="Times New Roman" w:cs="Times New Roman"/>
          <w:b w:val="0"/>
          <w:bCs w:val="0"/>
          <w:i w:val="0"/>
          <w:iCs w:val="0"/>
          <w:sz w:val="26"/>
          <w:szCs w:val="26"/>
          <w:rtl w:val="0"/>
        </w:rPr>
        <w:t>WebSocket là giao thức cho phép truyền dữ liệu hai chiều liên tục trên một kết nối duy nhất giữa máy chủ và trình duyệt, khắc phục hạn chế của mô hình hỏi đáp truyền thống. STOMP là giao thức nhắn tin chạy bên trên, hỗ trợ mô hình đăng ký theo chủ đề.</w:t>
      </w:r>
    </w:p>
    <w:p w14:paraId="00000208">
      <w:pPr>
        <w:spacing w:before="0" w:after="120" w:line="360" w:lineRule="auto"/>
        <w:ind w:firstLine="0"/>
        <w:jc w:val="both"/>
      </w:pPr>
      <w:r>
        <w:rPr>
          <w:rFonts w:ascii="Times New Roman" w:hAnsi="Times New Roman" w:eastAsia="Times New Roman" w:cs="Times New Roman"/>
          <w:b w:val="0"/>
          <w:bCs w:val="0"/>
          <w:i w:val="0"/>
          <w:iCs w:val="0"/>
          <w:sz w:val="26"/>
          <w:szCs w:val="26"/>
          <w:rtl w:val="0"/>
        </w:rPr>
        <w:t>Hệ thống dùng kết nối thời gian thực để gửi thông báo về trạng thái đặt bàn, đơn món và xác nhận cọc. Khi một trạng thái thay đổi, các bên liên quan nhận được cập nhật ngay mà không cần tải lại trang.</w:t>
      </w:r>
    </w:p>
    <w:p w14:paraId="00000209">
      <w:pPr>
        <w:pStyle w:val="4"/>
        <w:spacing w:before="120" w:after="240" w:line="240" w:lineRule="auto"/>
      </w:pPr>
      <w:bookmarkStart w:id="20" w:name="_ogmo2oj4jt88" w:colFirst="0" w:colLast="0"/>
      <w:bookmarkEnd w:id="20"/>
      <w:r>
        <w:rPr>
          <w:rFonts w:ascii="Times New Roman" w:hAnsi="Times New Roman" w:eastAsia="Times New Roman" w:cs="Times New Roman"/>
          <w:b/>
          <w:bCs/>
          <w:i/>
          <w:iCs/>
          <w:color w:val="000000"/>
          <w:sz w:val="26"/>
          <w:szCs w:val="26"/>
          <w:rtl w:val="0"/>
        </w:rPr>
        <w:t>1.4.6. Bộ khung trình bày giao diện</w:t>
      </w:r>
    </w:p>
    <w:p w14:paraId="0000020A">
      <w:pPr>
        <w:spacing w:before="0" w:after="120" w:line="360" w:lineRule="auto"/>
        <w:ind w:firstLine="0"/>
        <w:jc w:val="both"/>
      </w:pPr>
      <w:r>
        <w:rPr>
          <w:rFonts w:ascii="Times New Roman" w:hAnsi="Times New Roman" w:eastAsia="Times New Roman" w:cs="Times New Roman"/>
          <w:b w:val="0"/>
          <w:bCs w:val="0"/>
          <w:i w:val="0"/>
          <w:iCs w:val="0"/>
          <w:sz w:val="26"/>
          <w:szCs w:val="26"/>
          <w:rtl w:val="0"/>
        </w:rPr>
        <w:t>Tailwind CSS là bộ khung trình bày theo hướng tiện ích, cung cấp sẵn nhiều lớp định dạng nhỏ để dựng giao diện nhanh, nhất quán và dễ tùy biến. Cách tiếp cận này hạn chế việc viết tệp định dạng riêng cho từng thành phần.</w:t>
      </w:r>
    </w:p>
    <w:p w14:paraId="0000020B">
      <w:pPr>
        <w:spacing w:before="0" w:after="120" w:line="360" w:lineRule="auto"/>
        <w:ind w:firstLine="0"/>
        <w:jc w:val="both"/>
      </w:pPr>
      <w:r>
        <w:rPr>
          <w:rFonts w:ascii="Times New Roman" w:hAnsi="Times New Roman" w:eastAsia="Times New Roman" w:cs="Times New Roman"/>
          <w:b w:val="0"/>
          <w:bCs w:val="0"/>
          <w:i w:val="0"/>
          <w:iCs w:val="0"/>
          <w:sz w:val="26"/>
          <w:szCs w:val="26"/>
          <w:rtl w:val="0"/>
        </w:rPr>
        <w:t>Giao diện hệ thống sử dụng Tailwind CSS với tông màu xanh lá thương mại làm chủ đạo, nền sáng và chữ màu trung tính, tạo cảm giác tươi mới và gần gũi với lĩnh vực ẩm thực.</w:t>
      </w:r>
    </w:p>
    <w:p w14:paraId="0000020C">
      <w:pPr>
        <w:pStyle w:val="4"/>
        <w:spacing w:before="120" w:after="240" w:line="240" w:lineRule="auto"/>
      </w:pPr>
      <w:bookmarkStart w:id="21" w:name="_ysxv96ptv1a6" w:colFirst="0" w:colLast="0"/>
      <w:bookmarkEnd w:id="21"/>
      <w:r>
        <w:rPr>
          <w:rFonts w:ascii="Times New Roman" w:hAnsi="Times New Roman" w:eastAsia="Times New Roman" w:cs="Times New Roman"/>
          <w:b/>
          <w:bCs/>
          <w:i/>
          <w:iCs/>
          <w:color w:val="000000"/>
          <w:sz w:val="26"/>
          <w:szCs w:val="26"/>
          <w:rtl w:val="0"/>
        </w:rPr>
        <w:t>1.4.7. Mô hình ngôn ngữ phục vụ trợ lý hội thoại</w:t>
      </w:r>
    </w:p>
    <w:p w14:paraId="0000020D">
      <w:pPr>
        <w:spacing w:before="0" w:after="120" w:line="360" w:lineRule="auto"/>
        <w:ind w:firstLine="0"/>
        <w:jc w:val="both"/>
      </w:pPr>
      <w:r>
        <w:rPr>
          <w:rFonts w:ascii="Times New Roman" w:hAnsi="Times New Roman" w:eastAsia="Times New Roman" w:cs="Times New Roman"/>
          <w:b w:val="0"/>
          <w:bCs w:val="0"/>
          <w:i w:val="0"/>
          <w:iCs w:val="0"/>
          <w:sz w:val="26"/>
          <w:szCs w:val="26"/>
          <w:rtl w:val="0"/>
        </w:rPr>
        <w:t>Mô hình ngôn ngữ lớn là dạng mô hình được huấn luyện từ một lượng văn bản khổng lồ, nhờ đó có thể nắm bắt ngữ cảnh và tạo ra câu trả lời gần với cách diễn đạt tự nhiên. Trong đề tài, hệ thống kết nối tới mô hình Gemini của Google thông qua giao diện lập trình ứng dụng.</w:t>
      </w:r>
    </w:p>
    <w:p w14:paraId="0000020E">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Trợ lý hội thoại nhận câu hỏi của khách, được cung cấp thêm ngữ cảnh gồm hồ sơ sức khỏe và thực đơn hiện có, sau đó trả về câu trả lời. Hệ thống dò những món được nhắc tới trong câu trả lời để hiển thị kèm hình ảnh.</w:t>
      </w:r>
    </w:p>
    <w:p w14:paraId="0000020F">
      <w:pPr>
        <w:pStyle w:val="4"/>
        <w:spacing w:before="120" w:after="240" w:line="240" w:lineRule="auto"/>
      </w:pPr>
      <w:bookmarkStart w:id="22" w:name="_2prlfiehi9we" w:colFirst="0" w:colLast="0"/>
      <w:bookmarkEnd w:id="22"/>
      <w:r>
        <w:rPr>
          <w:rFonts w:ascii="Times New Roman" w:hAnsi="Times New Roman" w:eastAsia="Times New Roman" w:cs="Times New Roman"/>
          <w:b/>
          <w:bCs/>
          <w:i/>
          <w:iCs/>
          <w:color w:val="000000"/>
          <w:sz w:val="26"/>
          <w:szCs w:val="26"/>
          <w:rtl w:val="0"/>
        </w:rPr>
        <w:t>1.4.8. Cổng thanh toán trực tuyến</w:t>
      </w:r>
    </w:p>
    <w:p w14:paraId="00000210">
      <w:pPr>
        <w:spacing w:before="0" w:after="120" w:line="360" w:lineRule="auto"/>
        <w:ind w:firstLine="0"/>
        <w:jc w:val="both"/>
      </w:pPr>
      <w:r>
        <w:rPr>
          <w:rFonts w:ascii="Times New Roman" w:hAnsi="Times New Roman" w:eastAsia="Times New Roman" w:cs="Times New Roman"/>
          <w:b w:val="0"/>
          <w:bCs w:val="0"/>
          <w:i w:val="0"/>
          <w:iCs w:val="0"/>
          <w:sz w:val="26"/>
          <w:szCs w:val="26"/>
          <w:rtl w:val="0"/>
        </w:rPr>
        <w:t>Cổng thanh toán PayOS hỗ trợ tạo mã phản hồi nhanh theo chuẩn chuyển khoản ngân hàng tại Việt Nam. Mô hình hoạt động dựa trên việc tạo liên kết thanh toán và nhận thông báo ngược khi giao dịch hoàn tất [8].</w:t>
      </w:r>
    </w:p>
    <w:p w14:paraId="00000211">
      <w:pPr>
        <w:spacing w:before="0" w:after="120" w:line="360" w:lineRule="auto"/>
        <w:ind w:firstLine="0"/>
        <w:jc w:val="both"/>
      </w:pPr>
      <w:r>
        <w:rPr>
          <w:rFonts w:ascii="Times New Roman" w:hAnsi="Times New Roman" w:eastAsia="Times New Roman" w:cs="Times New Roman"/>
          <w:b w:val="0"/>
          <w:bCs w:val="0"/>
          <w:i w:val="0"/>
          <w:iCs w:val="0"/>
          <w:sz w:val="26"/>
          <w:szCs w:val="26"/>
          <w:rtl w:val="0"/>
        </w:rPr>
        <w:t>Hệ thống tích hợp cổng thanh toán để khách đặt cọc giữ bàn. Sau khi khách quét mã và chuyển khoản thành công, cổng thanh toán gửi thông báo về máy chủ để cập nhật trạng thái cọc, bảo đảm dữ liệu thanh toán chính xác.</w:t>
      </w:r>
    </w:p>
    <w:p w14:paraId="00000212">
      <w:pPr>
        <w:pStyle w:val="3"/>
        <w:spacing w:before="120" w:after="240" w:line="240" w:lineRule="auto"/>
      </w:pPr>
      <w:bookmarkStart w:id="23" w:name="_v4l71thju1yj" w:colFirst="0" w:colLast="0"/>
      <w:bookmarkEnd w:id="23"/>
      <w:r>
        <w:rPr>
          <w:rFonts w:ascii="Times New Roman" w:hAnsi="Times New Roman" w:eastAsia="Times New Roman" w:cs="Times New Roman"/>
          <w:b/>
          <w:bCs/>
          <w:i w:val="0"/>
          <w:iCs w:val="0"/>
          <w:color w:val="000000"/>
          <w:sz w:val="26"/>
          <w:szCs w:val="26"/>
          <w:rtl w:val="0"/>
        </w:rPr>
        <w:t>1.5. Phương pháp và công cụ phát triển</w:t>
      </w:r>
    </w:p>
    <w:p w14:paraId="00000214">
      <w:pPr>
        <w:spacing w:before="0" w:after="120" w:line="360" w:lineRule="auto"/>
        <w:ind w:firstLine="0"/>
        <w:jc w:val="both"/>
      </w:pPr>
      <w:r>
        <w:rPr>
          <w:rFonts w:ascii="Times New Roman" w:hAnsi="Times New Roman" w:eastAsia="Times New Roman" w:cs="Times New Roman"/>
          <w:b w:val="0"/>
          <w:bCs w:val="0"/>
          <w:i w:val="0"/>
          <w:iCs w:val="0"/>
          <w:sz w:val="26"/>
          <w:szCs w:val="26"/>
          <w:rtl w:val="0"/>
        </w:rPr>
        <w:t xml:space="preserve">Đề tài được phát triển theo mô hình lặp và tăng dần. Hệ thống được chia thành các phần chức năng nhỏ, mỗi phần lần lượt trải qua các bước phân tích, thiết kế, cài đặt và kiểm thử, sau đó tích hợp vào sản phẩm chung. </w:t>
      </w:r>
      <w:r>
        <w:rPr>
          <w:rFonts w:hint="default" w:ascii="Times New Roman" w:hAnsi="Times New Roman" w:eastAsia="Times New Roman" w:cs="Times New Roman"/>
          <w:sz w:val="26"/>
          <w:szCs w:val="26"/>
        </w:rPr>
        <w:t>Phương pháp này tạo điều kiện nhận diện lỗi từ sớm, đồng thời nâng cao sự linh hoạt trong việc thích ứng với các yêu cầu mới</w:t>
      </w:r>
      <w:r>
        <w:rPr>
          <w:rFonts w:ascii="Times New Roman" w:hAnsi="Times New Roman" w:eastAsia="Times New Roman" w:cs="Times New Roman"/>
          <w:sz w:val="26"/>
          <w:szCs w:val="24"/>
        </w:rPr>
        <w:t>.</w:t>
      </w:r>
      <w:r>
        <w:rPr>
          <w:rFonts w:ascii="Times New Roman" w:hAnsi="Times New Roman" w:eastAsia="Times New Roman" w:cs="Times New Roman"/>
          <w:b w:val="0"/>
          <w:bCs w:val="0"/>
          <w:i w:val="0"/>
          <w:iCs w:val="0"/>
          <w:sz w:val="26"/>
          <w:szCs w:val="26"/>
          <w:rtl w:val="0"/>
        </w:rPr>
        <w:t>Về công cụ, mã nguồn phần máy chủ được xây dựng trên môi trường phát triển tích hợp dành cho ngôn ngữ Java, kèm công cụ quản lý thư viện. Phần giao diện sử dụng trình soạn thảo mã hiện đại cùng môi trường chạy Node.js. Cơ sở dữ liệu được quản lý bằng công cụ trực quan. Các biểu đồ phân tích thiết kế được vẽ bằng phần mềm vẽ sơ đồ, còn mã nguồn được quản lý phiên bản để theo dõi thay đổi.</w:t>
      </w:r>
    </w:p>
    <w:p w14:paraId="00000215">
      <w:pPr>
        <w:spacing w:before="0" w:after="120" w:line="360" w:lineRule="auto"/>
        <w:ind w:firstLine="0"/>
        <w:jc w:val="both"/>
      </w:pPr>
      <w:r>
        <w:rPr>
          <w:rFonts w:ascii="Times New Roman" w:hAnsi="Times New Roman" w:eastAsia="Times New Roman" w:cs="Times New Roman"/>
          <w:b w:val="0"/>
          <w:bCs w:val="0"/>
          <w:i w:val="0"/>
          <w:iCs w:val="0"/>
          <w:sz w:val="26"/>
          <w:szCs w:val="26"/>
          <w:rtl w:val="0"/>
        </w:rPr>
        <w:t>Việc lựa chọn mô hình lặp cùng bộ công cụ nêu trên phù hợp với một đề tài do cá nhân thực hiện trong thời gian giới hạn, vừa bảo đảm tiến độ vừa giữ chất lượng sản phẩm.</w:t>
      </w:r>
    </w:p>
    <w:p w14:paraId="00000217">
      <w:r>
        <w:rPr>
          <w:rFonts w:hint="default" w:ascii="Times New Roman" w:hAnsi="Times New Roman" w:eastAsia="Times New Roman" w:cs="Times New Roman"/>
          <w:sz w:val="26"/>
          <w:szCs w:val="26"/>
        </w:rPr>
        <w:t>Như vậy, toàn bộ kiến thức nền tảng cùng các công nghệ chủ chốt phục vụ cho đề tài đã được giới thiệu trong chương này, tạo cơ sở để chuyển sang phần phân tích và thiết kế hệ thống ở chương tiếp theo.</w:t>
      </w:r>
      <w:r>
        <w:br w:type="page"/>
      </w:r>
    </w:p>
    <w:p w14:paraId="00000218">
      <w:pPr>
        <w:pStyle w:val="2"/>
        <w:spacing w:before="480" w:after="480" w:line="240" w:lineRule="auto"/>
      </w:pPr>
      <w:bookmarkStart w:id="24" w:name="_o07krel2n0xf" w:colFirst="0" w:colLast="0"/>
      <w:bookmarkEnd w:id="24"/>
      <w:r>
        <w:rPr>
          <w:rFonts w:ascii="Times New Roman" w:hAnsi="Times New Roman" w:eastAsia="Times New Roman" w:cs="Times New Roman"/>
          <w:b/>
          <w:bCs/>
          <w:i w:val="0"/>
          <w:iCs w:val="0"/>
          <w:color w:val="000000"/>
          <w:sz w:val="28"/>
          <w:szCs w:val="28"/>
          <w:rtl w:val="0"/>
        </w:rPr>
        <w:t>CHƯƠNG 2. PHÂN TÍCH VÀ THIẾT KẾ HỆ THỐNG</w:t>
      </w:r>
    </w:p>
    <w:p w14:paraId="00000219">
      <w:pPr>
        <w:spacing w:before="0" w:after="120" w:line="360" w:lineRule="auto"/>
        <w:ind w:firstLine="0"/>
        <w:jc w:val="both"/>
      </w:pPr>
      <w:r>
        <w:rPr>
          <w:rFonts w:ascii="Times New Roman" w:hAnsi="Times New Roman" w:eastAsia="Times New Roman" w:cs="Times New Roman"/>
          <w:b w:val="0"/>
          <w:bCs w:val="0"/>
          <w:i w:val="0"/>
          <w:iCs w:val="0"/>
          <w:sz w:val="26"/>
          <w:szCs w:val="26"/>
          <w:rtl w:val="0"/>
        </w:rPr>
        <w:t xml:space="preserve">Ở chương này, em đi sâu phân tích bài toán đặt bàn và gợi ý món, làm rõ các yêu cầu chức năng lẫn phi chức năng đồng thời xác định những tác nhân tham gia vào hệ thống. </w:t>
      </w:r>
      <w:r>
        <w:rPr>
          <w:rFonts w:hint="default" w:ascii="Times New Roman" w:hAnsi="Times New Roman" w:eastAsia="Times New Roman" w:cs="Times New Roman"/>
          <w:sz w:val="26"/>
          <w:szCs w:val="26"/>
        </w:rPr>
        <w:t>Từ các kết quả thu được ở giai đoạn phân tích, nội dung chương này sẽ cụ thể hóa hệ thống thông qua sơ đồ phân cấp chức năng và biểu đồ use-case cùng các bản đặc tả chi tiết. Tiếp theo, kiến trúc vận hành của phần mềm được làm rõ bằng các sơ đồ UML tuần tự, hoạt động, trạng thái cùng mô hình thiết kế cơ sở dữ liệu.</w:t>
      </w:r>
    </w:p>
    <w:p w14:paraId="0000021A">
      <w:pPr>
        <w:pStyle w:val="3"/>
        <w:spacing w:before="120" w:after="240" w:line="240" w:lineRule="auto"/>
      </w:pPr>
      <w:bookmarkStart w:id="25" w:name="_8myz1b8abf93" w:colFirst="0" w:colLast="0"/>
      <w:bookmarkEnd w:id="25"/>
      <w:r>
        <w:rPr>
          <w:rFonts w:ascii="Times New Roman" w:hAnsi="Times New Roman" w:eastAsia="Times New Roman" w:cs="Times New Roman"/>
          <w:b/>
          <w:bCs/>
          <w:i w:val="0"/>
          <w:iCs w:val="0"/>
          <w:color w:val="000000"/>
          <w:sz w:val="26"/>
          <w:szCs w:val="26"/>
          <w:rtl w:val="0"/>
        </w:rPr>
        <w:t>2.1. Phân tích bài toán</w:t>
      </w:r>
    </w:p>
    <w:p w14:paraId="0000021B">
      <w:pPr>
        <w:spacing w:before="0" w:after="120" w:line="360" w:lineRule="auto"/>
        <w:ind w:firstLine="0"/>
        <w:jc w:val="both"/>
      </w:pPr>
      <w:r>
        <w:rPr>
          <w:rFonts w:ascii="Times New Roman" w:hAnsi="Times New Roman" w:eastAsia="Times New Roman" w:cs="Times New Roman"/>
          <w:b w:val="0"/>
          <w:bCs w:val="0"/>
          <w:i w:val="0"/>
          <w:iCs w:val="0"/>
          <w:sz w:val="26"/>
          <w:szCs w:val="26"/>
          <w:rtl w:val="0"/>
        </w:rPr>
        <w:t>Hệ thống mô phỏng hoạt động của một nhà hàng có nhu cầu số hóa quy trình đặt bàn và phục vụ. Một lượt sử dụng điển hình bắt đầu khi khách hàng truy cập trang web, xem thực đơn, tìm kiếm hoặc lọc món theo nhu cầu dinh dưỡng. Khi muốn dùng bữa, khách chọn bàn còn trống, chọn thời gian cùng số lượng khách và có thể đặt trước một số món. Để giữ chỗ, khách đặt cọc trực tuyến hoặc chọn thanh toán tiền mặt tại quán.</w:t>
      </w:r>
    </w:p>
    <w:p w14:paraId="0000021C">
      <w:pPr>
        <w:spacing w:before="0" w:after="120" w:line="360" w:lineRule="auto"/>
        <w:ind w:firstLine="0"/>
        <w:jc w:val="both"/>
      </w:pPr>
      <w:r>
        <w:rPr>
          <w:rFonts w:ascii="Times New Roman" w:hAnsi="Times New Roman" w:eastAsia="Times New Roman" w:cs="Times New Roman"/>
          <w:b w:val="0"/>
          <w:bCs w:val="0"/>
          <w:i w:val="0"/>
          <w:iCs w:val="0"/>
          <w:sz w:val="26"/>
          <w:szCs w:val="26"/>
          <w:rtl w:val="0"/>
        </w:rPr>
        <w:t>Phía nhà hàng, nhân viên theo dõi danh sách đặt bàn, xác nhận hoặc hủy lượt đặt, chuẩn bị món và lập hóa đơn khi khách dùng bữa xong. Quản trị viên quản lý thực đơn, nhân sự, khuyến mãi và theo dõi báo cáo doanh thu để điều hành. Toàn bộ thay đổi trạng thái quan trọng được thông báo theo thời gian thực tới các bên liên quan nhằm giảm sai sót và rút ngắn thời gian phục vụ.</w:t>
      </w:r>
    </w:p>
    <w:p w14:paraId="0000021D">
      <w:pPr>
        <w:spacing w:before="0" w:after="120" w:line="360" w:lineRule="auto"/>
        <w:ind w:firstLine="0"/>
        <w:jc w:val="both"/>
      </w:pPr>
      <w:r>
        <w:rPr>
          <w:rFonts w:ascii="Times New Roman" w:hAnsi="Times New Roman" w:eastAsia="Times New Roman" w:cs="Times New Roman"/>
          <w:b w:val="0"/>
          <w:bCs w:val="0"/>
          <w:i w:val="0"/>
          <w:iCs w:val="0"/>
          <w:sz w:val="26"/>
          <w:szCs w:val="26"/>
          <w:rtl w:val="0"/>
        </w:rPr>
        <w:t>Điểm khác biệt của bài toán nằm ở yêu cầu gợi ý món theo sức khỏe. Hệ thống thu thập hồ sơ thể trạng của khách, tính các chỉ số dinh dưỡng và đối chiếu với thông tin năng lượng của từng món để đề xuất lựa chọn phù hợp, đồng thời loại trừ món chứa thành phần gây dị ứng.</w:t>
      </w:r>
    </w:p>
    <w:p w14:paraId="0000021E">
      <w:pPr>
        <w:spacing w:before="0" w:after="120" w:line="360" w:lineRule="auto"/>
        <w:ind w:firstLine="0"/>
        <w:jc w:val="both"/>
      </w:pPr>
      <w:r>
        <w:rPr>
          <w:rFonts w:ascii="Times New Roman" w:hAnsi="Times New Roman" w:eastAsia="Times New Roman" w:cs="Times New Roman"/>
          <w:b w:val="0"/>
          <w:bCs w:val="0"/>
          <w:i w:val="0"/>
          <w:iCs w:val="0"/>
          <w:sz w:val="26"/>
          <w:szCs w:val="26"/>
          <w:rtl w:val="0"/>
        </w:rPr>
        <w:t>Về mặt dữ liệu, hệ thống cần lưu trữ và xử lý nhiều nhóm thông tin có quan hệ chặt chẽ. Nhóm thông tin người dùng gồm tài khoản và hồ sơ thể trạng. Nhóm thông tin thực đơn gồm danh mục, món ăn cùng số liệu dinh dưỡng. Nhóm thông tin vận hành gồm bàn ăn, lượt đặt bàn, đơn món và thanh toán. Các ràng buộc nghiệp vụ quan trọng gồm bảo đảm không trùng bàn trong cùng khung giờ, tính đúng tiền cọc và đồng bộ trạng thái giữa lượt đặt bàn với đơn món liên kết. Những yêu cầu này định hướng cho việc thiết kế cơ sở dữ liệu và luồng xử lý ở các phần sau.</w:t>
      </w:r>
    </w:p>
    <w:p w14:paraId="0000021F">
      <w:pPr>
        <w:pStyle w:val="3"/>
        <w:spacing w:before="120" w:after="240" w:line="240" w:lineRule="auto"/>
      </w:pPr>
      <w:bookmarkStart w:id="26" w:name="_iquol8bhjzxw" w:colFirst="0" w:colLast="0"/>
      <w:bookmarkEnd w:id="26"/>
      <w:r>
        <w:rPr>
          <w:rFonts w:ascii="Times New Roman" w:hAnsi="Times New Roman" w:eastAsia="Times New Roman" w:cs="Times New Roman"/>
          <w:b/>
          <w:bCs/>
          <w:i w:val="0"/>
          <w:iCs w:val="0"/>
          <w:color w:val="000000"/>
          <w:sz w:val="26"/>
          <w:szCs w:val="26"/>
          <w:rtl w:val="0"/>
        </w:rPr>
        <w:t>2.2. Yêu cầu của hệ thống</w:t>
      </w:r>
    </w:p>
    <w:p w14:paraId="00000220">
      <w:pPr>
        <w:pStyle w:val="4"/>
        <w:spacing w:before="120" w:after="240" w:line="240" w:lineRule="auto"/>
      </w:pPr>
      <w:bookmarkStart w:id="27" w:name="_cohycq7akq6c" w:colFirst="0" w:colLast="0"/>
      <w:bookmarkEnd w:id="27"/>
      <w:r>
        <w:rPr>
          <w:rFonts w:ascii="Times New Roman" w:hAnsi="Times New Roman" w:eastAsia="Times New Roman" w:cs="Times New Roman"/>
          <w:b/>
          <w:bCs/>
          <w:i/>
          <w:iCs/>
          <w:color w:val="000000"/>
          <w:sz w:val="26"/>
          <w:szCs w:val="26"/>
          <w:rtl w:val="0"/>
        </w:rPr>
        <w:t>2.2.1. Yêu cầu chức năng</w:t>
      </w:r>
    </w:p>
    <w:p w14:paraId="00000221">
      <w:pPr>
        <w:spacing w:before="0" w:after="120" w:line="360" w:lineRule="auto"/>
        <w:ind w:firstLine="0"/>
        <w:jc w:val="both"/>
      </w:pPr>
      <w:r>
        <w:rPr>
          <w:rFonts w:ascii="Times New Roman" w:hAnsi="Times New Roman" w:eastAsia="Times New Roman" w:cs="Times New Roman"/>
          <w:b w:val="0"/>
          <w:bCs w:val="0"/>
          <w:i w:val="0"/>
          <w:iCs w:val="0"/>
          <w:sz w:val="26"/>
          <w:szCs w:val="26"/>
          <w:rtl w:val="0"/>
        </w:rPr>
        <w:t>Hệ thống cần đáp ứng các nhóm chức năng theo từng vai trò. Nhóm chức năng dành cho khách hàng gồm:</w:t>
      </w:r>
    </w:p>
    <w:p w14:paraId="00000222">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Đăng ký tài khoản và đăng nhập an toàn.</w:t>
      </w:r>
    </w:p>
    <w:p w14:paraId="00000223">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Xem thực đơn, tìm kiếm theo tên và lọc món theo tiêu chí dinh dưỡng.</w:t>
      </w:r>
    </w:p>
    <w:p w14:paraId="00000224">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Đặt bàn kèm đặt món trước, áp dụng mã giảm giá.</w:t>
      </w:r>
    </w:p>
    <w:p w14:paraId="00000225">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Thanh toán cọc giữ bàn trực tuyến qua mã phản hồi nhanh.</w:t>
      </w:r>
    </w:p>
    <w:p w14:paraId="00000226">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Xem lịch sử đặt bàn và hủy lượt đặt khi cần.</w:t>
      </w:r>
    </w:p>
    <w:p w14:paraId="00000227">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Đánh giá món, lưu món yêu thích.</w:t>
      </w:r>
    </w:p>
    <w:p w14:paraId="00000228">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Nhận gợi ý món theo chỉ số sức khỏe và trò chuyện với trợ lý.</w:t>
      </w:r>
    </w:p>
    <w:p w14:paraId="00000229">
      <w:pPr>
        <w:keepNext w:val="0"/>
        <w:keepLines w:val="0"/>
        <w:pageBreakBefore w:val="0"/>
        <w:widowControl/>
        <w:numPr>
          <w:ilvl w:val="0"/>
          <w:numId w:val="4"/>
        </w:numPr>
        <w:shd w:val="clear" w:fill="auto"/>
        <w:spacing w:before="0" w:after="6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Xem, chỉnh sửa thông tin cá nhân và gửi liên hệ tới nhà hàng.</w:t>
      </w:r>
    </w:p>
    <w:p w14:paraId="0000022A">
      <w:pPr>
        <w:spacing w:before="0" w:after="120" w:line="360" w:lineRule="auto"/>
        <w:ind w:firstLine="0"/>
        <w:jc w:val="both"/>
      </w:pPr>
      <w:r>
        <w:rPr>
          <w:rFonts w:hint="default" w:ascii="Times New Roman" w:hAnsi="Times New Roman" w:eastAsia="Times New Roman" w:cs="Times New Roman"/>
          <w:sz w:val="26"/>
          <w:szCs w:val="26"/>
        </w:rPr>
        <w:t>Ở vai trò nhân viên, người dùng được hệ thống cấp quyền thực hiện các nghiệp vụ chính bao gồm: kiểm soát lịch đặt bàn, xử lý đơn món, xuất hóa đơn, cùng với việc quản lý tình trạng bàn và thực đơn.</w:t>
      </w:r>
      <w:r>
        <w:rPr>
          <w:rFonts w:ascii="Times New Roman" w:hAnsi="Times New Roman" w:eastAsia="Times New Roman" w:cs="Times New Roman"/>
          <w:b w:val="0"/>
          <w:bCs w:val="0"/>
          <w:i w:val="0"/>
          <w:iCs w:val="0"/>
          <w:sz w:val="26"/>
          <w:szCs w:val="26"/>
          <w:rtl w:val="0"/>
        </w:rPr>
        <w:t xml:space="preserve"> Quản trị viên kế thừa đầy đủ quyền của nhân viên, đồng thời có thêm các chức năng quản lý người dùng, quản lý vai trò, quản lý nhân viên, quản lý khuyến mãi, quản lý liên hệ và thống kê doanh thu.</w:t>
      </w:r>
    </w:p>
    <w:p w14:paraId="0000022B">
      <w:pPr>
        <w:pStyle w:val="4"/>
        <w:spacing w:before="120" w:after="240" w:line="240" w:lineRule="auto"/>
      </w:pPr>
      <w:bookmarkStart w:id="28" w:name="_4nviqosoy5n" w:colFirst="0" w:colLast="0"/>
      <w:bookmarkEnd w:id="28"/>
      <w:r>
        <w:rPr>
          <w:rFonts w:ascii="Times New Roman" w:hAnsi="Times New Roman" w:eastAsia="Times New Roman" w:cs="Times New Roman"/>
          <w:b/>
          <w:bCs/>
          <w:i/>
          <w:iCs/>
          <w:color w:val="000000"/>
          <w:sz w:val="26"/>
          <w:szCs w:val="26"/>
          <w:rtl w:val="0"/>
        </w:rPr>
        <w:t>2.2.2. Yêu cầu phi chức năng</w:t>
      </w:r>
    </w:p>
    <w:p w14:paraId="0000022C">
      <w:pPr>
        <w:spacing w:before="0" w:after="120" w:line="360" w:lineRule="auto"/>
        <w:ind w:firstLine="0"/>
        <w:jc w:val="both"/>
      </w:pPr>
      <w:r>
        <w:rPr>
          <w:rFonts w:hint="default" w:ascii="Times New Roman" w:hAnsi="Times New Roman" w:eastAsia="Times New Roman" w:cs="Times New Roman"/>
          <w:sz w:val="26"/>
          <w:szCs w:val="26"/>
        </w:rPr>
        <w:t>Bên cạnh các chức năng nghiệp vụ đã đề cập, phần mềm còn cần đảm bảo thỏa mãn những yêu cầu phi chức năng thiết yếu dưới đây:</w:t>
      </w:r>
    </w:p>
    <w:p w14:paraId="0000022D">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Bảo mật: mật khẩu được mã hóa, phiên đăng nhập được xác thực bằng chuỗi định danh có chữ ký số.</w:t>
      </w:r>
    </w:p>
    <w:p w14:paraId="0000022E">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Hiệu năng: thời gian phản hồi của các thao tác phổ biến ở mức thấp, hỗ trợ nhiều người dùng đồng thời.</w:t>
      </w:r>
    </w:p>
    <w:p w14:paraId="0000022F">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Khả dụng: giao diện trực quan, thao tác đơn giản và hiển thị tốt trên cả máy tính lẫn thiết bị di động.</w:t>
      </w:r>
    </w:p>
    <w:p w14:paraId="00000230">
      <w:pPr>
        <w:keepNext w:val="0"/>
        <w:keepLines w:val="0"/>
        <w:pageBreakBefore w:val="0"/>
        <w:widowControl/>
        <w:numPr>
          <w:ilvl w:val="0"/>
          <w:numId w:val="4"/>
        </w:numPr>
        <w:shd w:val="clear" w:fill="auto"/>
        <w:spacing w:before="0" w:after="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Tính nhất quán: dữ liệu đặt bàn, đơn món và thanh toán luôn đồng bộ giữa các vai trò.</w:t>
      </w:r>
    </w:p>
    <w:p w14:paraId="00000231">
      <w:pPr>
        <w:keepNext w:val="0"/>
        <w:keepLines w:val="0"/>
        <w:pageBreakBefore w:val="0"/>
        <w:widowControl/>
        <w:numPr>
          <w:ilvl w:val="0"/>
          <w:numId w:val="4"/>
        </w:numPr>
        <w:shd w:val="clear" w:fill="auto"/>
        <w:spacing w:before="0" w:after="60" w:line="360" w:lineRule="auto"/>
        <w:ind w:left="360" w:right="0" w:hanging="360"/>
        <w:jc w:val="left"/>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Khả năng mở rộng: kiến trúc nhiều tầng cho phép bổ sung chức năng mà ít ảnh hưởng phần đã có.</w:t>
      </w:r>
    </w:p>
    <w:p w14:paraId="00000232">
      <w:pPr>
        <w:pStyle w:val="3"/>
        <w:spacing w:before="120" w:after="240" w:line="240" w:lineRule="auto"/>
      </w:pPr>
      <w:bookmarkStart w:id="29" w:name="_edltxphi3ax8" w:colFirst="0" w:colLast="0"/>
      <w:bookmarkEnd w:id="29"/>
      <w:r>
        <w:rPr>
          <w:rFonts w:ascii="Times New Roman" w:hAnsi="Times New Roman" w:eastAsia="Times New Roman" w:cs="Times New Roman"/>
          <w:b/>
          <w:bCs/>
          <w:i w:val="0"/>
          <w:iCs w:val="0"/>
          <w:color w:val="000000"/>
          <w:sz w:val="26"/>
          <w:szCs w:val="26"/>
          <w:rtl w:val="0"/>
        </w:rPr>
        <w:t>2.3. Tác nhân của hệ thống</w:t>
      </w:r>
    </w:p>
    <w:p w14:paraId="00000233">
      <w:pPr>
        <w:spacing w:before="0" w:after="120" w:line="360" w:lineRule="auto"/>
        <w:ind w:firstLine="0"/>
        <w:jc w:val="both"/>
      </w:pPr>
      <w:r>
        <w:rPr>
          <w:rFonts w:ascii="Times New Roman" w:hAnsi="Times New Roman" w:eastAsia="Times New Roman" w:cs="Times New Roman"/>
          <w:b w:val="0"/>
          <w:bCs w:val="0"/>
          <w:i w:val="0"/>
          <w:iCs w:val="0"/>
          <w:sz w:val="26"/>
          <w:szCs w:val="26"/>
          <w:rtl w:val="0"/>
        </w:rPr>
        <w:t>Có ba tác nhân chính tham gia vào hệ thống. Bảng dưới đây mô tả vai trò của từng tác nhân.</w:t>
      </w:r>
    </w:p>
    <w:p w14:paraId="00000234">
      <w:pPr>
        <w:spacing w:before="160" w:after="60"/>
        <w:jc w:val="center"/>
      </w:pPr>
      <w:bookmarkStart w:id="30" w:name="_ezkw4fuz705c" w:colFirst="0" w:colLast="0"/>
      <w:bookmarkEnd w:id="30"/>
      <w:r>
        <w:rPr>
          <w:rFonts w:ascii="Times New Roman" w:hAnsi="Times New Roman" w:eastAsia="Times New Roman" w:cs="Times New Roman"/>
          <w:b w:val="0"/>
          <w:bCs w:val="0"/>
          <w:i/>
          <w:iCs/>
          <w:color w:val="000000"/>
          <w:sz w:val="26"/>
          <w:szCs w:val="26"/>
          <w:rtl w:val="0"/>
        </w:rPr>
        <w:t>Bảng 2.1. Mô tả các tác nhân của hệ thống.</w:t>
      </w:r>
    </w:p>
    <w:tbl>
      <w:tblPr>
        <w:tblStyle w:val="25"/>
        <w:tblW w:w="90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6"/>
        <w:gridCol w:w="7354"/>
      </w:tblGrid>
      <w:tr w14:paraId="21B36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6" w:type="dxa"/>
          </w:tcPr>
          <w:p w14:paraId="00000235">
            <w:pPr>
              <w:spacing w:after="0" w:line="240" w:lineRule="auto"/>
              <w:jc w:val="center"/>
            </w:pPr>
            <w:r>
              <w:rPr>
                <w:rFonts w:ascii="Times New Roman" w:hAnsi="Times New Roman" w:eastAsia="Times New Roman" w:cs="Times New Roman"/>
                <w:b/>
                <w:bCs/>
                <w:i w:val="0"/>
                <w:iCs w:val="0"/>
                <w:sz w:val="26"/>
                <w:szCs w:val="26"/>
                <w:rtl w:val="0"/>
              </w:rPr>
              <w:t>Tác nhân</w:t>
            </w:r>
          </w:p>
        </w:tc>
        <w:tc>
          <w:tcPr>
            <w:tcW w:w="7354" w:type="dxa"/>
          </w:tcPr>
          <w:p w14:paraId="00000236">
            <w:pPr>
              <w:spacing w:after="0" w:line="240" w:lineRule="auto"/>
              <w:jc w:val="center"/>
            </w:pPr>
            <w:r>
              <w:rPr>
                <w:rFonts w:ascii="Times New Roman" w:hAnsi="Times New Roman" w:eastAsia="Times New Roman" w:cs="Times New Roman"/>
                <w:b/>
                <w:bCs/>
                <w:i w:val="0"/>
                <w:iCs w:val="0"/>
                <w:sz w:val="26"/>
                <w:szCs w:val="26"/>
                <w:rtl w:val="0"/>
              </w:rPr>
              <w:t>Mô tả vai trò</w:t>
            </w:r>
          </w:p>
        </w:tc>
      </w:tr>
      <w:tr w14:paraId="6B2D2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6" w:type="dxa"/>
          </w:tcPr>
          <w:p w14:paraId="00000237">
            <w:pPr>
              <w:spacing w:after="0" w:line="312" w:lineRule="auto"/>
            </w:pPr>
            <w:r>
              <w:rPr>
                <w:rFonts w:ascii="Times New Roman" w:hAnsi="Times New Roman" w:eastAsia="Times New Roman" w:cs="Times New Roman"/>
                <w:b w:val="0"/>
                <w:bCs w:val="0"/>
                <w:i w:val="0"/>
                <w:iCs w:val="0"/>
                <w:sz w:val="26"/>
                <w:szCs w:val="26"/>
                <w:rtl w:val="0"/>
              </w:rPr>
              <w:t>Khách hàng</w:t>
            </w:r>
          </w:p>
        </w:tc>
        <w:tc>
          <w:tcPr>
            <w:tcW w:w="7354" w:type="dxa"/>
          </w:tcPr>
          <w:p w14:paraId="00000238">
            <w:pPr>
              <w:spacing w:after="0" w:line="312" w:lineRule="auto"/>
            </w:pPr>
            <w:r>
              <w:rPr>
                <w:rFonts w:ascii="Times New Roman" w:hAnsi="Times New Roman" w:eastAsia="Times New Roman" w:cs="Times New Roman"/>
                <w:b w:val="0"/>
                <w:bCs w:val="0"/>
                <w:i w:val="0"/>
                <w:iCs w:val="0"/>
                <w:sz w:val="26"/>
                <w:szCs w:val="26"/>
                <w:rtl w:val="0"/>
              </w:rPr>
              <w:t>Người dùng cuối đặt bàn, đặt món, thanh toán cọc, đánh giá và nhận gợi ý món.</w:t>
            </w:r>
          </w:p>
        </w:tc>
      </w:tr>
      <w:tr w14:paraId="7AA30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6" w:type="dxa"/>
          </w:tcPr>
          <w:p w14:paraId="00000239">
            <w:pPr>
              <w:spacing w:after="0" w:line="312" w:lineRule="auto"/>
            </w:pPr>
            <w:r>
              <w:rPr>
                <w:rFonts w:ascii="Times New Roman" w:hAnsi="Times New Roman" w:eastAsia="Times New Roman" w:cs="Times New Roman"/>
                <w:b w:val="0"/>
                <w:bCs w:val="0"/>
                <w:i w:val="0"/>
                <w:iCs w:val="0"/>
                <w:sz w:val="26"/>
                <w:szCs w:val="26"/>
                <w:rtl w:val="0"/>
              </w:rPr>
              <w:t>Nhân viên</w:t>
            </w:r>
          </w:p>
        </w:tc>
        <w:tc>
          <w:tcPr>
            <w:tcW w:w="7354" w:type="dxa"/>
          </w:tcPr>
          <w:p w14:paraId="0000023A">
            <w:pPr>
              <w:spacing w:after="0" w:line="312" w:lineRule="auto"/>
            </w:pPr>
            <w:r>
              <w:rPr>
                <w:rFonts w:ascii="Times New Roman" w:hAnsi="Times New Roman" w:eastAsia="Times New Roman" w:cs="Times New Roman"/>
                <w:b w:val="0"/>
                <w:bCs w:val="0"/>
                <w:i w:val="0"/>
                <w:iCs w:val="0"/>
                <w:sz w:val="26"/>
                <w:szCs w:val="26"/>
                <w:rtl w:val="0"/>
              </w:rPr>
              <w:t>Người vận hành nhà hàng, xử lý đặt bàn, đơn món, hóa đơn, bàn ăn và thực đơn.</w:t>
            </w:r>
          </w:p>
        </w:tc>
      </w:tr>
      <w:tr w14:paraId="1CF7E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6" w:type="dxa"/>
          </w:tcPr>
          <w:p w14:paraId="0000023B">
            <w:pPr>
              <w:spacing w:after="0" w:line="312" w:lineRule="auto"/>
            </w:pPr>
            <w:r>
              <w:rPr>
                <w:rFonts w:ascii="Times New Roman" w:hAnsi="Times New Roman" w:eastAsia="Times New Roman" w:cs="Times New Roman"/>
                <w:b w:val="0"/>
                <w:bCs w:val="0"/>
                <w:i w:val="0"/>
                <w:iCs w:val="0"/>
                <w:sz w:val="26"/>
                <w:szCs w:val="26"/>
                <w:rtl w:val="0"/>
              </w:rPr>
              <w:t>Quản trị viên</w:t>
            </w:r>
          </w:p>
        </w:tc>
        <w:tc>
          <w:tcPr>
            <w:tcW w:w="7354" w:type="dxa"/>
          </w:tcPr>
          <w:p w14:paraId="0000023C">
            <w:pPr>
              <w:spacing w:after="0" w:line="312" w:lineRule="auto"/>
            </w:pPr>
            <w:r>
              <w:rPr>
                <w:rFonts w:ascii="Times New Roman" w:hAnsi="Times New Roman" w:eastAsia="Times New Roman" w:cs="Times New Roman"/>
                <w:b w:val="0"/>
                <w:bCs w:val="0"/>
                <w:i w:val="0"/>
                <w:iCs w:val="0"/>
                <w:sz w:val="26"/>
                <w:szCs w:val="26"/>
                <w:rtl w:val="0"/>
              </w:rPr>
              <w:t>Người quản lý cấp cao, kế thừa quyền của nhân viên và bổ sung quản trị toàn hệ thống.</w:t>
            </w:r>
          </w:p>
        </w:tc>
      </w:tr>
    </w:tbl>
    <w:p w14:paraId="0000023D">
      <w:pPr>
        <w:spacing w:after="40"/>
      </w:pPr>
    </w:p>
    <w:p w14:paraId="0000023E">
      <w:pPr>
        <w:spacing w:before="0" w:after="120" w:line="360" w:lineRule="auto"/>
        <w:ind w:firstLine="0"/>
        <w:jc w:val="both"/>
      </w:pPr>
      <w:r>
        <w:rPr>
          <w:rFonts w:ascii="Times New Roman" w:hAnsi="Times New Roman" w:eastAsia="Times New Roman" w:cs="Times New Roman"/>
          <w:b w:val="0"/>
          <w:bCs w:val="0"/>
          <w:i w:val="0"/>
          <w:iCs w:val="0"/>
          <w:sz w:val="26"/>
          <w:szCs w:val="26"/>
          <w:rtl w:val="0"/>
        </w:rPr>
        <w:t>Quản trị viên kế thừa toàn bộ quyền của nhân viên theo quan hệ tổng quát hóa trong mô hình hướng đối tượng, do đó mọi thao tác nhân viên thực hiện được thì quản trị viên cũng thực hiện được.</w:t>
      </w:r>
    </w:p>
    <w:p w14:paraId="0000023F">
      <w:pPr>
        <w:pStyle w:val="3"/>
        <w:spacing w:before="120" w:after="240" w:line="240" w:lineRule="auto"/>
      </w:pPr>
      <w:bookmarkStart w:id="31" w:name="_l05ewk4z8qtt" w:colFirst="0" w:colLast="0"/>
      <w:bookmarkEnd w:id="31"/>
      <w:r>
        <w:rPr>
          <w:rFonts w:ascii="Times New Roman" w:hAnsi="Times New Roman" w:eastAsia="Times New Roman" w:cs="Times New Roman"/>
          <w:b/>
          <w:bCs/>
          <w:i w:val="0"/>
          <w:iCs w:val="0"/>
          <w:color w:val="000000"/>
          <w:sz w:val="26"/>
          <w:szCs w:val="26"/>
          <w:rtl w:val="0"/>
        </w:rPr>
        <w:t>2.4. Biểu đồ phân rã chức năng</w:t>
      </w:r>
    </w:p>
    <w:p w14:paraId="00000241">
      <w:pPr>
        <w:spacing w:before="120" w:after="60" w:line="360" w:lineRule="auto"/>
        <w:jc w:val="center"/>
      </w:pPr>
      <w:r>
        <w:drawing>
          <wp:inline distT="0" distB="0" distL="114300" distR="114300">
            <wp:extent cx="5755640" cy="3645535"/>
            <wp:effectExtent l="0" t="0" r="508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755640" cy="3645535"/>
                    </a:xfrm>
                    <a:prstGeom prst="rect">
                      <a:avLst/>
                    </a:prstGeom>
                    <a:noFill/>
                    <a:ln>
                      <a:noFill/>
                    </a:ln>
                  </pic:spPr>
                </pic:pic>
              </a:graphicData>
            </a:graphic>
          </wp:inline>
        </w:drawing>
      </w:r>
    </w:p>
    <w:p w14:paraId="00000242">
      <w:pPr>
        <w:spacing w:before="0" w:after="160" w:line="360" w:lineRule="auto"/>
        <w:jc w:val="center"/>
      </w:pPr>
      <w:bookmarkStart w:id="32" w:name="_cctnrzu7lprj" w:colFirst="0" w:colLast="0"/>
      <w:bookmarkEnd w:id="32"/>
      <w:r>
        <w:rPr>
          <w:rFonts w:ascii="Times New Roman" w:hAnsi="Times New Roman" w:eastAsia="Times New Roman" w:cs="Times New Roman"/>
          <w:b w:val="0"/>
          <w:bCs w:val="0"/>
          <w:i/>
          <w:iCs/>
          <w:color w:val="000000"/>
          <w:sz w:val="26"/>
          <w:szCs w:val="26"/>
          <w:rtl w:val="0"/>
        </w:rPr>
        <w:t>Hình 2.1. Biểu đồ phân rã chức năng tổng quát.</w:t>
      </w:r>
    </w:p>
    <w:p w14:paraId="00000243">
      <w:pPr>
        <w:spacing w:before="0" w:after="120" w:line="360" w:lineRule="auto"/>
        <w:ind w:firstLine="0"/>
        <w:jc w:val="both"/>
      </w:pPr>
      <w:r>
        <w:rPr>
          <w:rFonts w:ascii="Times New Roman" w:hAnsi="Times New Roman" w:eastAsia="Times New Roman" w:cs="Times New Roman"/>
          <w:b w:val="0"/>
          <w:bCs w:val="0"/>
          <w:i w:val="0"/>
          <w:iCs w:val="0"/>
          <w:sz w:val="26"/>
          <w:szCs w:val="26"/>
          <w:rtl w:val="0"/>
        </w:rPr>
        <w:t>Do hệ thống có nhiều chức năng, từng nhóm tiếp tục được phân rã chi tiết thành các chức năng con. Những sơ đồ phía dưới thể hiện việc phân rã cho từng nhóm chức năng trong hệ thống.</w:t>
      </w:r>
    </w:p>
    <w:p w14:paraId="00000244">
      <w:pPr>
        <w:spacing w:before="120" w:after="60" w:line="360" w:lineRule="auto"/>
        <w:jc w:val="center"/>
      </w:pPr>
      <w:r>
        <w:drawing>
          <wp:inline distT="114300" distB="114300" distL="114300" distR="114300">
            <wp:extent cx="5759450" cy="11176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14" name="image18.png"/>
                    <pic:cNvPicPr preferRelativeResize="0"/>
                  </pic:nvPicPr>
                  <pic:blipFill>
                    <a:blip r:embed="rId16"/>
                    <a:srcRect/>
                    <a:stretch>
                      <a:fillRect/>
                    </a:stretch>
                  </pic:blipFill>
                  <pic:spPr>
                    <a:xfrm>
                      <a:off x="0" y="0"/>
                      <a:ext cx="5759775" cy="1117600"/>
                    </a:xfrm>
                    <a:prstGeom prst="rect">
                      <a:avLst/>
                    </a:prstGeom>
                  </pic:spPr>
                </pic:pic>
              </a:graphicData>
            </a:graphic>
          </wp:inline>
        </w:drawing>
      </w:r>
    </w:p>
    <w:p w14:paraId="00000245">
      <w:pPr>
        <w:spacing w:before="0" w:after="160" w:line="360" w:lineRule="auto"/>
        <w:jc w:val="center"/>
      </w:pPr>
      <w:bookmarkStart w:id="33" w:name="_prqc7mlug2ct" w:colFirst="0" w:colLast="0"/>
      <w:bookmarkEnd w:id="33"/>
      <w:r>
        <w:rPr>
          <w:rFonts w:ascii="Times New Roman" w:hAnsi="Times New Roman" w:eastAsia="Times New Roman" w:cs="Times New Roman"/>
          <w:b w:val="0"/>
          <w:bCs w:val="0"/>
          <w:i/>
          <w:iCs/>
          <w:color w:val="000000"/>
          <w:sz w:val="26"/>
          <w:szCs w:val="26"/>
          <w:rtl w:val="0"/>
        </w:rPr>
        <w:t>Hình 2.2. Biểu đồ phân rã chức năng quản lý tài khoản.</w:t>
      </w:r>
    </w:p>
    <w:p w14:paraId="00000246">
      <w:pPr>
        <w:spacing w:before="120" w:after="60" w:line="360" w:lineRule="auto"/>
        <w:jc w:val="center"/>
      </w:pPr>
      <w:r>
        <w:drawing>
          <wp:inline distT="114300" distB="114300" distL="114300" distR="114300">
            <wp:extent cx="5759450" cy="1155700"/>
            <wp:effectExtent l="0" t="0" r="0" b="0"/>
            <wp:docPr id="67" name="image74.png"/>
            <wp:cNvGraphicFramePr/>
            <a:graphic xmlns:a="http://schemas.openxmlformats.org/drawingml/2006/main">
              <a:graphicData uri="http://schemas.openxmlformats.org/drawingml/2006/picture">
                <pic:pic xmlns:pic="http://schemas.openxmlformats.org/drawingml/2006/picture">
                  <pic:nvPicPr>
                    <pic:cNvPr id="67" name="image74.png"/>
                    <pic:cNvPicPr preferRelativeResize="0"/>
                  </pic:nvPicPr>
                  <pic:blipFill>
                    <a:blip r:embed="rId17"/>
                    <a:srcRect/>
                    <a:stretch>
                      <a:fillRect/>
                    </a:stretch>
                  </pic:blipFill>
                  <pic:spPr>
                    <a:xfrm>
                      <a:off x="0" y="0"/>
                      <a:ext cx="5759775" cy="1155700"/>
                    </a:xfrm>
                    <a:prstGeom prst="rect">
                      <a:avLst/>
                    </a:prstGeom>
                  </pic:spPr>
                </pic:pic>
              </a:graphicData>
            </a:graphic>
          </wp:inline>
        </w:drawing>
      </w:r>
    </w:p>
    <w:p w14:paraId="00000247">
      <w:pPr>
        <w:spacing w:before="0" w:after="160" w:line="360" w:lineRule="auto"/>
        <w:jc w:val="center"/>
      </w:pPr>
      <w:bookmarkStart w:id="34" w:name="_x56untlcamh3" w:colFirst="0" w:colLast="0"/>
      <w:bookmarkEnd w:id="34"/>
      <w:r>
        <w:rPr>
          <w:rFonts w:ascii="Times New Roman" w:hAnsi="Times New Roman" w:eastAsia="Times New Roman" w:cs="Times New Roman"/>
          <w:b w:val="0"/>
          <w:bCs w:val="0"/>
          <w:i/>
          <w:iCs/>
          <w:color w:val="000000"/>
          <w:sz w:val="26"/>
          <w:szCs w:val="26"/>
          <w:rtl w:val="0"/>
        </w:rPr>
        <w:t>Hình 2.3. Biểu đồ phân rã chức năng đặt bàn và đặt món.</w:t>
      </w:r>
    </w:p>
    <w:p w14:paraId="00000248">
      <w:pPr>
        <w:spacing w:before="120" w:after="60" w:line="360" w:lineRule="auto"/>
        <w:jc w:val="center"/>
      </w:pPr>
      <w:r>
        <w:drawing>
          <wp:inline distT="114300" distB="114300" distL="114300" distR="114300">
            <wp:extent cx="5759450" cy="1104900"/>
            <wp:effectExtent l="0" t="0" r="0" b="0"/>
            <wp:docPr id="68" name="image72.png"/>
            <wp:cNvGraphicFramePr/>
            <a:graphic xmlns:a="http://schemas.openxmlformats.org/drawingml/2006/main">
              <a:graphicData uri="http://schemas.openxmlformats.org/drawingml/2006/picture">
                <pic:pic xmlns:pic="http://schemas.openxmlformats.org/drawingml/2006/picture">
                  <pic:nvPicPr>
                    <pic:cNvPr id="68" name="image72.png"/>
                    <pic:cNvPicPr preferRelativeResize="0"/>
                  </pic:nvPicPr>
                  <pic:blipFill>
                    <a:blip r:embed="rId18"/>
                    <a:srcRect/>
                    <a:stretch>
                      <a:fillRect/>
                    </a:stretch>
                  </pic:blipFill>
                  <pic:spPr>
                    <a:xfrm>
                      <a:off x="0" y="0"/>
                      <a:ext cx="5759775" cy="1104900"/>
                    </a:xfrm>
                    <a:prstGeom prst="rect">
                      <a:avLst/>
                    </a:prstGeom>
                  </pic:spPr>
                </pic:pic>
              </a:graphicData>
            </a:graphic>
          </wp:inline>
        </w:drawing>
      </w:r>
    </w:p>
    <w:p w14:paraId="00000249">
      <w:pPr>
        <w:spacing w:before="0" w:after="160" w:line="360" w:lineRule="auto"/>
        <w:jc w:val="center"/>
      </w:pPr>
      <w:bookmarkStart w:id="35" w:name="_1k06frl788qw" w:colFirst="0" w:colLast="0"/>
      <w:bookmarkEnd w:id="35"/>
      <w:r>
        <w:rPr>
          <w:rFonts w:ascii="Times New Roman" w:hAnsi="Times New Roman" w:eastAsia="Times New Roman" w:cs="Times New Roman"/>
          <w:b w:val="0"/>
          <w:bCs w:val="0"/>
          <w:i/>
          <w:iCs/>
          <w:color w:val="000000"/>
          <w:sz w:val="26"/>
          <w:szCs w:val="26"/>
          <w:rtl w:val="0"/>
        </w:rPr>
        <w:t>Hình 2.4. Biểu đồ phân rã chức năng giỏ hàng.</w:t>
      </w:r>
    </w:p>
    <w:p w14:paraId="0000024A">
      <w:pPr>
        <w:spacing w:before="120" w:after="60" w:line="360" w:lineRule="auto"/>
        <w:jc w:val="center"/>
      </w:pPr>
      <w:r>
        <w:drawing>
          <wp:inline distT="114300" distB="114300" distL="114300" distR="114300">
            <wp:extent cx="5759450" cy="1397000"/>
            <wp:effectExtent l="0" t="0" r="0" b="0"/>
            <wp:docPr id="83" name="image81.png"/>
            <wp:cNvGraphicFramePr/>
            <a:graphic xmlns:a="http://schemas.openxmlformats.org/drawingml/2006/main">
              <a:graphicData uri="http://schemas.openxmlformats.org/drawingml/2006/picture">
                <pic:pic xmlns:pic="http://schemas.openxmlformats.org/drawingml/2006/picture">
                  <pic:nvPicPr>
                    <pic:cNvPr id="83" name="image81.png"/>
                    <pic:cNvPicPr preferRelativeResize="0"/>
                  </pic:nvPicPr>
                  <pic:blipFill>
                    <a:blip r:embed="rId19"/>
                    <a:srcRect/>
                    <a:stretch>
                      <a:fillRect/>
                    </a:stretch>
                  </pic:blipFill>
                  <pic:spPr>
                    <a:xfrm>
                      <a:off x="0" y="0"/>
                      <a:ext cx="5759775" cy="1397000"/>
                    </a:xfrm>
                    <a:prstGeom prst="rect">
                      <a:avLst/>
                    </a:prstGeom>
                  </pic:spPr>
                </pic:pic>
              </a:graphicData>
            </a:graphic>
          </wp:inline>
        </w:drawing>
      </w:r>
    </w:p>
    <w:p w14:paraId="0000024B">
      <w:pPr>
        <w:spacing w:before="0" w:after="160" w:line="360" w:lineRule="auto"/>
        <w:jc w:val="center"/>
      </w:pPr>
      <w:bookmarkStart w:id="36" w:name="_guyds7hkj8jn" w:colFirst="0" w:colLast="0"/>
      <w:bookmarkEnd w:id="36"/>
      <w:r>
        <w:rPr>
          <w:rFonts w:ascii="Times New Roman" w:hAnsi="Times New Roman" w:eastAsia="Times New Roman" w:cs="Times New Roman"/>
          <w:b w:val="0"/>
          <w:bCs w:val="0"/>
          <w:i/>
          <w:iCs/>
          <w:color w:val="000000"/>
          <w:sz w:val="26"/>
          <w:szCs w:val="26"/>
          <w:rtl w:val="0"/>
        </w:rPr>
        <w:t>Hình 2.5. Biểu đồ phân rã chức năng món yêu thích.</w:t>
      </w:r>
    </w:p>
    <w:p w14:paraId="0000024C">
      <w:pPr>
        <w:spacing w:before="120" w:after="60" w:line="360" w:lineRule="auto"/>
        <w:jc w:val="center"/>
      </w:pPr>
      <w:r>
        <w:drawing>
          <wp:inline distT="114300" distB="114300" distL="114300" distR="114300">
            <wp:extent cx="5759450" cy="1206500"/>
            <wp:effectExtent l="0" t="0" r="0" b="0"/>
            <wp:docPr id="42" name="image52.png"/>
            <wp:cNvGraphicFramePr/>
            <a:graphic xmlns:a="http://schemas.openxmlformats.org/drawingml/2006/main">
              <a:graphicData uri="http://schemas.openxmlformats.org/drawingml/2006/picture">
                <pic:pic xmlns:pic="http://schemas.openxmlformats.org/drawingml/2006/picture">
                  <pic:nvPicPr>
                    <pic:cNvPr id="42" name="image52.png"/>
                    <pic:cNvPicPr preferRelativeResize="0"/>
                  </pic:nvPicPr>
                  <pic:blipFill>
                    <a:blip r:embed="rId20"/>
                    <a:srcRect/>
                    <a:stretch>
                      <a:fillRect/>
                    </a:stretch>
                  </pic:blipFill>
                  <pic:spPr>
                    <a:xfrm>
                      <a:off x="0" y="0"/>
                      <a:ext cx="5759775" cy="1206500"/>
                    </a:xfrm>
                    <a:prstGeom prst="rect">
                      <a:avLst/>
                    </a:prstGeom>
                  </pic:spPr>
                </pic:pic>
              </a:graphicData>
            </a:graphic>
          </wp:inline>
        </w:drawing>
      </w:r>
    </w:p>
    <w:p w14:paraId="0000024D">
      <w:pPr>
        <w:spacing w:before="0" w:after="160" w:line="360" w:lineRule="auto"/>
        <w:jc w:val="center"/>
      </w:pPr>
      <w:bookmarkStart w:id="37" w:name="_89mvjtxmivgn" w:colFirst="0" w:colLast="0"/>
      <w:bookmarkEnd w:id="37"/>
      <w:r>
        <w:rPr>
          <w:rFonts w:ascii="Times New Roman" w:hAnsi="Times New Roman" w:eastAsia="Times New Roman" w:cs="Times New Roman"/>
          <w:b w:val="0"/>
          <w:bCs w:val="0"/>
          <w:i/>
          <w:iCs/>
          <w:color w:val="000000"/>
          <w:sz w:val="26"/>
          <w:szCs w:val="26"/>
          <w:rtl w:val="0"/>
        </w:rPr>
        <w:t>Hình 2.6. Biểu đồ phân rã chức năng thanh toán cọc.</w:t>
      </w:r>
    </w:p>
    <w:p w14:paraId="0000024E">
      <w:pPr>
        <w:spacing w:before="120" w:after="60" w:line="360" w:lineRule="auto"/>
        <w:jc w:val="center"/>
      </w:pPr>
      <w:r>
        <w:drawing>
          <wp:inline distT="114300" distB="114300" distL="114300" distR="114300">
            <wp:extent cx="5759450" cy="965200"/>
            <wp:effectExtent l="0" t="0" r="0" b="0"/>
            <wp:docPr id="50" name="image48.png"/>
            <wp:cNvGraphicFramePr/>
            <a:graphic xmlns:a="http://schemas.openxmlformats.org/drawingml/2006/main">
              <a:graphicData uri="http://schemas.openxmlformats.org/drawingml/2006/picture">
                <pic:pic xmlns:pic="http://schemas.openxmlformats.org/drawingml/2006/picture">
                  <pic:nvPicPr>
                    <pic:cNvPr id="50" name="image48.png"/>
                    <pic:cNvPicPr preferRelativeResize="0"/>
                  </pic:nvPicPr>
                  <pic:blipFill>
                    <a:blip r:embed="rId21"/>
                    <a:srcRect/>
                    <a:stretch>
                      <a:fillRect/>
                    </a:stretch>
                  </pic:blipFill>
                  <pic:spPr>
                    <a:xfrm>
                      <a:off x="0" y="0"/>
                      <a:ext cx="5759775" cy="965200"/>
                    </a:xfrm>
                    <a:prstGeom prst="rect">
                      <a:avLst/>
                    </a:prstGeom>
                  </pic:spPr>
                </pic:pic>
              </a:graphicData>
            </a:graphic>
          </wp:inline>
        </w:drawing>
      </w:r>
    </w:p>
    <w:p w14:paraId="0000024F">
      <w:pPr>
        <w:spacing w:before="0" w:after="160" w:line="360" w:lineRule="auto"/>
        <w:jc w:val="center"/>
      </w:pPr>
      <w:bookmarkStart w:id="38" w:name="_p3yuk3ftj10m" w:colFirst="0" w:colLast="0"/>
      <w:bookmarkEnd w:id="38"/>
      <w:r>
        <w:rPr>
          <w:rFonts w:ascii="Times New Roman" w:hAnsi="Times New Roman" w:eastAsia="Times New Roman" w:cs="Times New Roman"/>
          <w:b w:val="0"/>
          <w:bCs w:val="0"/>
          <w:i/>
          <w:iCs/>
          <w:color w:val="000000"/>
          <w:sz w:val="26"/>
          <w:szCs w:val="26"/>
          <w:rtl w:val="0"/>
        </w:rPr>
        <w:t>Hình 2.7. Biểu đồ phân rã chức năng quản lý đơn món.</w:t>
      </w:r>
    </w:p>
    <w:p w14:paraId="00000250">
      <w:pPr>
        <w:spacing w:before="120" w:after="60" w:line="360" w:lineRule="auto"/>
        <w:jc w:val="center"/>
      </w:pPr>
      <w:r>
        <w:drawing>
          <wp:inline distT="114300" distB="114300" distL="114300" distR="114300">
            <wp:extent cx="5759450" cy="1181100"/>
            <wp:effectExtent l="0" t="0" r="0" b="0"/>
            <wp:docPr id="41" name="image61.png"/>
            <wp:cNvGraphicFramePr/>
            <a:graphic xmlns:a="http://schemas.openxmlformats.org/drawingml/2006/main">
              <a:graphicData uri="http://schemas.openxmlformats.org/drawingml/2006/picture">
                <pic:pic xmlns:pic="http://schemas.openxmlformats.org/drawingml/2006/picture">
                  <pic:nvPicPr>
                    <pic:cNvPr id="41" name="image61.png"/>
                    <pic:cNvPicPr preferRelativeResize="0"/>
                  </pic:nvPicPr>
                  <pic:blipFill>
                    <a:blip r:embed="rId22"/>
                    <a:srcRect/>
                    <a:stretch>
                      <a:fillRect/>
                    </a:stretch>
                  </pic:blipFill>
                  <pic:spPr>
                    <a:xfrm>
                      <a:off x="0" y="0"/>
                      <a:ext cx="5759775" cy="1181100"/>
                    </a:xfrm>
                    <a:prstGeom prst="rect">
                      <a:avLst/>
                    </a:prstGeom>
                  </pic:spPr>
                </pic:pic>
              </a:graphicData>
            </a:graphic>
          </wp:inline>
        </w:drawing>
      </w:r>
    </w:p>
    <w:p w14:paraId="00000251">
      <w:pPr>
        <w:spacing w:before="0" w:after="160" w:line="360" w:lineRule="auto"/>
        <w:jc w:val="center"/>
      </w:pPr>
      <w:bookmarkStart w:id="39" w:name="_8apmv1lk7siy" w:colFirst="0" w:colLast="0"/>
      <w:bookmarkEnd w:id="39"/>
      <w:r>
        <w:rPr>
          <w:rFonts w:ascii="Times New Roman" w:hAnsi="Times New Roman" w:eastAsia="Times New Roman" w:cs="Times New Roman"/>
          <w:b w:val="0"/>
          <w:bCs w:val="0"/>
          <w:i/>
          <w:iCs/>
          <w:color w:val="000000"/>
          <w:sz w:val="26"/>
          <w:szCs w:val="26"/>
          <w:rtl w:val="0"/>
        </w:rPr>
        <w:t>Hình 2.8. Biểu đồ phân rã chức năng khuyến mãi.</w:t>
      </w:r>
    </w:p>
    <w:p w14:paraId="00000252">
      <w:pPr>
        <w:spacing w:before="120" w:after="60" w:line="360" w:lineRule="auto"/>
        <w:jc w:val="center"/>
      </w:pPr>
      <w:r>
        <w:drawing>
          <wp:inline distT="114300" distB="114300" distL="114300" distR="114300">
            <wp:extent cx="5759450" cy="1422400"/>
            <wp:effectExtent l="0" t="0" r="0" b="0"/>
            <wp:docPr id="82" name="image79.png"/>
            <wp:cNvGraphicFramePr/>
            <a:graphic xmlns:a="http://schemas.openxmlformats.org/drawingml/2006/main">
              <a:graphicData uri="http://schemas.openxmlformats.org/drawingml/2006/picture">
                <pic:pic xmlns:pic="http://schemas.openxmlformats.org/drawingml/2006/picture">
                  <pic:nvPicPr>
                    <pic:cNvPr id="82" name="image79.png"/>
                    <pic:cNvPicPr preferRelativeResize="0"/>
                  </pic:nvPicPr>
                  <pic:blipFill>
                    <a:blip r:embed="rId23"/>
                    <a:srcRect/>
                    <a:stretch>
                      <a:fillRect/>
                    </a:stretch>
                  </pic:blipFill>
                  <pic:spPr>
                    <a:xfrm>
                      <a:off x="0" y="0"/>
                      <a:ext cx="5759775" cy="1422400"/>
                    </a:xfrm>
                    <a:prstGeom prst="rect">
                      <a:avLst/>
                    </a:prstGeom>
                  </pic:spPr>
                </pic:pic>
              </a:graphicData>
            </a:graphic>
          </wp:inline>
        </w:drawing>
      </w:r>
    </w:p>
    <w:p w14:paraId="00000253">
      <w:pPr>
        <w:spacing w:before="0" w:after="160" w:line="360" w:lineRule="auto"/>
        <w:jc w:val="center"/>
      </w:pPr>
      <w:bookmarkStart w:id="40" w:name="_2exwa6mwcfu4" w:colFirst="0" w:colLast="0"/>
      <w:bookmarkEnd w:id="40"/>
      <w:r>
        <w:rPr>
          <w:rFonts w:ascii="Times New Roman" w:hAnsi="Times New Roman" w:eastAsia="Times New Roman" w:cs="Times New Roman"/>
          <w:b w:val="0"/>
          <w:bCs w:val="0"/>
          <w:i/>
          <w:iCs/>
          <w:color w:val="000000"/>
          <w:sz w:val="26"/>
          <w:szCs w:val="26"/>
          <w:rtl w:val="0"/>
        </w:rPr>
        <w:t>Hình 2.9. Biểu đồ phân rã chức năng đánh giá món.</w:t>
      </w:r>
    </w:p>
    <w:p w14:paraId="00000254">
      <w:pPr>
        <w:spacing w:before="120" w:after="60" w:line="360" w:lineRule="auto"/>
        <w:jc w:val="center"/>
      </w:pPr>
      <w:r>
        <w:drawing>
          <wp:inline distT="114300" distB="114300" distL="114300" distR="114300">
            <wp:extent cx="5759450" cy="1372235"/>
            <wp:effectExtent l="0" t="0" r="1270" b="14605"/>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0"/>
                  </pic:nvPicPr>
                  <pic:blipFill>
                    <a:blip r:embed="rId24"/>
                    <a:srcRect/>
                    <a:stretch>
                      <a:fillRect/>
                    </a:stretch>
                  </pic:blipFill>
                  <pic:spPr>
                    <a:xfrm>
                      <a:off x="0" y="0"/>
                      <a:ext cx="5759775" cy="1372235"/>
                    </a:xfrm>
                    <a:prstGeom prst="rect">
                      <a:avLst/>
                    </a:prstGeom>
                  </pic:spPr>
                </pic:pic>
              </a:graphicData>
            </a:graphic>
          </wp:inline>
        </w:drawing>
      </w:r>
    </w:p>
    <w:p w14:paraId="00000255">
      <w:pPr>
        <w:spacing w:before="0" w:after="160" w:line="360" w:lineRule="auto"/>
        <w:jc w:val="center"/>
      </w:pPr>
      <w:bookmarkStart w:id="41" w:name="_np1d771ngkhs" w:colFirst="0" w:colLast="0"/>
      <w:bookmarkEnd w:id="41"/>
      <w:r>
        <w:rPr>
          <w:rFonts w:ascii="Times New Roman" w:hAnsi="Times New Roman" w:eastAsia="Times New Roman" w:cs="Times New Roman"/>
          <w:b w:val="0"/>
          <w:bCs w:val="0"/>
          <w:i/>
          <w:iCs/>
          <w:color w:val="000000"/>
          <w:sz w:val="26"/>
          <w:szCs w:val="26"/>
          <w:rtl w:val="0"/>
        </w:rPr>
        <w:t>Hình 2.10. Biểu đồ phân rã chức năng gợi ý món theo sức khỏe.</w:t>
      </w:r>
    </w:p>
    <w:p w14:paraId="00000256">
      <w:pPr>
        <w:spacing w:before="120" w:after="60" w:line="360" w:lineRule="auto"/>
        <w:jc w:val="center"/>
      </w:pPr>
      <w:r>
        <w:drawing>
          <wp:inline distT="114300" distB="114300" distL="114300" distR="114300">
            <wp:extent cx="5759450" cy="1295400"/>
            <wp:effectExtent l="0" t="0" r="1270" b="0"/>
            <wp:docPr id="8" name="image17.png"/>
            <wp:cNvGraphicFramePr/>
            <a:graphic xmlns:a="http://schemas.openxmlformats.org/drawingml/2006/main">
              <a:graphicData uri="http://schemas.openxmlformats.org/drawingml/2006/picture">
                <pic:pic xmlns:pic="http://schemas.openxmlformats.org/drawingml/2006/picture">
                  <pic:nvPicPr>
                    <pic:cNvPr id="8" name="image17.png"/>
                    <pic:cNvPicPr preferRelativeResize="0"/>
                  </pic:nvPicPr>
                  <pic:blipFill>
                    <a:blip r:embed="rId25"/>
                    <a:srcRect/>
                    <a:stretch>
                      <a:fillRect/>
                    </a:stretch>
                  </pic:blipFill>
                  <pic:spPr>
                    <a:xfrm>
                      <a:off x="0" y="0"/>
                      <a:ext cx="5759775" cy="1295400"/>
                    </a:xfrm>
                    <a:prstGeom prst="rect">
                      <a:avLst/>
                    </a:prstGeom>
                  </pic:spPr>
                </pic:pic>
              </a:graphicData>
            </a:graphic>
          </wp:inline>
        </w:drawing>
      </w:r>
    </w:p>
    <w:p w14:paraId="00000257">
      <w:pPr>
        <w:spacing w:before="0" w:after="160" w:line="360" w:lineRule="auto"/>
        <w:jc w:val="center"/>
      </w:pPr>
      <w:bookmarkStart w:id="42" w:name="_hv6jjkxrsn7w" w:colFirst="0" w:colLast="0"/>
      <w:bookmarkEnd w:id="42"/>
      <w:r>
        <w:rPr>
          <w:rFonts w:ascii="Times New Roman" w:hAnsi="Times New Roman" w:eastAsia="Times New Roman" w:cs="Times New Roman"/>
          <w:b w:val="0"/>
          <w:bCs w:val="0"/>
          <w:i/>
          <w:iCs/>
          <w:color w:val="000000"/>
          <w:sz w:val="26"/>
          <w:szCs w:val="26"/>
          <w:rtl w:val="0"/>
        </w:rPr>
        <w:t>Hình 2.11. Biểu đồ phân rã chức năng trợ lý hội thoại.</w:t>
      </w:r>
    </w:p>
    <w:p w14:paraId="00000258">
      <w:pPr>
        <w:spacing w:before="120" w:after="60" w:line="360" w:lineRule="auto"/>
        <w:jc w:val="center"/>
      </w:pPr>
      <w:r>
        <w:drawing>
          <wp:inline distT="114300" distB="114300" distL="114300" distR="114300">
            <wp:extent cx="5759450" cy="1207770"/>
            <wp:effectExtent l="0" t="0" r="1270" b="11430"/>
            <wp:docPr id="47" name="image31.png"/>
            <wp:cNvGraphicFramePr/>
            <a:graphic xmlns:a="http://schemas.openxmlformats.org/drawingml/2006/main">
              <a:graphicData uri="http://schemas.openxmlformats.org/drawingml/2006/picture">
                <pic:pic xmlns:pic="http://schemas.openxmlformats.org/drawingml/2006/picture">
                  <pic:nvPicPr>
                    <pic:cNvPr id="47" name="image31.png"/>
                    <pic:cNvPicPr preferRelativeResize="0"/>
                  </pic:nvPicPr>
                  <pic:blipFill>
                    <a:blip r:embed="rId26"/>
                    <a:srcRect/>
                    <a:stretch>
                      <a:fillRect/>
                    </a:stretch>
                  </pic:blipFill>
                  <pic:spPr>
                    <a:xfrm>
                      <a:off x="0" y="0"/>
                      <a:ext cx="5759775" cy="1207770"/>
                    </a:xfrm>
                    <a:prstGeom prst="rect">
                      <a:avLst/>
                    </a:prstGeom>
                  </pic:spPr>
                </pic:pic>
              </a:graphicData>
            </a:graphic>
          </wp:inline>
        </w:drawing>
      </w:r>
    </w:p>
    <w:p w14:paraId="00000259">
      <w:pPr>
        <w:spacing w:before="0" w:after="160" w:line="360" w:lineRule="auto"/>
        <w:jc w:val="center"/>
      </w:pPr>
      <w:bookmarkStart w:id="43" w:name="_rt4y0fgqehwx" w:colFirst="0" w:colLast="0"/>
      <w:bookmarkEnd w:id="43"/>
      <w:r>
        <w:rPr>
          <w:rFonts w:ascii="Times New Roman" w:hAnsi="Times New Roman" w:eastAsia="Times New Roman" w:cs="Times New Roman"/>
          <w:b w:val="0"/>
          <w:bCs w:val="0"/>
          <w:i/>
          <w:iCs/>
          <w:color w:val="000000"/>
          <w:sz w:val="26"/>
          <w:szCs w:val="26"/>
          <w:rtl w:val="0"/>
        </w:rPr>
        <w:t>Hình 2.12. Biểu đồ phân rã chức năng thông báo.</w:t>
      </w:r>
    </w:p>
    <w:p w14:paraId="0000025A">
      <w:pPr>
        <w:spacing w:before="120" w:after="60" w:line="360" w:lineRule="auto"/>
        <w:jc w:val="center"/>
      </w:pPr>
      <w:r>
        <w:drawing>
          <wp:inline distT="114300" distB="114300" distL="114300" distR="114300">
            <wp:extent cx="5759450" cy="1066800"/>
            <wp:effectExtent l="0" t="0" r="1270" b="0"/>
            <wp:docPr id="19" name="image33.png"/>
            <wp:cNvGraphicFramePr/>
            <a:graphic xmlns:a="http://schemas.openxmlformats.org/drawingml/2006/main">
              <a:graphicData uri="http://schemas.openxmlformats.org/drawingml/2006/picture">
                <pic:pic xmlns:pic="http://schemas.openxmlformats.org/drawingml/2006/picture">
                  <pic:nvPicPr>
                    <pic:cNvPr id="19" name="image33.png"/>
                    <pic:cNvPicPr preferRelativeResize="0"/>
                  </pic:nvPicPr>
                  <pic:blipFill>
                    <a:blip r:embed="rId27"/>
                    <a:srcRect/>
                    <a:stretch>
                      <a:fillRect/>
                    </a:stretch>
                  </pic:blipFill>
                  <pic:spPr>
                    <a:xfrm>
                      <a:off x="0" y="0"/>
                      <a:ext cx="5759775" cy="1066800"/>
                    </a:xfrm>
                    <a:prstGeom prst="rect">
                      <a:avLst/>
                    </a:prstGeom>
                  </pic:spPr>
                </pic:pic>
              </a:graphicData>
            </a:graphic>
          </wp:inline>
        </w:drawing>
      </w:r>
    </w:p>
    <w:p w14:paraId="0000025B">
      <w:pPr>
        <w:spacing w:before="0" w:after="160" w:line="360" w:lineRule="auto"/>
        <w:jc w:val="center"/>
      </w:pPr>
      <w:bookmarkStart w:id="44" w:name="_xwzkflqb0ruz" w:colFirst="0" w:colLast="0"/>
      <w:bookmarkEnd w:id="44"/>
      <w:r>
        <w:rPr>
          <w:rFonts w:ascii="Times New Roman" w:hAnsi="Times New Roman" w:eastAsia="Times New Roman" w:cs="Times New Roman"/>
          <w:b w:val="0"/>
          <w:bCs w:val="0"/>
          <w:i/>
          <w:iCs/>
          <w:color w:val="000000"/>
          <w:sz w:val="26"/>
          <w:szCs w:val="26"/>
          <w:rtl w:val="0"/>
        </w:rPr>
        <w:t>Hình 2.13. Biểu đồ phân rã chức năng quản lý thực đơn.</w:t>
      </w:r>
    </w:p>
    <w:p w14:paraId="0000025C">
      <w:pPr>
        <w:spacing w:before="120" w:after="60" w:line="360" w:lineRule="auto"/>
        <w:jc w:val="center"/>
      </w:pPr>
      <w:r>
        <w:drawing>
          <wp:inline distT="114300" distB="114300" distL="114300" distR="114300">
            <wp:extent cx="5759450" cy="1358900"/>
            <wp:effectExtent l="0" t="0" r="0" b="0"/>
            <wp:docPr id="69" name="image77.png"/>
            <wp:cNvGraphicFramePr/>
            <a:graphic xmlns:a="http://schemas.openxmlformats.org/drawingml/2006/main">
              <a:graphicData uri="http://schemas.openxmlformats.org/drawingml/2006/picture">
                <pic:pic xmlns:pic="http://schemas.openxmlformats.org/drawingml/2006/picture">
                  <pic:nvPicPr>
                    <pic:cNvPr id="69" name="image77.png"/>
                    <pic:cNvPicPr preferRelativeResize="0"/>
                  </pic:nvPicPr>
                  <pic:blipFill>
                    <a:blip r:embed="rId28"/>
                    <a:srcRect/>
                    <a:stretch>
                      <a:fillRect/>
                    </a:stretch>
                  </pic:blipFill>
                  <pic:spPr>
                    <a:xfrm>
                      <a:off x="0" y="0"/>
                      <a:ext cx="5759775" cy="1358900"/>
                    </a:xfrm>
                    <a:prstGeom prst="rect">
                      <a:avLst/>
                    </a:prstGeom>
                  </pic:spPr>
                </pic:pic>
              </a:graphicData>
            </a:graphic>
          </wp:inline>
        </w:drawing>
      </w:r>
    </w:p>
    <w:p w14:paraId="0000025D">
      <w:pPr>
        <w:spacing w:before="0" w:after="160" w:line="360" w:lineRule="auto"/>
        <w:jc w:val="center"/>
      </w:pPr>
      <w:bookmarkStart w:id="45" w:name="_285e7f1yhga6" w:colFirst="0" w:colLast="0"/>
      <w:bookmarkEnd w:id="45"/>
      <w:r>
        <w:rPr>
          <w:rFonts w:ascii="Times New Roman" w:hAnsi="Times New Roman" w:eastAsia="Times New Roman" w:cs="Times New Roman"/>
          <w:b w:val="0"/>
          <w:bCs w:val="0"/>
          <w:i/>
          <w:iCs/>
          <w:color w:val="000000"/>
          <w:sz w:val="26"/>
          <w:szCs w:val="26"/>
          <w:rtl w:val="0"/>
        </w:rPr>
        <w:t>Hình 2.14. Biểu đồ phân rã chức năng quản lý bàn ăn.</w:t>
      </w:r>
    </w:p>
    <w:p w14:paraId="0000025E">
      <w:pPr>
        <w:spacing w:before="120" w:after="60" w:line="360" w:lineRule="auto"/>
        <w:jc w:val="center"/>
      </w:pPr>
      <w:r>
        <w:drawing>
          <wp:inline distT="114300" distB="114300" distL="114300" distR="114300">
            <wp:extent cx="5759450" cy="1117600"/>
            <wp:effectExtent l="0" t="0" r="1270" b="10160"/>
            <wp:docPr id="70" name="image57.png"/>
            <wp:cNvGraphicFramePr/>
            <a:graphic xmlns:a="http://schemas.openxmlformats.org/drawingml/2006/main">
              <a:graphicData uri="http://schemas.openxmlformats.org/drawingml/2006/picture">
                <pic:pic xmlns:pic="http://schemas.openxmlformats.org/drawingml/2006/picture">
                  <pic:nvPicPr>
                    <pic:cNvPr id="70" name="image57.png"/>
                    <pic:cNvPicPr preferRelativeResize="0"/>
                  </pic:nvPicPr>
                  <pic:blipFill>
                    <a:blip r:embed="rId29"/>
                    <a:srcRect/>
                    <a:stretch>
                      <a:fillRect/>
                    </a:stretch>
                  </pic:blipFill>
                  <pic:spPr>
                    <a:xfrm>
                      <a:off x="0" y="0"/>
                      <a:ext cx="5759775" cy="1117600"/>
                    </a:xfrm>
                    <a:prstGeom prst="rect">
                      <a:avLst/>
                    </a:prstGeom>
                  </pic:spPr>
                </pic:pic>
              </a:graphicData>
            </a:graphic>
          </wp:inline>
        </w:drawing>
      </w:r>
    </w:p>
    <w:p w14:paraId="0000025F">
      <w:pPr>
        <w:spacing w:before="0" w:after="160" w:line="360" w:lineRule="auto"/>
        <w:jc w:val="center"/>
      </w:pPr>
      <w:bookmarkStart w:id="46" w:name="_4g9n5bwsiky3" w:colFirst="0" w:colLast="0"/>
      <w:bookmarkEnd w:id="46"/>
      <w:r>
        <w:rPr>
          <w:rFonts w:ascii="Times New Roman" w:hAnsi="Times New Roman" w:eastAsia="Times New Roman" w:cs="Times New Roman"/>
          <w:b w:val="0"/>
          <w:bCs w:val="0"/>
          <w:i/>
          <w:iCs/>
          <w:color w:val="000000"/>
          <w:sz w:val="26"/>
          <w:szCs w:val="26"/>
          <w:rtl w:val="0"/>
        </w:rPr>
        <w:t>Hình 2.15. Biểu đồ phân rã chức năng quản lý đặt bàn.</w:t>
      </w:r>
    </w:p>
    <w:p w14:paraId="00000260">
      <w:pPr>
        <w:spacing w:before="120" w:after="60" w:line="360" w:lineRule="auto"/>
        <w:jc w:val="center"/>
      </w:pPr>
      <w:r>
        <w:drawing>
          <wp:inline distT="114300" distB="114300" distL="114300" distR="114300">
            <wp:extent cx="5759450" cy="11176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35" name="image24.png"/>
                    <pic:cNvPicPr preferRelativeResize="0"/>
                  </pic:nvPicPr>
                  <pic:blipFill>
                    <a:blip r:embed="rId30"/>
                    <a:srcRect/>
                    <a:stretch>
                      <a:fillRect/>
                    </a:stretch>
                  </pic:blipFill>
                  <pic:spPr>
                    <a:xfrm>
                      <a:off x="0" y="0"/>
                      <a:ext cx="5759775" cy="1117600"/>
                    </a:xfrm>
                    <a:prstGeom prst="rect">
                      <a:avLst/>
                    </a:prstGeom>
                  </pic:spPr>
                </pic:pic>
              </a:graphicData>
            </a:graphic>
          </wp:inline>
        </w:drawing>
      </w:r>
    </w:p>
    <w:p w14:paraId="00000261">
      <w:pPr>
        <w:spacing w:before="0" w:after="160" w:line="360" w:lineRule="auto"/>
        <w:jc w:val="center"/>
      </w:pPr>
      <w:bookmarkStart w:id="47" w:name="_4q4akjfztfvg" w:colFirst="0" w:colLast="0"/>
      <w:bookmarkEnd w:id="47"/>
      <w:r>
        <w:rPr>
          <w:rFonts w:ascii="Times New Roman" w:hAnsi="Times New Roman" w:eastAsia="Times New Roman" w:cs="Times New Roman"/>
          <w:b w:val="0"/>
          <w:bCs w:val="0"/>
          <w:i/>
          <w:iCs/>
          <w:color w:val="000000"/>
          <w:sz w:val="26"/>
          <w:szCs w:val="26"/>
          <w:rtl w:val="0"/>
        </w:rPr>
        <w:t>Hình 2.16. Biểu đồ phân rã chức năng quản lý người dùng và vai trò.</w:t>
      </w:r>
    </w:p>
    <w:p w14:paraId="00000262">
      <w:pPr>
        <w:spacing w:before="120" w:after="60" w:line="360" w:lineRule="auto"/>
        <w:jc w:val="center"/>
      </w:pPr>
      <w:r>
        <w:drawing>
          <wp:inline distT="114300" distB="114300" distL="114300" distR="114300">
            <wp:extent cx="5759450" cy="1232535"/>
            <wp:effectExtent l="0" t="0" r="1270" b="1905"/>
            <wp:docPr id="66" name="image71.png"/>
            <wp:cNvGraphicFramePr/>
            <a:graphic xmlns:a="http://schemas.openxmlformats.org/drawingml/2006/main">
              <a:graphicData uri="http://schemas.openxmlformats.org/drawingml/2006/picture">
                <pic:pic xmlns:pic="http://schemas.openxmlformats.org/drawingml/2006/picture">
                  <pic:nvPicPr>
                    <pic:cNvPr id="66" name="image71.png"/>
                    <pic:cNvPicPr preferRelativeResize="0"/>
                  </pic:nvPicPr>
                  <pic:blipFill>
                    <a:blip r:embed="rId31"/>
                    <a:srcRect/>
                    <a:stretch>
                      <a:fillRect/>
                    </a:stretch>
                  </pic:blipFill>
                  <pic:spPr>
                    <a:xfrm>
                      <a:off x="0" y="0"/>
                      <a:ext cx="5759775" cy="1232535"/>
                    </a:xfrm>
                    <a:prstGeom prst="rect">
                      <a:avLst/>
                    </a:prstGeom>
                  </pic:spPr>
                </pic:pic>
              </a:graphicData>
            </a:graphic>
          </wp:inline>
        </w:drawing>
      </w:r>
    </w:p>
    <w:p w14:paraId="00000263">
      <w:pPr>
        <w:spacing w:before="0" w:after="160" w:line="360" w:lineRule="auto"/>
        <w:jc w:val="center"/>
      </w:pPr>
      <w:bookmarkStart w:id="48" w:name="_doi1mqghb176" w:colFirst="0" w:colLast="0"/>
      <w:bookmarkEnd w:id="48"/>
      <w:r>
        <w:rPr>
          <w:rFonts w:ascii="Times New Roman" w:hAnsi="Times New Roman" w:eastAsia="Times New Roman" w:cs="Times New Roman"/>
          <w:b w:val="0"/>
          <w:bCs w:val="0"/>
          <w:i/>
          <w:iCs/>
          <w:color w:val="000000"/>
          <w:sz w:val="26"/>
          <w:szCs w:val="26"/>
          <w:rtl w:val="0"/>
        </w:rPr>
        <w:t>Hình 2.17. Biểu đồ phân rã chức năng quản lý nhân viên.</w:t>
      </w:r>
    </w:p>
    <w:p w14:paraId="00000264">
      <w:pPr>
        <w:spacing w:before="120" w:after="60" w:line="360" w:lineRule="auto"/>
        <w:jc w:val="center"/>
      </w:pPr>
      <w:r>
        <w:drawing>
          <wp:inline distT="114300" distB="114300" distL="114300" distR="114300">
            <wp:extent cx="5759450" cy="1180465"/>
            <wp:effectExtent l="0" t="0" r="1270" b="8255"/>
            <wp:docPr id="10" name="image19.png"/>
            <wp:cNvGraphicFramePr/>
            <a:graphic xmlns:a="http://schemas.openxmlformats.org/drawingml/2006/main">
              <a:graphicData uri="http://schemas.openxmlformats.org/drawingml/2006/picture">
                <pic:pic xmlns:pic="http://schemas.openxmlformats.org/drawingml/2006/picture">
                  <pic:nvPicPr>
                    <pic:cNvPr id="10" name="image19.png"/>
                    <pic:cNvPicPr preferRelativeResize="0"/>
                  </pic:nvPicPr>
                  <pic:blipFill>
                    <a:blip r:embed="rId32"/>
                    <a:srcRect/>
                    <a:stretch>
                      <a:fillRect/>
                    </a:stretch>
                  </pic:blipFill>
                  <pic:spPr>
                    <a:xfrm>
                      <a:off x="0" y="0"/>
                      <a:ext cx="5759775" cy="1180465"/>
                    </a:xfrm>
                    <a:prstGeom prst="rect">
                      <a:avLst/>
                    </a:prstGeom>
                  </pic:spPr>
                </pic:pic>
              </a:graphicData>
            </a:graphic>
          </wp:inline>
        </w:drawing>
      </w:r>
    </w:p>
    <w:p w14:paraId="00000265">
      <w:pPr>
        <w:spacing w:before="0" w:after="160" w:line="360" w:lineRule="auto"/>
        <w:jc w:val="center"/>
      </w:pPr>
      <w:bookmarkStart w:id="49" w:name="_dfm4mgwkqsxo" w:colFirst="0" w:colLast="0"/>
      <w:bookmarkEnd w:id="49"/>
      <w:r>
        <w:rPr>
          <w:rFonts w:ascii="Times New Roman" w:hAnsi="Times New Roman" w:eastAsia="Times New Roman" w:cs="Times New Roman"/>
          <w:b w:val="0"/>
          <w:bCs w:val="0"/>
          <w:i/>
          <w:iCs/>
          <w:color w:val="000000"/>
          <w:sz w:val="26"/>
          <w:szCs w:val="26"/>
          <w:rtl w:val="0"/>
        </w:rPr>
        <w:t>Hình 2.18. Biểu đồ phân rã chức năng quản lý liên hệ.</w:t>
      </w:r>
    </w:p>
    <w:p w14:paraId="00000266">
      <w:pPr>
        <w:spacing w:before="120" w:after="60" w:line="360" w:lineRule="auto"/>
        <w:jc w:val="center"/>
      </w:pPr>
      <w:r>
        <w:drawing>
          <wp:inline distT="114300" distB="114300" distL="114300" distR="114300">
            <wp:extent cx="5759450" cy="1155700"/>
            <wp:effectExtent l="0" t="0" r="0" b="0"/>
            <wp:docPr id="49" name="image65.png"/>
            <wp:cNvGraphicFramePr/>
            <a:graphic xmlns:a="http://schemas.openxmlformats.org/drawingml/2006/main">
              <a:graphicData uri="http://schemas.openxmlformats.org/drawingml/2006/picture">
                <pic:pic xmlns:pic="http://schemas.openxmlformats.org/drawingml/2006/picture">
                  <pic:nvPicPr>
                    <pic:cNvPr id="49" name="image65.png"/>
                    <pic:cNvPicPr preferRelativeResize="0"/>
                  </pic:nvPicPr>
                  <pic:blipFill>
                    <a:blip r:embed="rId33"/>
                    <a:srcRect/>
                    <a:stretch>
                      <a:fillRect/>
                    </a:stretch>
                  </pic:blipFill>
                  <pic:spPr>
                    <a:xfrm>
                      <a:off x="0" y="0"/>
                      <a:ext cx="5759775" cy="1155700"/>
                    </a:xfrm>
                    <a:prstGeom prst="rect">
                      <a:avLst/>
                    </a:prstGeom>
                  </pic:spPr>
                </pic:pic>
              </a:graphicData>
            </a:graphic>
          </wp:inline>
        </w:drawing>
      </w:r>
    </w:p>
    <w:p w14:paraId="699E3450">
      <w:pPr>
        <w:spacing w:before="0" w:after="160" w:line="360" w:lineRule="auto"/>
        <w:jc w:val="center"/>
        <w:rPr>
          <w:rtl w:val="0"/>
        </w:rPr>
      </w:pPr>
      <w:bookmarkStart w:id="50" w:name="_eos8n8ishtqm" w:colFirst="0" w:colLast="0"/>
      <w:bookmarkEnd w:id="50"/>
      <w:r>
        <w:rPr>
          <w:rFonts w:ascii="Times New Roman" w:hAnsi="Times New Roman" w:eastAsia="Times New Roman" w:cs="Times New Roman"/>
          <w:b w:val="0"/>
          <w:bCs w:val="0"/>
          <w:i/>
          <w:iCs/>
          <w:color w:val="000000"/>
          <w:sz w:val="26"/>
          <w:szCs w:val="26"/>
          <w:rtl w:val="0"/>
        </w:rPr>
        <w:t>Hình 2.19. Biểu đồ phân rã chức năng thống kê và báo cáo.</w:t>
      </w:r>
      <w:bookmarkStart w:id="51" w:name="_jfmpgj60ctdg" w:colFirst="0" w:colLast="0"/>
      <w:bookmarkEnd w:id="51"/>
    </w:p>
    <w:p w14:paraId="00000268">
      <w:pPr>
        <w:pStyle w:val="3"/>
        <w:spacing w:before="120" w:after="240" w:line="240" w:lineRule="auto"/>
      </w:pPr>
      <w:r>
        <w:rPr>
          <w:rFonts w:ascii="Times New Roman" w:hAnsi="Times New Roman" w:eastAsia="Times New Roman" w:cs="Times New Roman"/>
          <w:b/>
          <w:bCs/>
          <w:i w:val="0"/>
          <w:iCs w:val="0"/>
          <w:color w:val="000000"/>
          <w:sz w:val="26"/>
          <w:szCs w:val="26"/>
          <w:rtl w:val="0"/>
        </w:rPr>
        <w:t>2.5. Biểu đồ use-case tổng quát</w:t>
      </w:r>
    </w:p>
    <w:p w14:paraId="00000269">
      <w:pPr>
        <w:spacing w:before="0" w:after="120" w:line="360" w:lineRule="auto"/>
        <w:ind w:firstLine="0"/>
        <w:jc w:val="both"/>
      </w:pPr>
      <w:r>
        <w:rPr>
          <w:rFonts w:ascii="Times New Roman" w:hAnsi="Times New Roman" w:eastAsia="Times New Roman" w:cs="Times New Roman"/>
          <w:b w:val="0"/>
          <w:bCs w:val="0"/>
          <w:i w:val="0"/>
          <w:iCs w:val="0"/>
          <w:sz w:val="26"/>
          <w:szCs w:val="26"/>
          <w:rtl w:val="0"/>
        </w:rPr>
        <w:t xml:space="preserve">Biểu đồ use-case tổng quát </w:t>
      </w:r>
      <w:r>
        <w:rPr>
          <w:rFonts w:hint="default" w:ascii="Times New Roman" w:hAnsi="Times New Roman" w:eastAsia="Times New Roman" w:cs="Times New Roman"/>
          <w:b w:val="0"/>
          <w:bCs w:val="0"/>
          <w:i w:val="0"/>
          <w:iCs w:val="0"/>
          <w:sz w:val="26"/>
          <w:szCs w:val="26"/>
          <w:rtl w:val="0"/>
          <w:lang w:val="en-US"/>
        </w:rPr>
        <w:t>thể hiện cách ba tác nhân</w:t>
      </w:r>
      <w:r>
        <w:rPr>
          <w:rFonts w:ascii="Times New Roman" w:hAnsi="Times New Roman" w:eastAsia="Times New Roman" w:cs="Times New Roman"/>
          <w:b w:val="0"/>
          <w:bCs w:val="0"/>
          <w:i w:val="0"/>
          <w:iCs w:val="0"/>
          <w:sz w:val="26"/>
          <w:szCs w:val="26"/>
          <w:rtl w:val="0"/>
        </w:rPr>
        <w:t xml:space="preserve"> tương tác với các nhóm chức năng chính của hệ thống. Hình dưới đây thể hiện toàn cảnh các use-case.</w:t>
      </w:r>
    </w:p>
    <w:p w14:paraId="0000026A">
      <w:pPr>
        <w:spacing w:before="120" w:after="60" w:line="360" w:lineRule="auto"/>
        <w:jc w:val="center"/>
      </w:pPr>
      <w:r>
        <w:drawing>
          <wp:inline distT="114300" distB="114300" distL="114300" distR="114300">
            <wp:extent cx="5759450" cy="5795645"/>
            <wp:effectExtent l="0" t="0" r="1270" b="10795"/>
            <wp:docPr id="15" name="image29.png"/>
            <wp:cNvGraphicFramePr/>
            <a:graphic xmlns:a="http://schemas.openxmlformats.org/drawingml/2006/main">
              <a:graphicData uri="http://schemas.openxmlformats.org/drawingml/2006/picture">
                <pic:pic xmlns:pic="http://schemas.openxmlformats.org/drawingml/2006/picture">
                  <pic:nvPicPr>
                    <pic:cNvPr id="15" name="image29.png"/>
                    <pic:cNvPicPr preferRelativeResize="0"/>
                  </pic:nvPicPr>
                  <pic:blipFill>
                    <a:blip r:embed="rId34"/>
                    <a:srcRect/>
                    <a:stretch>
                      <a:fillRect/>
                    </a:stretch>
                  </pic:blipFill>
                  <pic:spPr>
                    <a:xfrm>
                      <a:off x="0" y="0"/>
                      <a:ext cx="5759775" cy="5795645"/>
                    </a:xfrm>
                    <a:prstGeom prst="rect">
                      <a:avLst/>
                    </a:prstGeom>
                  </pic:spPr>
                </pic:pic>
              </a:graphicData>
            </a:graphic>
          </wp:inline>
        </w:drawing>
      </w:r>
    </w:p>
    <w:p w14:paraId="19E2A785">
      <w:pPr>
        <w:spacing w:before="0" w:after="160" w:line="360" w:lineRule="auto"/>
        <w:jc w:val="center"/>
        <w:rPr>
          <w:rtl w:val="0"/>
        </w:rPr>
      </w:pPr>
      <w:bookmarkStart w:id="52" w:name="_o627mhvg7kpm" w:colFirst="0" w:colLast="0"/>
      <w:bookmarkEnd w:id="52"/>
      <w:r>
        <w:rPr>
          <w:rFonts w:ascii="Times New Roman" w:hAnsi="Times New Roman" w:eastAsia="Times New Roman" w:cs="Times New Roman"/>
          <w:b w:val="0"/>
          <w:bCs w:val="0"/>
          <w:i/>
          <w:iCs/>
          <w:color w:val="000000"/>
          <w:sz w:val="26"/>
          <w:szCs w:val="26"/>
          <w:rtl w:val="0"/>
        </w:rPr>
        <w:t>Hình 2.20. Biểu đồ use-case tổng quát của hệ thống.</w:t>
      </w:r>
      <w:bookmarkStart w:id="53" w:name="_wk4f4i2a2dvh" w:colFirst="0" w:colLast="0"/>
      <w:bookmarkEnd w:id="53"/>
    </w:p>
    <w:p w14:paraId="00000274">
      <w:pPr>
        <w:pStyle w:val="3"/>
        <w:spacing w:before="120" w:after="240" w:line="240" w:lineRule="auto"/>
      </w:pPr>
      <w:r>
        <w:rPr>
          <w:rFonts w:ascii="Times New Roman" w:hAnsi="Times New Roman" w:eastAsia="Times New Roman" w:cs="Times New Roman"/>
          <w:b/>
          <w:bCs/>
          <w:i w:val="0"/>
          <w:iCs w:val="0"/>
          <w:color w:val="000000"/>
          <w:sz w:val="26"/>
          <w:szCs w:val="26"/>
          <w:rtl w:val="0"/>
        </w:rPr>
        <w:t>2.6. Đặc tả use-case</w:t>
      </w:r>
    </w:p>
    <w:p w14:paraId="00000275">
      <w:pPr>
        <w:spacing w:before="0" w:after="120" w:line="360" w:lineRule="auto"/>
        <w:ind w:firstLine="0"/>
        <w:jc w:val="both"/>
      </w:pPr>
      <w:r>
        <w:rPr>
          <w:rFonts w:ascii="Times New Roman" w:hAnsi="Times New Roman" w:eastAsia="Times New Roman" w:cs="Times New Roman"/>
          <w:b w:val="0"/>
          <w:bCs w:val="0"/>
          <w:i w:val="0"/>
          <w:iCs w:val="0"/>
          <w:sz w:val="26"/>
          <w:szCs w:val="26"/>
          <w:rtl w:val="0"/>
        </w:rPr>
        <w:t>Phần này đặc tả chi tiết các use-case tiêu biểu theo cấu trúc gồm tên, tác nhân, mô tả, điều kiện trước, luồng sự kiện chính, luồng thay thế và điều kiện sau.</w:t>
      </w:r>
    </w:p>
    <w:p w14:paraId="00000276">
      <w:pPr>
        <w:spacing w:before="160" w:after="60"/>
        <w:jc w:val="center"/>
      </w:pPr>
      <w:bookmarkStart w:id="54" w:name="_gy520v928aus" w:colFirst="0" w:colLast="0"/>
      <w:bookmarkEnd w:id="54"/>
      <w:r>
        <w:rPr>
          <w:rFonts w:ascii="Times New Roman" w:hAnsi="Times New Roman" w:eastAsia="Times New Roman" w:cs="Times New Roman"/>
          <w:b w:val="0"/>
          <w:bCs w:val="0"/>
          <w:i/>
          <w:iCs/>
          <w:color w:val="000000"/>
          <w:sz w:val="26"/>
          <w:szCs w:val="26"/>
          <w:rtl w:val="0"/>
        </w:rPr>
        <w:t>Bảng 2.2. Đặc tả use-case đăng ký tài khoản.</w:t>
      </w:r>
    </w:p>
    <w:tbl>
      <w:tblPr>
        <w:tblStyle w:val="26"/>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48"/>
        <w:gridCol w:w="6522"/>
      </w:tblGrid>
      <w:tr w14:paraId="6CE01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277">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22" w:type="dxa"/>
          </w:tcPr>
          <w:p w14:paraId="00000278">
            <w:pPr>
              <w:spacing w:after="0" w:line="312" w:lineRule="auto"/>
              <w:rPr>
                <w:b w:val="0"/>
                <w:bCs w:val="0"/>
              </w:rPr>
            </w:pPr>
            <w:r>
              <w:rPr>
                <w:rFonts w:ascii="Times New Roman" w:hAnsi="Times New Roman" w:eastAsia="Times New Roman" w:cs="Times New Roman"/>
                <w:b w:val="0"/>
                <w:bCs w:val="0"/>
                <w:i w:val="0"/>
                <w:iCs w:val="0"/>
                <w:sz w:val="26"/>
                <w:szCs w:val="26"/>
                <w:rtl w:val="0"/>
              </w:rPr>
              <w:t>Đăng ký tài khoản</w:t>
            </w:r>
          </w:p>
        </w:tc>
      </w:tr>
      <w:tr w14:paraId="46555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279">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22" w:type="dxa"/>
          </w:tcPr>
          <w:p w14:paraId="0000027A">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2C700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27B">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22" w:type="dxa"/>
          </w:tcPr>
          <w:p w14:paraId="0000027C">
            <w:pPr>
              <w:spacing w:after="0" w:line="312" w:lineRule="auto"/>
              <w:rPr>
                <w:b w:val="0"/>
                <w:bCs w:val="0"/>
              </w:rPr>
            </w:pPr>
            <w:r>
              <w:rPr>
                <w:rFonts w:ascii="Times New Roman" w:hAnsi="Times New Roman" w:eastAsia="Times New Roman" w:cs="Times New Roman"/>
                <w:b w:val="0"/>
                <w:bCs w:val="0"/>
                <w:i w:val="0"/>
                <w:iCs w:val="0"/>
                <w:sz w:val="26"/>
                <w:szCs w:val="26"/>
                <w:rtl w:val="0"/>
              </w:rPr>
              <w:t>Khách tạo tài khoản mới để sử dụng hệ thống.</w:t>
            </w:r>
          </w:p>
        </w:tc>
      </w:tr>
      <w:tr w14:paraId="4BC86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27D">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22" w:type="dxa"/>
          </w:tcPr>
          <w:p w14:paraId="0000027E">
            <w:pPr>
              <w:spacing w:after="0" w:line="312" w:lineRule="auto"/>
              <w:rPr>
                <w:b w:val="0"/>
                <w:bCs w:val="0"/>
              </w:rPr>
            </w:pPr>
            <w:r>
              <w:rPr>
                <w:rFonts w:ascii="Times New Roman" w:hAnsi="Times New Roman" w:eastAsia="Times New Roman" w:cs="Times New Roman"/>
                <w:b w:val="0"/>
                <w:bCs w:val="0"/>
                <w:i w:val="0"/>
                <w:iCs w:val="0"/>
                <w:sz w:val="26"/>
                <w:szCs w:val="26"/>
                <w:rtl w:val="0"/>
              </w:rPr>
              <w:t>Khách chưa có tài khoản và đang ở trang đăng ký.</w:t>
            </w:r>
          </w:p>
        </w:tc>
      </w:tr>
      <w:tr w14:paraId="6F5EC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27F">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22" w:type="dxa"/>
          </w:tcPr>
          <w:p w14:paraId="00000280">
            <w:pPr>
              <w:spacing w:after="0" w:line="312" w:lineRule="auto"/>
              <w:rPr>
                <w:b w:val="0"/>
                <w:bCs w:val="0"/>
              </w:rPr>
            </w:pPr>
            <w:r>
              <w:rPr>
                <w:rFonts w:ascii="Times New Roman" w:hAnsi="Times New Roman" w:eastAsia="Times New Roman" w:cs="Times New Roman"/>
                <w:b w:val="0"/>
                <w:bCs w:val="0"/>
                <w:i w:val="0"/>
                <w:iCs w:val="0"/>
                <w:sz w:val="26"/>
                <w:szCs w:val="26"/>
                <w:rtl w:val="0"/>
              </w:rPr>
              <w:t>1. Khách nhập họ tên, thư điện tử, số điện thoại và mật khẩu.</w:t>
            </w:r>
          </w:p>
          <w:p w14:paraId="00000281">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kiểm tra định dạng và tính trùng lặp của thư điện tử.</w:t>
            </w:r>
          </w:p>
          <w:p w14:paraId="00000282">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mã hóa mật khẩu và lưu tài khoản với vai trò khách hàng.</w:t>
            </w:r>
          </w:p>
          <w:p w14:paraId="00000283">
            <w:pPr>
              <w:spacing w:after="0" w:line="312" w:lineRule="auto"/>
              <w:rPr>
                <w:b w:val="0"/>
                <w:bCs w:val="0"/>
              </w:rPr>
            </w:pPr>
            <w:r>
              <w:rPr>
                <w:rFonts w:ascii="Times New Roman" w:hAnsi="Times New Roman" w:eastAsia="Times New Roman" w:cs="Times New Roman"/>
                <w:b w:val="0"/>
                <w:bCs w:val="0"/>
                <w:i w:val="0"/>
                <w:iCs w:val="0"/>
                <w:sz w:val="26"/>
                <w:szCs w:val="26"/>
                <w:rtl w:val="0"/>
              </w:rPr>
              <w:t>4. Hệ thống thông báo đăng ký thành công.</w:t>
            </w:r>
          </w:p>
        </w:tc>
      </w:tr>
      <w:tr w14:paraId="1C89B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284">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22" w:type="dxa"/>
          </w:tcPr>
          <w:p w14:paraId="00000285">
            <w:pPr>
              <w:spacing w:after="0" w:line="312" w:lineRule="auto"/>
              <w:rPr>
                <w:b w:val="0"/>
                <w:bCs w:val="0"/>
              </w:rPr>
            </w:pPr>
            <w:r>
              <w:rPr>
                <w:rFonts w:ascii="Times New Roman" w:hAnsi="Times New Roman" w:eastAsia="Times New Roman" w:cs="Times New Roman"/>
                <w:b w:val="0"/>
                <w:bCs w:val="0"/>
                <w:i w:val="0"/>
                <w:iCs w:val="0"/>
                <w:sz w:val="26"/>
                <w:szCs w:val="26"/>
                <w:rtl w:val="0"/>
              </w:rPr>
              <w:t>2a. Thư điện tử đã tồn tại: hệ thống báo lỗi và yêu cầu nhập lại.</w:t>
            </w:r>
          </w:p>
        </w:tc>
      </w:tr>
      <w:tr w14:paraId="734A3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286">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22" w:type="dxa"/>
          </w:tcPr>
          <w:p w14:paraId="00000287">
            <w:pPr>
              <w:spacing w:after="0" w:line="312" w:lineRule="auto"/>
              <w:rPr>
                <w:b w:val="0"/>
                <w:bCs w:val="0"/>
              </w:rPr>
            </w:pPr>
            <w:r>
              <w:rPr>
                <w:rFonts w:ascii="Times New Roman" w:hAnsi="Times New Roman" w:eastAsia="Times New Roman" w:cs="Times New Roman"/>
                <w:b w:val="0"/>
                <w:bCs w:val="0"/>
                <w:i w:val="0"/>
                <w:iCs w:val="0"/>
                <w:sz w:val="26"/>
                <w:szCs w:val="26"/>
                <w:rtl w:val="0"/>
              </w:rPr>
              <w:t>Tài khoản mới được tạo và khách có thể đăng nhập.</w:t>
            </w:r>
          </w:p>
        </w:tc>
      </w:tr>
    </w:tbl>
    <w:p w14:paraId="00000288">
      <w:pPr>
        <w:spacing w:after="40"/>
        <w:rPr>
          <w:b w:val="0"/>
          <w:bCs w:val="0"/>
        </w:rPr>
      </w:pPr>
    </w:p>
    <w:p w14:paraId="00000289">
      <w:pPr>
        <w:spacing w:before="160" w:after="60"/>
        <w:jc w:val="center"/>
        <w:rPr>
          <w:b w:val="0"/>
          <w:bCs w:val="0"/>
        </w:rPr>
      </w:pPr>
      <w:bookmarkStart w:id="55" w:name="_bjvtrymyenly" w:colFirst="0" w:colLast="0"/>
      <w:bookmarkEnd w:id="55"/>
      <w:r>
        <w:rPr>
          <w:rFonts w:ascii="Times New Roman" w:hAnsi="Times New Roman" w:eastAsia="Times New Roman" w:cs="Times New Roman"/>
          <w:b w:val="0"/>
          <w:bCs w:val="0"/>
          <w:i/>
          <w:iCs/>
          <w:color w:val="000000"/>
          <w:sz w:val="26"/>
          <w:szCs w:val="26"/>
          <w:rtl w:val="0"/>
        </w:rPr>
        <w:t>Bảng 2.3. Đặc tả use-case đăng nhập.</w:t>
      </w:r>
    </w:p>
    <w:tbl>
      <w:tblPr>
        <w:tblStyle w:val="27"/>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00"/>
        <w:gridCol w:w="6570"/>
      </w:tblGrid>
      <w:tr w14:paraId="5AB1F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8A">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70" w:type="dxa"/>
          </w:tcPr>
          <w:p w14:paraId="0000028B">
            <w:pPr>
              <w:spacing w:after="0" w:line="312" w:lineRule="auto"/>
              <w:rPr>
                <w:b w:val="0"/>
                <w:bCs w:val="0"/>
              </w:rPr>
            </w:pPr>
            <w:r>
              <w:rPr>
                <w:rFonts w:ascii="Times New Roman" w:hAnsi="Times New Roman" w:eastAsia="Times New Roman" w:cs="Times New Roman"/>
                <w:b w:val="0"/>
                <w:bCs w:val="0"/>
                <w:i w:val="0"/>
                <w:iCs w:val="0"/>
                <w:sz w:val="26"/>
                <w:szCs w:val="26"/>
                <w:rtl w:val="0"/>
              </w:rPr>
              <w:t>Đăng nhập</w:t>
            </w:r>
          </w:p>
        </w:tc>
      </w:tr>
      <w:tr w14:paraId="6FEF5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8C">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70" w:type="dxa"/>
          </w:tcPr>
          <w:p w14:paraId="0000028D">
            <w:pPr>
              <w:spacing w:after="0" w:line="312" w:lineRule="auto"/>
              <w:rPr>
                <w:b w:val="0"/>
                <w:bCs w:val="0"/>
              </w:rPr>
            </w:pPr>
            <w:r>
              <w:rPr>
                <w:rFonts w:ascii="Times New Roman" w:hAnsi="Times New Roman" w:eastAsia="Times New Roman" w:cs="Times New Roman"/>
                <w:b w:val="0"/>
                <w:bCs w:val="0"/>
                <w:i w:val="0"/>
                <w:iCs w:val="0"/>
                <w:sz w:val="26"/>
                <w:szCs w:val="26"/>
                <w:rtl w:val="0"/>
              </w:rPr>
              <w:t>Khách hàng, Nhân viên, Quản trị viên</w:t>
            </w:r>
          </w:p>
        </w:tc>
      </w:tr>
      <w:tr w14:paraId="05741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8E">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70" w:type="dxa"/>
          </w:tcPr>
          <w:p w14:paraId="0000028F">
            <w:pPr>
              <w:spacing w:after="0" w:line="312" w:lineRule="auto"/>
              <w:rPr>
                <w:b w:val="0"/>
                <w:bCs w:val="0"/>
              </w:rPr>
            </w:pPr>
            <w:r>
              <w:rPr>
                <w:rFonts w:ascii="Times New Roman" w:hAnsi="Times New Roman" w:eastAsia="Times New Roman" w:cs="Times New Roman"/>
                <w:b w:val="0"/>
                <w:bCs w:val="0"/>
                <w:i w:val="0"/>
                <w:iCs w:val="0"/>
                <w:sz w:val="26"/>
                <w:szCs w:val="26"/>
                <w:rtl w:val="0"/>
              </w:rPr>
              <w:t>Người dùng xác thực để truy cập theo vai trò.</w:t>
            </w:r>
          </w:p>
        </w:tc>
      </w:tr>
      <w:tr w14:paraId="32BAF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90">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70" w:type="dxa"/>
          </w:tcPr>
          <w:p w14:paraId="00000291">
            <w:pPr>
              <w:spacing w:after="0" w:line="312" w:lineRule="auto"/>
              <w:rPr>
                <w:b w:val="0"/>
                <w:bCs w:val="0"/>
              </w:rPr>
            </w:pPr>
            <w:r>
              <w:rPr>
                <w:rFonts w:ascii="Times New Roman" w:hAnsi="Times New Roman" w:eastAsia="Times New Roman" w:cs="Times New Roman"/>
                <w:b w:val="0"/>
                <w:bCs w:val="0"/>
                <w:i w:val="0"/>
                <w:iCs w:val="0"/>
                <w:sz w:val="26"/>
                <w:szCs w:val="26"/>
                <w:rtl w:val="0"/>
              </w:rPr>
              <w:t>Người dùng đã có tài khoản hợp lệ.</w:t>
            </w:r>
          </w:p>
        </w:tc>
      </w:tr>
      <w:tr w14:paraId="3569B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92">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70" w:type="dxa"/>
          </w:tcPr>
          <w:p w14:paraId="00000293">
            <w:pPr>
              <w:spacing w:after="0" w:line="312" w:lineRule="auto"/>
              <w:rPr>
                <w:b w:val="0"/>
                <w:bCs w:val="0"/>
              </w:rPr>
            </w:pPr>
            <w:r>
              <w:rPr>
                <w:rFonts w:ascii="Times New Roman" w:hAnsi="Times New Roman" w:eastAsia="Times New Roman" w:cs="Times New Roman"/>
                <w:b w:val="0"/>
                <w:bCs w:val="0"/>
                <w:i w:val="0"/>
                <w:iCs w:val="0"/>
                <w:sz w:val="26"/>
                <w:szCs w:val="26"/>
                <w:rtl w:val="0"/>
              </w:rPr>
              <w:t>1. Người dùng nhập thư điện tử và mật khẩu.</w:t>
            </w:r>
          </w:p>
          <w:p w14:paraId="00000294">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kiểm tra thông tin đăng nhập.</w:t>
            </w:r>
          </w:p>
          <w:p w14:paraId="00000295">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phát hành chuỗi định danh phiên kèm vai trò.</w:t>
            </w:r>
          </w:p>
          <w:p w14:paraId="00000296">
            <w:pPr>
              <w:spacing w:after="0" w:line="312" w:lineRule="auto"/>
              <w:rPr>
                <w:b w:val="0"/>
                <w:bCs w:val="0"/>
              </w:rPr>
            </w:pPr>
            <w:r>
              <w:rPr>
                <w:rFonts w:ascii="Times New Roman" w:hAnsi="Times New Roman" w:eastAsia="Times New Roman" w:cs="Times New Roman"/>
                <w:b w:val="0"/>
                <w:bCs w:val="0"/>
                <w:i w:val="0"/>
                <w:iCs w:val="0"/>
                <w:sz w:val="26"/>
                <w:szCs w:val="26"/>
                <w:rtl w:val="0"/>
              </w:rPr>
              <w:t>4. Hệ thống chuyển tới trang phù hợp với vai trò.</w:t>
            </w:r>
          </w:p>
        </w:tc>
      </w:tr>
      <w:tr w14:paraId="4CFEE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97">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70" w:type="dxa"/>
          </w:tcPr>
          <w:p w14:paraId="00000298">
            <w:pPr>
              <w:spacing w:after="0" w:line="312" w:lineRule="auto"/>
              <w:rPr>
                <w:b w:val="0"/>
                <w:bCs w:val="0"/>
              </w:rPr>
            </w:pPr>
            <w:r>
              <w:rPr>
                <w:rFonts w:ascii="Times New Roman" w:hAnsi="Times New Roman" w:eastAsia="Times New Roman" w:cs="Times New Roman"/>
                <w:b w:val="0"/>
                <w:bCs w:val="0"/>
                <w:i w:val="0"/>
                <w:iCs w:val="0"/>
                <w:sz w:val="26"/>
                <w:szCs w:val="26"/>
                <w:rtl w:val="0"/>
              </w:rPr>
              <w:t>2a. Thông tin sai: hệ thống báo lỗi và cho nhập lại.</w:t>
            </w:r>
          </w:p>
        </w:tc>
      </w:tr>
      <w:tr w14:paraId="7EC72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99">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70" w:type="dxa"/>
          </w:tcPr>
          <w:p w14:paraId="0000029A">
            <w:pPr>
              <w:spacing w:after="0" w:line="312" w:lineRule="auto"/>
              <w:rPr>
                <w:b w:val="0"/>
                <w:bCs w:val="0"/>
              </w:rPr>
            </w:pPr>
            <w:r>
              <w:rPr>
                <w:rFonts w:ascii="Times New Roman" w:hAnsi="Times New Roman" w:eastAsia="Times New Roman" w:cs="Times New Roman"/>
                <w:b w:val="0"/>
                <w:bCs w:val="0"/>
                <w:i w:val="0"/>
                <w:iCs w:val="0"/>
                <w:sz w:val="26"/>
                <w:szCs w:val="26"/>
                <w:rtl w:val="0"/>
              </w:rPr>
              <w:t>Người dùng đăng nhập thành công và nhận quyền theo vai trò.</w:t>
            </w:r>
          </w:p>
        </w:tc>
      </w:tr>
    </w:tbl>
    <w:p w14:paraId="0000029B">
      <w:pPr>
        <w:spacing w:after="40"/>
        <w:rPr>
          <w:b w:val="0"/>
          <w:bCs w:val="0"/>
        </w:rPr>
      </w:pPr>
    </w:p>
    <w:p w14:paraId="0000029C">
      <w:pPr>
        <w:spacing w:before="160" w:after="60"/>
        <w:jc w:val="center"/>
        <w:rPr>
          <w:b w:val="0"/>
          <w:bCs w:val="0"/>
        </w:rPr>
      </w:pPr>
      <w:bookmarkStart w:id="56" w:name="_io6yuckbg5tp" w:colFirst="0" w:colLast="0"/>
      <w:bookmarkEnd w:id="56"/>
      <w:r>
        <w:rPr>
          <w:rFonts w:ascii="Times New Roman" w:hAnsi="Times New Roman" w:eastAsia="Times New Roman" w:cs="Times New Roman"/>
          <w:b w:val="0"/>
          <w:bCs w:val="0"/>
          <w:i/>
          <w:iCs/>
          <w:color w:val="000000"/>
          <w:sz w:val="26"/>
          <w:szCs w:val="26"/>
          <w:rtl w:val="0"/>
        </w:rPr>
        <w:t>Bảng 2.4. Đặc tả use-case tìm kiếm món.</w:t>
      </w:r>
    </w:p>
    <w:tbl>
      <w:tblPr>
        <w:tblStyle w:val="28"/>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00"/>
        <w:gridCol w:w="6570"/>
      </w:tblGrid>
      <w:tr w14:paraId="25AE4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9D">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70" w:type="dxa"/>
          </w:tcPr>
          <w:p w14:paraId="0000029E">
            <w:pPr>
              <w:spacing w:after="0" w:line="312" w:lineRule="auto"/>
              <w:rPr>
                <w:b w:val="0"/>
                <w:bCs w:val="0"/>
              </w:rPr>
            </w:pPr>
            <w:r>
              <w:rPr>
                <w:rFonts w:ascii="Times New Roman" w:hAnsi="Times New Roman" w:eastAsia="Times New Roman" w:cs="Times New Roman"/>
                <w:b w:val="0"/>
                <w:bCs w:val="0"/>
                <w:i w:val="0"/>
                <w:iCs w:val="0"/>
                <w:sz w:val="26"/>
                <w:szCs w:val="26"/>
                <w:rtl w:val="0"/>
              </w:rPr>
              <w:t>Tìm kiếm món</w:t>
            </w:r>
          </w:p>
        </w:tc>
      </w:tr>
      <w:tr w14:paraId="48D7A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9F">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70" w:type="dxa"/>
          </w:tcPr>
          <w:p w14:paraId="000002A0">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179DD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A1">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70" w:type="dxa"/>
          </w:tcPr>
          <w:p w14:paraId="000002A2">
            <w:pPr>
              <w:spacing w:after="0" w:line="312" w:lineRule="auto"/>
              <w:rPr>
                <w:b w:val="0"/>
                <w:bCs w:val="0"/>
              </w:rPr>
            </w:pPr>
            <w:r>
              <w:rPr>
                <w:rFonts w:ascii="Times New Roman" w:hAnsi="Times New Roman" w:eastAsia="Times New Roman" w:cs="Times New Roman"/>
                <w:b w:val="0"/>
                <w:bCs w:val="0"/>
                <w:i w:val="0"/>
                <w:iCs w:val="0"/>
                <w:sz w:val="26"/>
                <w:szCs w:val="26"/>
                <w:rtl w:val="0"/>
              </w:rPr>
              <w:t>Khách tìm món theo tên ngay trên thanh tìm kiếm.</w:t>
            </w:r>
          </w:p>
        </w:tc>
      </w:tr>
      <w:tr w14:paraId="5B8F3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A3">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70" w:type="dxa"/>
          </w:tcPr>
          <w:p w14:paraId="000002A4">
            <w:pPr>
              <w:spacing w:after="0" w:line="312" w:lineRule="auto"/>
              <w:rPr>
                <w:b w:val="0"/>
                <w:bCs w:val="0"/>
              </w:rPr>
            </w:pPr>
            <w:r>
              <w:rPr>
                <w:rFonts w:ascii="Times New Roman" w:hAnsi="Times New Roman" w:eastAsia="Times New Roman" w:cs="Times New Roman"/>
                <w:b w:val="0"/>
                <w:bCs w:val="0"/>
                <w:i w:val="0"/>
                <w:iCs w:val="0"/>
                <w:sz w:val="26"/>
                <w:szCs w:val="26"/>
                <w:rtl w:val="0"/>
              </w:rPr>
              <w:t>Khách đang ở trang có thanh tìm kiếm.</w:t>
            </w:r>
          </w:p>
        </w:tc>
      </w:tr>
      <w:tr w14:paraId="3CBAD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A5">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70" w:type="dxa"/>
          </w:tcPr>
          <w:p w14:paraId="000002A6">
            <w:pPr>
              <w:spacing w:after="0" w:line="312" w:lineRule="auto"/>
              <w:rPr>
                <w:b w:val="0"/>
                <w:bCs w:val="0"/>
              </w:rPr>
            </w:pPr>
            <w:r>
              <w:rPr>
                <w:rFonts w:ascii="Times New Roman" w:hAnsi="Times New Roman" w:eastAsia="Times New Roman" w:cs="Times New Roman"/>
                <w:b w:val="0"/>
                <w:bCs w:val="0"/>
                <w:i w:val="0"/>
                <w:iCs w:val="0"/>
                <w:sz w:val="26"/>
                <w:szCs w:val="26"/>
                <w:rtl w:val="0"/>
              </w:rPr>
              <w:t>1. Khách nhập từ khóa tên món.</w:t>
            </w:r>
          </w:p>
          <w:p w14:paraId="000002A7">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truy vấn các món có tên chứa từ khóa.</w:t>
            </w:r>
          </w:p>
          <w:p w14:paraId="000002A8">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hiển thị danh sách gợi ý kèm hình ảnh và giá.</w:t>
            </w:r>
          </w:p>
          <w:p w14:paraId="000002A9">
            <w:pPr>
              <w:spacing w:after="0" w:line="312" w:lineRule="auto"/>
              <w:rPr>
                <w:b w:val="0"/>
                <w:bCs w:val="0"/>
              </w:rPr>
            </w:pPr>
            <w:r>
              <w:rPr>
                <w:rFonts w:ascii="Times New Roman" w:hAnsi="Times New Roman" w:eastAsia="Times New Roman" w:cs="Times New Roman"/>
                <w:b w:val="0"/>
                <w:bCs w:val="0"/>
                <w:i w:val="0"/>
                <w:iCs w:val="0"/>
                <w:sz w:val="26"/>
                <w:szCs w:val="26"/>
                <w:rtl w:val="0"/>
              </w:rPr>
              <w:t>4. Khách chọn một món để xem chi tiết.</w:t>
            </w:r>
          </w:p>
        </w:tc>
      </w:tr>
      <w:tr w14:paraId="06EF8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AA">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70" w:type="dxa"/>
          </w:tcPr>
          <w:p w14:paraId="000002AB">
            <w:pPr>
              <w:spacing w:after="0" w:line="312" w:lineRule="auto"/>
              <w:rPr>
                <w:b w:val="0"/>
                <w:bCs w:val="0"/>
              </w:rPr>
            </w:pPr>
            <w:r>
              <w:rPr>
                <w:rFonts w:ascii="Times New Roman" w:hAnsi="Times New Roman" w:eastAsia="Times New Roman" w:cs="Times New Roman"/>
                <w:b w:val="0"/>
                <w:bCs w:val="0"/>
                <w:i w:val="0"/>
                <w:iCs w:val="0"/>
                <w:sz w:val="26"/>
                <w:szCs w:val="26"/>
                <w:rtl w:val="0"/>
              </w:rPr>
              <w:t>2a. Không có món phù hợp: hệ thống hiển thị thông báo không tìm thấy.</w:t>
            </w:r>
          </w:p>
        </w:tc>
      </w:tr>
      <w:tr w14:paraId="4C372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00" w:type="dxa"/>
          </w:tcPr>
          <w:p w14:paraId="000002AC">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70" w:type="dxa"/>
          </w:tcPr>
          <w:p w14:paraId="000002AD">
            <w:pPr>
              <w:spacing w:after="0" w:line="312" w:lineRule="auto"/>
              <w:rPr>
                <w:b w:val="0"/>
                <w:bCs w:val="0"/>
              </w:rPr>
            </w:pPr>
            <w:r>
              <w:rPr>
                <w:rFonts w:ascii="Times New Roman" w:hAnsi="Times New Roman" w:eastAsia="Times New Roman" w:cs="Times New Roman"/>
                <w:b w:val="0"/>
                <w:bCs w:val="0"/>
                <w:i w:val="0"/>
                <w:iCs w:val="0"/>
                <w:sz w:val="26"/>
                <w:szCs w:val="26"/>
                <w:rtl w:val="0"/>
              </w:rPr>
              <w:t>Khách xem được danh sách món phù hợp với từ khóa.</w:t>
            </w:r>
          </w:p>
        </w:tc>
      </w:tr>
    </w:tbl>
    <w:p w14:paraId="000002AE">
      <w:pPr>
        <w:spacing w:after="40"/>
        <w:rPr>
          <w:b w:val="0"/>
          <w:bCs w:val="0"/>
        </w:rPr>
      </w:pPr>
    </w:p>
    <w:p w14:paraId="000002AF">
      <w:pPr>
        <w:spacing w:before="160" w:after="60"/>
        <w:jc w:val="center"/>
        <w:rPr>
          <w:b w:val="0"/>
          <w:bCs w:val="0"/>
        </w:rPr>
      </w:pPr>
      <w:bookmarkStart w:id="57" w:name="_z0tigewlx75h" w:colFirst="0" w:colLast="0"/>
      <w:bookmarkEnd w:id="57"/>
      <w:r>
        <w:rPr>
          <w:rFonts w:ascii="Times New Roman" w:hAnsi="Times New Roman" w:eastAsia="Times New Roman" w:cs="Times New Roman"/>
          <w:b w:val="0"/>
          <w:bCs w:val="0"/>
          <w:i/>
          <w:iCs/>
          <w:color w:val="000000"/>
          <w:sz w:val="26"/>
          <w:szCs w:val="26"/>
          <w:rtl w:val="0"/>
        </w:rPr>
        <w:t>Bảng 2.5. Đặc tả use-case lọc món theo dinh dưỡng.</w:t>
      </w:r>
    </w:p>
    <w:tbl>
      <w:tblPr>
        <w:tblStyle w:val="29"/>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2"/>
        <w:gridCol w:w="6558"/>
      </w:tblGrid>
      <w:tr w14:paraId="765C6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2B0">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58" w:type="dxa"/>
          </w:tcPr>
          <w:p w14:paraId="000002B1">
            <w:pPr>
              <w:spacing w:after="0" w:line="312" w:lineRule="auto"/>
              <w:rPr>
                <w:b w:val="0"/>
                <w:bCs w:val="0"/>
              </w:rPr>
            </w:pPr>
            <w:r>
              <w:rPr>
                <w:rFonts w:ascii="Times New Roman" w:hAnsi="Times New Roman" w:eastAsia="Times New Roman" w:cs="Times New Roman"/>
                <w:b w:val="0"/>
                <w:bCs w:val="0"/>
                <w:i w:val="0"/>
                <w:iCs w:val="0"/>
                <w:sz w:val="26"/>
                <w:szCs w:val="26"/>
                <w:rtl w:val="0"/>
              </w:rPr>
              <w:t>Lọc món theo dinh dưỡng</w:t>
            </w:r>
          </w:p>
        </w:tc>
      </w:tr>
      <w:tr w14:paraId="0E185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2B2">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58" w:type="dxa"/>
          </w:tcPr>
          <w:p w14:paraId="000002B3">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54F61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2B4">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58" w:type="dxa"/>
          </w:tcPr>
          <w:p w14:paraId="000002B5">
            <w:pPr>
              <w:spacing w:after="0" w:line="312" w:lineRule="auto"/>
              <w:rPr>
                <w:b w:val="0"/>
                <w:bCs w:val="0"/>
              </w:rPr>
            </w:pPr>
            <w:r>
              <w:rPr>
                <w:rFonts w:ascii="Times New Roman" w:hAnsi="Times New Roman" w:eastAsia="Times New Roman" w:cs="Times New Roman"/>
                <w:b w:val="0"/>
                <w:bCs w:val="0"/>
                <w:i w:val="0"/>
                <w:iCs w:val="0"/>
                <w:sz w:val="26"/>
                <w:szCs w:val="26"/>
                <w:rtl w:val="0"/>
              </w:rPr>
              <w:t>Khách lọc thực đơn theo các tiêu chí dinh dưỡng.</w:t>
            </w:r>
          </w:p>
        </w:tc>
      </w:tr>
      <w:tr w14:paraId="008AB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2B6">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58" w:type="dxa"/>
          </w:tcPr>
          <w:p w14:paraId="000002B7">
            <w:pPr>
              <w:spacing w:after="0" w:line="312" w:lineRule="auto"/>
              <w:rPr>
                <w:b w:val="0"/>
                <w:bCs w:val="0"/>
              </w:rPr>
            </w:pPr>
            <w:r>
              <w:rPr>
                <w:rFonts w:ascii="Times New Roman" w:hAnsi="Times New Roman" w:eastAsia="Times New Roman" w:cs="Times New Roman"/>
                <w:b w:val="0"/>
                <w:bCs w:val="0"/>
                <w:i w:val="0"/>
                <w:iCs w:val="0"/>
                <w:sz w:val="26"/>
                <w:szCs w:val="26"/>
                <w:rtl w:val="0"/>
              </w:rPr>
              <w:t>Khách đang ở trang thực đơn.</w:t>
            </w:r>
          </w:p>
        </w:tc>
      </w:tr>
      <w:tr w14:paraId="08A2B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2B8">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58" w:type="dxa"/>
          </w:tcPr>
          <w:p w14:paraId="000002B9">
            <w:pPr>
              <w:spacing w:after="0" w:line="312" w:lineRule="auto"/>
              <w:rPr>
                <w:b w:val="0"/>
                <w:bCs w:val="0"/>
              </w:rPr>
            </w:pPr>
            <w:r>
              <w:rPr>
                <w:rFonts w:ascii="Times New Roman" w:hAnsi="Times New Roman" w:eastAsia="Times New Roman" w:cs="Times New Roman"/>
                <w:b w:val="0"/>
                <w:bCs w:val="0"/>
                <w:i w:val="0"/>
                <w:iCs w:val="0"/>
                <w:sz w:val="26"/>
                <w:szCs w:val="26"/>
                <w:rtl w:val="0"/>
              </w:rPr>
              <w:t>1. Khách chọn các nhãn dinh dưỡng như giàu đạm, ít béo, ít đường.</w:t>
            </w:r>
          </w:p>
          <w:p w14:paraId="000002BA">
            <w:pPr>
              <w:spacing w:after="0" w:line="312" w:lineRule="auto"/>
              <w:rPr>
                <w:b w:val="0"/>
                <w:bCs w:val="0"/>
              </w:rPr>
            </w:pPr>
            <w:r>
              <w:rPr>
                <w:rFonts w:ascii="Times New Roman" w:hAnsi="Times New Roman" w:eastAsia="Times New Roman" w:cs="Times New Roman"/>
                <w:b w:val="0"/>
                <w:bCs w:val="0"/>
                <w:i w:val="0"/>
                <w:iCs w:val="0"/>
                <w:sz w:val="26"/>
                <w:szCs w:val="26"/>
                <w:rtl w:val="0"/>
              </w:rPr>
              <w:t>2. Khách nhập khoảng giá và mức năng lượng tối đa nếu cần.</w:t>
            </w:r>
          </w:p>
          <w:p w14:paraId="000002BB">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đối chiếu số liệu dinh dưỡng của từng món với tiêu chí.</w:t>
            </w:r>
          </w:p>
          <w:p w14:paraId="000002BC">
            <w:pPr>
              <w:spacing w:after="0" w:line="312" w:lineRule="auto"/>
              <w:rPr>
                <w:b w:val="0"/>
                <w:bCs w:val="0"/>
              </w:rPr>
            </w:pPr>
            <w:r>
              <w:rPr>
                <w:rFonts w:ascii="Times New Roman" w:hAnsi="Times New Roman" w:eastAsia="Times New Roman" w:cs="Times New Roman"/>
                <w:b w:val="0"/>
                <w:bCs w:val="0"/>
                <w:i w:val="0"/>
                <w:iCs w:val="0"/>
                <w:sz w:val="26"/>
                <w:szCs w:val="26"/>
                <w:rtl w:val="0"/>
              </w:rPr>
              <w:t>4. Hệ thống hiển thị danh sách món thỏa điều kiện.</w:t>
            </w:r>
          </w:p>
        </w:tc>
      </w:tr>
      <w:tr w14:paraId="7239F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2BD">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58" w:type="dxa"/>
          </w:tcPr>
          <w:p w14:paraId="000002BE">
            <w:pPr>
              <w:spacing w:after="0" w:line="312" w:lineRule="auto"/>
              <w:rPr>
                <w:b w:val="0"/>
                <w:bCs w:val="0"/>
              </w:rPr>
            </w:pPr>
            <w:r>
              <w:rPr>
                <w:rFonts w:ascii="Times New Roman" w:hAnsi="Times New Roman" w:eastAsia="Times New Roman" w:cs="Times New Roman"/>
                <w:b w:val="0"/>
                <w:bCs w:val="0"/>
                <w:i w:val="0"/>
                <w:iCs w:val="0"/>
                <w:sz w:val="26"/>
                <w:szCs w:val="26"/>
                <w:rtl w:val="0"/>
              </w:rPr>
              <w:t>3a. Không có món thỏa: hệ thống hiển thị danh sách rỗng kèm gợi ý nới điều kiện.</w:t>
            </w:r>
          </w:p>
        </w:tc>
      </w:tr>
      <w:tr w14:paraId="5E38B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2BF">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58" w:type="dxa"/>
          </w:tcPr>
          <w:p w14:paraId="000002C0">
            <w:pPr>
              <w:spacing w:after="0" w:line="312" w:lineRule="auto"/>
              <w:rPr>
                <w:b w:val="0"/>
                <w:bCs w:val="0"/>
              </w:rPr>
            </w:pPr>
            <w:r>
              <w:rPr>
                <w:rFonts w:ascii="Times New Roman" w:hAnsi="Times New Roman" w:eastAsia="Times New Roman" w:cs="Times New Roman"/>
                <w:b w:val="0"/>
                <w:bCs w:val="0"/>
                <w:i w:val="0"/>
                <w:iCs w:val="0"/>
                <w:sz w:val="26"/>
                <w:szCs w:val="26"/>
                <w:rtl w:val="0"/>
              </w:rPr>
              <w:t>Danh sách món được lọc theo nhu cầu dinh dưỡng của khách.</w:t>
            </w:r>
          </w:p>
        </w:tc>
      </w:tr>
    </w:tbl>
    <w:p w14:paraId="000002C1">
      <w:pPr>
        <w:spacing w:after="40"/>
        <w:rPr>
          <w:b w:val="0"/>
          <w:bCs w:val="0"/>
        </w:rPr>
      </w:pPr>
    </w:p>
    <w:p w14:paraId="000002C2">
      <w:pPr>
        <w:spacing w:before="160" w:after="60"/>
        <w:jc w:val="center"/>
        <w:rPr>
          <w:b w:val="0"/>
          <w:bCs w:val="0"/>
        </w:rPr>
      </w:pPr>
      <w:bookmarkStart w:id="58" w:name="_aj6ryi952psw" w:colFirst="0" w:colLast="0"/>
      <w:bookmarkEnd w:id="58"/>
      <w:r>
        <w:rPr>
          <w:rFonts w:ascii="Times New Roman" w:hAnsi="Times New Roman" w:eastAsia="Times New Roman" w:cs="Times New Roman"/>
          <w:b w:val="0"/>
          <w:bCs w:val="0"/>
          <w:i/>
          <w:iCs/>
          <w:color w:val="000000"/>
          <w:sz w:val="26"/>
          <w:szCs w:val="26"/>
          <w:rtl w:val="0"/>
        </w:rPr>
        <w:t>Bảng 2.6. Đặc tả use-case xem chi tiết món.</w:t>
      </w:r>
    </w:p>
    <w:tbl>
      <w:tblPr>
        <w:tblStyle w:val="30"/>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5FD15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C3">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2C4">
            <w:pPr>
              <w:spacing w:after="0" w:line="312" w:lineRule="auto"/>
              <w:rPr>
                <w:b w:val="0"/>
                <w:bCs w:val="0"/>
              </w:rPr>
            </w:pPr>
            <w:r>
              <w:rPr>
                <w:rFonts w:ascii="Times New Roman" w:hAnsi="Times New Roman" w:eastAsia="Times New Roman" w:cs="Times New Roman"/>
                <w:b w:val="0"/>
                <w:bCs w:val="0"/>
                <w:i w:val="0"/>
                <w:iCs w:val="0"/>
                <w:sz w:val="26"/>
                <w:szCs w:val="26"/>
                <w:rtl w:val="0"/>
              </w:rPr>
              <w:t>Xem chi tiết món</w:t>
            </w:r>
          </w:p>
        </w:tc>
      </w:tr>
      <w:tr w14:paraId="55539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C5">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2C6">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2E793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C7">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2C8">
            <w:pPr>
              <w:spacing w:after="0" w:line="312" w:lineRule="auto"/>
              <w:rPr>
                <w:b w:val="0"/>
                <w:bCs w:val="0"/>
              </w:rPr>
            </w:pPr>
            <w:r>
              <w:rPr>
                <w:rFonts w:ascii="Times New Roman" w:hAnsi="Times New Roman" w:eastAsia="Times New Roman" w:cs="Times New Roman"/>
                <w:b w:val="0"/>
                <w:bCs w:val="0"/>
                <w:i w:val="0"/>
                <w:iCs w:val="0"/>
                <w:sz w:val="26"/>
                <w:szCs w:val="26"/>
                <w:rtl w:val="0"/>
              </w:rPr>
              <w:t>Khách xem thông tin đầy đủ của một món.</w:t>
            </w:r>
          </w:p>
        </w:tc>
      </w:tr>
      <w:tr w14:paraId="72AD2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C9">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2CA">
            <w:pPr>
              <w:spacing w:after="0" w:line="312" w:lineRule="auto"/>
              <w:rPr>
                <w:b w:val="0"/>
                <w:bCs w:val="0"/>
              </w:rPr>
            </w:pPr>
            <w:r>
              <w:rPr>
                <w:rFonts w:ascii="Times New Roman" w:hAnsi="Times New Roman" w:eastAsia="Times New Roman" w:cs="Times New Roman"/>
                <w:b w:val="0"/>
                <w:bCs w:val="0"/>
                <w:i w:val="0"/>
                <w:iCs w:val="0"/>
                <w:sz w:val="26"/>
                <w:szCs w:val="26"/>
                <w:rtl w:val="0"/>
              </w:rPr>
              <w:t>Khách chọn một món trong thực đơn.</w:t>
            </w:r>
          </w:p>
        </w:tc>
      </w:tr>
      <w:tr w14:paraId="45609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CB">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2CC">
            <w:pPr>
              <w:spacing w:after="0" w:line="312" w:lineRule="auto"/>
              <w:rPr>
                <w:b w:val="0"/>
                <w:bCs w:val="0"/>
              </w:rPr>
            </w:pPr>
            <w:r>
              <w:rPr>
                <w:rFonts w:ascii="Times New Roman" w:hAnsi="Times New Roman" w:eastAsia="Times New Roman" w:cs="Times New Roman"/>
                <w:b w:val="0"/>
                <w:bCs w:val="0"/>
                <w:i w:val="0"/>
                <w:iCs w:val="0"/>
                <w:sz w:val="26"/>
                <w:szCs w:val="26"/>
                <w:rtl w:val="0"/>
              </w:rPr>
              <w:t>1. Hệ thống hiển thị hình ảnh, giá, mô tả và thông tin dinh dưỡng của món.</w:t>
            </w:r>
          </w:p>
          <w:p w14:paraId="000002CD">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hiển thị các đánh giá của khách khác.</w:t>
            </w:r>
          </w:p>
          <w:p w14:paraId="000002CE">
            <w:pPr>
              <w:spacing w:after="0" w:line="312" w:lineRule="auto"/>
              <w:rPr>
                <w:b w:val="0"/>
                <w:bCs w:val="0"/>
              </w:rPr>
            </w:pPr>
            <w:r>
              <w:rPr>
                <w:rFonts w:ascii="Times New Roman" w:hAnsi="Times New Roman" w:eastAsia="Times New Roman" w:cs="Times New Roman"/>
                <w:b w:val="0"/>
                <w:bCs w:val="0"/>
                <w:i w:val="0"/>
                <w:iCs w:val="0"/>
                <w:sz w:val="26"/>
                <w:szCs w:val="26"/>
                <w:rtl w:val="0"/>
              </w:rPr>
              <w:t>3. Khách có thể thêm món vào giỏ hoặc lưu yêu thích.</w:t>
            </w:r>
          </w:p>
        </w:tc>
      </w:tr>
      <w:tr w14:paraId="0DB95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CF">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2D0">
            <w:pPr>
              <w:spacing w:after="0" w:line="312" w:lineRule="auto"/>
              <w:rPr>
                <w:b w:val="0"/>
                <w:bCs w:val="0"/>
              </w:rPr>
            </w:pPr>
            <w:r>
              <w:rPr>
                <w:rFonts w:ascii="Times New Roman" w:hAnsi="Times New Roman" w:eastAsia="Times New Roman" w:cs="Times New Roman"/>
                <w:b w:val="0"/>
                <w:bCs w:val="0"/>
                <w:i w:val="0"/>
                <w:iCs w:val="0"/>
                <w:sz w:val="26"/>
                <w:szCs w:val="26"/>
                <w:rtl w:val="0"/>
              </w:rPr>
              <w:t>Khách nắm được thông tin chi tiết của món.</w:t>
            </w:r>
          </w:p>
        </w:tc>
      </w:tr>
    </w:tbl>
    <w:p w14:paraId="000002D1">
      <w:pPr>
        <w:spacing w:after="40"/>
        <w:rPr>
          <w:b w:val="0"/>
          <w:bCs w:val="0"/>
        </w:rPr>
      </w:pPr>
    </w:p>
    <w:p w14:paraId="000002D2">
      <w:pPr>
        <w:spacing w:before="160" w:after="60"/>
        <w:jc w:val="center"/>
        <w:rPr>
          <w:b w:val="0"/>
          <w:bCs w:val="0"/>
        </w:rPr>
      </w:pPr>
      <w:bookmarkStart w:id="59" w:name="_mlexw2ezncsc" w:colFirst="0" w:colLast="0"/>
      <w:bookmarkEnd w:id="59"/>
      <w:r>
        <w:rPr>
          <w:rFonts w:ascii="Times New Roman" w:hAnsi="Times New Roman" w:eastAsia="Times New Roman" w:cs="Times New Roman"/>
          <w:b w:val="0"/>
          <w:bCs w:val="0"/>
          <w:i/>
          <w:iCs/>
          <w:color w:val="000000"/>
          <w:sz w:val="26"/>
          <w:szCs w:val="26"/>
          <w:rtl w:val="0"/>
        </w:rPr>
        <w:t>Bảng 2.7. Đặc tả use-case đặt bàn và đặt món trước.</w:t>
      </w:r>
    </w:p>
    <w:tbl>
      <w:tblPr>
        <w:tblStyle w:val="31"/>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62B7D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D3">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2D4">
            <w:pPr>
              <w:spacing w:after="0" w:line="312" w:lineRule="auto"/>
              <w:rPr>
                <w:b w:val="0"/>
                <w:bCs w:val="0"/>
              </w:rPr>
            </w:pPr>
            <w:r>
              <w:rPr>
                <w:rFonts w:ascii="Times New Roman" w:hAnsi="Times New Roman" w:eastAsia="Times New Roman" w:cs="Times New Roman"/>
                <w:b w:val="0"/>
                <w:bCs w:val="0"/>
                <w:i w:val="0"/>
                <w:iCs w:val="0"/>
                <w:sz w:val="26"/>
                <w:szCs w:val="26"/>
                <w:rtl w:val="0"/>
              </w:rPr>
              <w:t>Đặt bàn và đặt món trước</w:t>
            </w:r>
          </w:p>
        </w:tc>
      </w:tr>
      <w:tr w14:paraId="78934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D5">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2D6">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590D4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D7">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2D8">
            <w:pPr>
              <w:spacing w:after="0" w:line="312" w:lineRule="auto"/>
              <w:rPr>
                <w:b w:val="0"/>
                <w:bCs w:val="0"/>
              </w:rPr>
            </w:pPr>
            <w:r>
              <w:rPr>
                <w:rFonts w:ascii="Times New Roman" w:hAnsi="Times New Roman" w:eastAsia="Times New Roman" w:cs="Times New Roman"/>
                <w:b w:val="0"/>
                <w:bCs w:val="0"/>
                <w:i w:val="0"/>
                <w:iCs w:val="0"/>
                <w:sz w:val="26"/>
                <w:szCs w:val="26"/>
                <w:rtl w:val="0"/>
              </w:rPr>
              <w:t>Khách đặt bàn kèm món đặt trước để giữ chỗ.</w:t>
            </w:r>
          </w:p>
        </w:tc>
      </w:tr>
      <w:tr w14:paraId="06D67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D9">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2DA">
            <w:pPr>
              <w:spacing w:after="0" w:line="312" w:lineRule="auto"/>
              <w:rPr>
                <w:b w:val="0"/>
                <w:bCs w:val="0"/>
              </w:rPr>
            </w:pPr>
            <w:r>
              <w:rPr>
                <w:rFonts w:ascii="Times New Roman" w:hAnsi="Times New Roman" w:eastAsia="Times New Roman" w:cs="Times New Roman"/>
                <w:b w:val="0"/>
                <w:bCs w:val="0"/>
                <w:i w:val="0"/>
                <w:iCs w:val="0"/>
                <w:sz w:val="26"/>
                <w:szCs w:val="26"/>
                <w:rtl w:val="0"/>
              </w:rPr>
              <w:t>Khách đã đăng nhập và còn bàn trống.</w:t>
            </w:r>
          </w:p>
        </w:tc>
      </w:tr>
      <w:tr w14:paraId="58170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DB">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2DC">
            <w:pPr>
              <w:spacing w:after="0" w:line="312" w:lineRule="auto"/>
              <w:rPr>
                <w:b w:val="0"/>
                <w:bCs w:val="0"/>
              </w:rPr>
            </w:pPr>
            <w:r>
              <w:rPr>
                <w:rFonts w:ascii="Times New Roman" w:hAnsi="Times New Roman" w:eastAsia="Times New Roman" w:cs="Times New Roman"/>
                <w:b w:val="0"/>
                <w:bCs w:val="0"/>
                <w:i w:val="0"/>
                <w:iCs w:val="0"/>
                <w:sz w:val="26"/>
                <w:szCs w:val="26"/>
                <w:rtl w:val="0"/>
              </w:rPr>
              <w:t>1. Khách chọn bàn còn trống.</w:t>
            </w:r>
          </w:p>
          <w:p w14:paraId="000002DD">
            <w:pPr>
              <w:spacing w:after="0" w:line="312" w:lineRule="auto"/>
              <w:rPr>
                <w:b w:val="0"/>
                <w:bCs w:val="0"/>
              </w:rPr>
            </w:pPr>
            <w:r>
              <w:rPr>
                <w:rFonts w:ascii="Times New Roman" w:hAnsi="Times New Roman" w:eastAsia="Times New Roman" w:cs="Times New Roman"/>
                <w:b w:val="0"/>
                <w:bCs w:val="0"/>
                <w:i w:val="0"/>
                <w:iCs w:val="0"/>
                <w:sz w:val="26"/>
                <w:szCs w:val="26"/>
                <w:rtl w:val="0"/>
              </w:rPr>
              <w:t>2. Khách chọn ngày giờ và số lượng khách.</w:t>
            </w:r>
          </w:p>
          <w:p w14:paraId="000002DE">
            <w:pPr>
              <w:spacing w:after="0" w:line="312" w:lineRule="auto"/>
              <w:rPr>
                <w:b w:val="0"/>
                <w:bCs w:val="0"/>
              </w:rPr>
            </w:pPr>
            <w:r>
              <w:rPr>
                <w:rFonts w:ascii="Times New Roman" w:hAnsi="Times New Roman" w:eastAsia="Times New Roman" w:cs="Times New Roman"/>
                <w:b w:val="0"/>
                <w:bCs w:val="0"/>
                <w:i w:val="0"/>
                <w:iCs w:val="0"/>
                <w:sz w:val="26"/>
                <w:szCs w:val="26"/>
                <w:rtl w:val="0"/>
              </w:rPr>
              <w:t>3. Khách thêm món đặt trước và áp mã giảm giá nếu có.</w:t>
            </w:r>
          </w:p>
          <w:p w14:paraId="000002DF">
            <w:pPr>
              <w:spacing w:after="0" w:line="312" w:lineRule="auto"/>
              <w:rPr>
                <w:b w:val="0"/>
                <w:bCs w:val="0"/>
              </w:rPr>
            </w:pPr>
            <w:r>
              <w:rPr>
                <w:rFonts w:ascii="Times New Roman" w:hAnsi="Times New Roman" w:eastAsia="Times New Roman" w:cs="Times New Roman"/>
                <w:b w:val="0"/>
                <w:bCs w:val="0"/>
                <w:i w:val="0"/>
                <w:iCs w:val="0"/>
                <w:sz w:val="26"/>
                <w:szCs w:val="26"/>
                <w:rtl w:val="0"/>
              </w:rPr>
              <w:t>4. Khách chọn hình thức thanh toán cọc.</w:t>
            </w:r>
          </w:p>
          <w:p w14:paraId="000002E0">
            <w:pPr>
              <w:spacing w:after="0" w:line="312" w:lineRule="auto"/>
              <w:rPr>
                <w:b w:val="0"/>
                <w:bCs w:val="0"/>
              </w:rPr>
            </w:pPr>
            <w:r>
              <w:rPr>
                <w:rFonts w:ascii="Times New Roman" w:hAnsi="Times New Roman" w:eastAsia="Times New Roman" w:cs="Times New Roman"/>
                <w:b w:val="0"/>
                <w:bCs w:val="0"/>
                <w:i w:val="0"/>
                <w:iCs w:val="0"/>
                <w:sz w:val="26"/>
                <w:szCs w:val="26"/>
                <w:rtl w:val="0"/>
              </w:rPr>
              <w:t>5. Hệ thống tính tiền cọc và tạo lượt đặt bàn.</w:t>
            </w:r>
          </w:p>
          <w:p w14:paraId="000002E1">
            <w:pPr>
              <w:spacing w:after="0" w:line="312" w:lineRule="auto"/>
              <w:rPr>
                <w:b w:val="0"/>
                <w:bCs w:val="0"/>
              </w:rPr>
            </w:pPr>
            <w:r>
              <w:rPr>
                <w:rFonts w:ascii="Times New Roman" w:hAnsi="Times New Roman" w:eastAsia="Times New Roman" w:cs="Times New Roman"/>
                <w:b w:val="0"/>
                <w:bCs w:val="0"/>
                <w:i w:val="0"/>
                <w:iCs w:val="0"/>
                <w:sz w:val="26"/>
                <w:szCs w:val="26"/>
                <w:rtl w:val="0"/>
              </w:rPr>
              <w:t>6. Hệ thống hiển thị mã đặt bàn và chi tiết.</w:t>
            </w:r>
          </w:p>
        </w:tc>
      </w:tr>
      <w:tr w14:paraId="1875C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E2">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46" w:type="dxa"/>
          </w:tcPr>
          <w:p w14:paraId="000002E3">
            <w:pPr>
              <w:spacing w:after="0" w:line="312" w:lineRule="auto"/>
              <w:rPr>
                <w:b w:val="0"/>
                <w:bCs w:val="0"/>
              </w:rPr>
            </w:pPr>
            <w:r>
              <w:rPr>
                <w:rFonts w:ascii="Times New Roman" w:hAnsi="Times New Roman" w:eastAsia="Times New Roman" w:cs="Times New Roman"/>
                <w:b w:val="0"/>
                <w:bCs w:val="0"/>
                <w:i w:val="0"/>
                <w:iCs w:val="0"/>
                <w:sz w:val="26"/>
                <w:szCs w:val="26"/>
                <w:rtl w:val="0"/>
              </w:rPr>
              <w:t>1a. Bàn vừa bị đặt: hệ thống cập nhật trạng thái và yêu cầu chọn bàn khác.</w:t>
            </w:r>
          </w:p>
          <w:p w14:paraId="000002E4">
            <w:pPr>
              <w:spacing w:after="0" w:line="312" w:lineRule="auto"/>
              <w:rPr>
                <w:b w:val="0"/>
                <w:bCs w:val="0"/>
              </w:rPr>
            </w:pPr>
            <w:r>
              <w:rPr>
                <w:rFonts w:ascii="Times New Roman" w:hAnsi="Times New Roman" w:eastAsia="Times New Roman" w:cs="Times New Roman"/>
                <w:b w:val="0"/>
                <w:bCs w:val="0"/>
                <w:i w:val="0"/>
                <w:iCs w:val="0"/>
                <w:sz w:val="26"/>
                <w:szCs w:val="26"/>
                <w:rtl w:val="0"/>
              </w:rPr>
              <w:t>2a. Thời gian không hợp lệ: hệ thống yêu cầu chọn lại.</w:t>
            </w:r>
          </w:p>
        </w:tc>
      </w:tr>
      <w:tr w14:paraId="71B4C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E5">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2E6">
            <w:pPr>
              <w:spacing w:after="0" w:line="312" w:lineRule="auto"/>
              <w:rPr>
                <w:b w:val="0"/>
                <w:bCs w:val="0"/>
              </w:rPr>
            </w:pPr>
            <w:r>
              <w:rPr>
                <w:rFonts w:ascii="Times New Roman" w:hAnsi="Times New Roman" w:eastAsia="Times New Roman" w:cs="Times New Roman"/>
                <w:b w:val="0"/>
                <w:bCs w:val="0"/>
                <w:i w:val="0"/>
                <w:iCs w:val="0"/>
                <w:sz w:val="26"/>
                <w:szCs w:val="26"/>
                <w:rtl w:val="0"/>
              </w:rPr>
              <w:t>Lượt đặt bàn được tạo ở trạng thái chờ xác nhận.</w:t>
            </w:r>
          </w:p>
        </w:tc>
      </w:tr>
    </w:tbl>
    <w:p w14:paraId="000002E7">
      <w:pPr>
        <w:spacing w:after="40"/>
        <w:rPr>
          <w:b w:val="0"/>
          <w:bCs w:val="0"/>
        </w:rPr>
      </w:pPr>
    </w:p>
    <w:p w14:paraId="000002E8">
      <w:pPr>
        <w:spacing w:before="160" w:after="60"/>
        <w:jc w:val="center"/>
        <w:rPr>
          <w:b w:val="0"/>
          <w:bCs w:val="0"/>
        </w:rPr>
      </w:pPr>
      <w:bookmarkStart w:id="60" w:name="_eusyxyu94jug" w:colFirst="0" w:colLast="0"/>
      <w:bookmarkEnd w:id="60"/>
      <w:r>
        <w:rPr>
          <w:rFonts w:ascii="Times New Roman" w:hAnsi="Times New Roman" w:eastAsia="Times New Roman" w:cs="Times New Roman"/>
          <w:b w:val="0"/>
          <w:bCs w:val="0"/>
          <w:i/>
          <w:iCs/>
          <w:color w:val="000000"/>
          <w:sz w:val="26"/>
          <w:szCs w:val="26"/>
          <w:rtl w:val="0"/>
        </w:rPr>
        <w:t>Bảng 2.8. Đặc tả use-case thanh toán cọc trực tuyến.</w:t>
      </w:r>
    </w:p>
    <w:tbl>
      <w:tblPr>
        <w:tblStyle w:val="32"/>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0A6D4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E9">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2EA">
            <w:pPr>
              <w:spacing w:after="0" w:line="312" w:lineRule="auto"/>
              <w:rPr>
                <w:b w:val="0"/>
                <w:bCs w:val="0"/>
              </w:rPr>
            </w:pPr>
            <w:r>
              <w:rPr>
                <w:rFonts w:ascii="Times New Roman" w:hAnsi="Times New Roman" w:eastAsia="Times New Roman" w:cs="Times New Roman"/>
                <w:b w:val="0"/>
                <w:bCs w:val="0"/>
                <w:i w:val="0"/>
                <w:iCs w:val="0"/>
                <w:sz w:val="26"/>
                <w:szCs w:val="26"/>
                <w:rtl w:val="0"/>
              </w:rPr>
              <w:t>Thanh toán cọc trực tuyến</w:t>
            </w:r>
          </w:p>
        </w:tc>
      </w:tr>
      <w:tr w14:paraId="29499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EB">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2EC">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22C33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ED">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2EE">
            <w:pPr>
              <w:spacing w:after="0" w:line="312" w:lineRule="auto"/>
              <w:rPr>
                <w:b w:val="0"/>
                <w:bCs w:val="0"/>
              </w:rPr>
            </w:pPr>
            <w:r>
              <w:rPr>
                <w:rFonts w:ascii="Times New Roman" w:hAnsi="Times New Roman" w:eastAsia="Times New Roman" w:cs="Times New Roman"/>
                <w:b w:val="0"/>
                <w:bCs w:val="0"/>
                <w:i w:val="0"/>
                <w:iCs w:val="0"/>
                <w:sz w:val="26"/>
                <w:szCs w:val="26"/>
                <w:rtl w:val="0"/>
              </w:rPr>
              <w:t>Khách đặt cọc giữ bàn qua mã phản hồi nhanh.</w:t>
            </w:r>
          </w:p>
        </w:tc>
      </w:tr>
      <w:tr w14:paraId="288A9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EF">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2F0">
            <w:pPr>
              <w:spacing w:after="0" w:line="312" w:lineRule="auto"/>
              <w:rPr>
                <w:b w:val="0"/>
                <w:bCs w:val="0"/>
              </w:rPr>
            </w:pPr>
            <w:r>
              <w:rPr>
                <w:rFonts w:ascii="Times New Roman" w:hAnsi="Times New Roman" w:eastAsia="Times New Roman" w:cs="Times New Roman"/>
                <w:b w:val="0"/>
                <w:bCs w:val="0"/>
                <w:i w:val="0"/>
                <w:iCs w:val="0"/>
                <w:sz w:val="26"/>
                <w:szCs w:val="26"/>
                <w:rtl w:val="0"/>
              </w:rPr>
              <w:t>Khách có lượt đặt bàn cần đặt cọc.</w:t>
            </w:r>
          </w:p>
        </w:tc>
      </w:tr>
      <w:tr w14:paraId="1CA29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F1">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2F2">
            <w:pPr>
              <w:spacing w:after="0" w:line="312" w:lineRule="auto"/>
              <w:rPr>
                <w:b w:val="0"/>
                <w:bCs w:val="0"/>
              </w:rPr>
            </w:pPr>
            <w:r>
              <w:rPr>
                <w:rFonts w:ascii="Times New Roman" w:hAnsi="Times New Roman" w:eastAsia="Times New Roman" w:cs="Times New Roman"/>
                <w:b w:val="0"/>
                <w:bCs w:val="0"/>
                <w:i w:val="0"/>
                <w:iCs w:val="0"/>
                <w:sz w:val="26"/>
                <w:szCs w:val="26"/>
                <w:rtl w:val="0"/>
              </w:rPr>
              <w:t>1. Khách chọn thanh toán chuyển khoản.</w:t>
            </w:r>
          </w:p>
          <w:p w14:paraId="000002F3">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tạo liên kết thanh toán kèm mã đơn duy nhất và hiển thị mã phản hồi nhanh ngay trên trang.</w:t>
            </w:r>
          </w:p>
          <w:p w14:paraId="000002F4">
            <w:pPr>
              <w:spacing w:after="0" w:line="312" w:lineRule="auto"/>
              <w:rPr>
                <w:b w:val="0"/>
                <w:bCs w:val="0"/>
              </w:rPr>
            </w:pPr>
            <w:r>
              <w:rPr>
                <w:rFonts w:ascii="Times New Roman" w:hAnsi="Times New Roman" w:eastAsia="Times New Roman" w:cs="Times New Roman"/>
                <w:b w:val="0"/>
                <w:bCs w:val="0"/>
                <w:i w:val="0"/>
                <w:iCs w:val="0"/>
                <w:sz w:val="26"/>
                <w:szCs w:val="26"/>
                <w:rtl w:val="0"/>
              </w:rPr>
              <w:t>3. Trang hiển thị đồng hồ đếm ngược thời gian thanh toán cho phép.</w:t>
            </w:r>
          </w:p>
          <w:p w14:paraId="000002F5">
            <w:pPr>
              <w:spacing w:after="0" w:line="312" w:lineRule="auto"/>
              <w:rPr>
                <w:b w:val="0"/>
                <w:bCs w:val="0"/>
              </w:rPr>
            </w:pPr>
            <w:r>
              <w:rPr>
                <w:rFonts w:ascii="Times New Roman" w:hAnsi="Times New Roman" w:eastAsia="Times New Roman" w:cs="Times New Roman"/>
                <w:b w:val="0"/>
                <w:bCs w:val="0"/>
                <w:i w:val="0"/>
                <w:iCs w:val="0"/>
                <w:sz w:val="26"/>
                <w:szCs w:val="26"/>
                <w:rtl w:val="0"/>
              </w:rPr>
              <w:t>4. Khách quét mã và chuyển khoản đúng số tiền.</w:t>
            </w:r>
          </w:p>
          <w:p w14:paraId="000002F6">
            <w:pPr>
              <w:spacing w:after="0" w:line="312" w:lineRule="auto"/>
              <w:rPr>
                <w:b w:val="0"/>
                <w:bCs w:val="0"/>
              </w:rPr>
            </w:pPr>
            <w:r>
              <w:rPr>
                <w:rFonts w:ascii="Times New Roman" w:hAnsi="Times New Roman" w:eastAsia="Times New Roman" w:cs="Times New Roman"/>
                <w:b w:val="0"/>
                <w:bCs w:val="0"/>
                <w:i w:val="0"/>
                <w:iCs w:val="0"/>
                <w:sz w:val="26"/>
                <w:szCs w:val="26"/>
                <w:rtl w:val="0"/>
              </w:rPr>
              <w:t>5. Hệ thống định kỳ hỏi trạng thái giao dịch từ cổng thanh toán.</w:t>
            </w:r>
          </w:p>
          <w:p w14:paraId="000002F7">
            <w:pPr>
              <w:spacing w:after="0" w:line="312" w:lineRule="auto"/>
              <w:rPr>
                <w:b w:val="0"/>
                <w:bCs w:val="0"/>
              </w:rPr>
            </w:pPr>
            <w:r>
              <w:rPr>
                <w:rFonts w:ascii="Times New Roman" w:hAnsi="Times New Roman" w:eastAsia="Times New Roman" w:cs="Times New Roman"/>
                <w:b w:val="0"/>
                <w:bCs w:val="0"/>
                <w:i w:val="0"/>
                <w:iCs w:val="0"/>
                <w:sz w:val="26"/>
                <w:szCs w:val="26"/>
                <w:rtl w:val="0"/>
              </w:rPr>
              <w:t>6. Khi giao dịch thành công, hệ thống tự cập nhật cọc đã thanh toán, tự xác nhận lượt đặt bàn và giữ bàn.</w:t>
            </w:r>
          </w:p>
        </w:tc>
      </w:tr>
      <w:tr w14:paraId="3FBF5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F8">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46" w:type="dxa"/>
          </w:tcPr>
          <w:p w14:paraId="000002F9">
            <w:pPr>
              <w:spacing w:after="0" w:line="312" w:lineRule="auto"/>
              <w:rPr>
                <w:b w:val="0"/>
                <w:bCs w:val="0"/>
              </w:rPr>
            </w:pPr>
            <w:r>
              <w:rPr>
                <w:rFonts w:ascii="Times New Roman" w:hAnsi="Times New Roman" w:eastAsia="Times New Roman" w:cs="Times New Roman"/>
                <w:b w:val="0"/>
                <w:bCs w:val="0"/>
                <w:i w:val="0"/>
                <w:iCs w:val="0"/>
                <w:sz w:val="26"/>
                <w:szCs w:val="26"/>
                <w:rtl w:val="0"/>
              </w:rPr>
              <w:t>4a. Khách bấm hủy thanh toán: hệ thống hủy lượt đặt bàn và gửi thông báo cho bộ phận quản trị.</w:t>
            </w:r>
          </w:p>
          <w:p w14:paraId="000002FA">
            <w:pPr>
              <w:spacing w:after="0" w:line="312" w:lineRule="auto"/>
              <w:rPr>
                <w:b w:val="0"/>
                <w:bCs w:val="0"/>
              </w:rPr>
            </w:pPr>
            <w:r>
              <w:rPr>
                <w:rFonts w:ascii="Times New Roman" w:hAnsi="Times New Roman" w:eastAsia="Times New Roman" w:cs="Times New Roman"/>
                <w:b w:val="0"/>
                <w:bCs w:val="0"/>
                <w:i w:val="0"/>
                <w:iCs w:val="0"/>
                <w:sz w:val="26"/>
                <w:szCs w:val="26"/>
                <w:rtl w:val="0"/>
              </w:rPr>
              <w:t>5a. Quá thời gian cho phép mà chưa thanh toán: hệ thống tự hủy lượt đặt bàn.</w:t>
            </w:r>
          </w:p>
        </w:tc>
      </w:tr>
      <w:tr w14:paraId="3D6E0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2FB">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2FC">
            <w:pPr>
              <w:spacing w:after="0" w:line="312" w:lineRule="auto"/>
              <w:rPr>
                <w:b w:val="0"/>
                <w:bCs w:val="0"/>
              </w:rPr>
            </w:pPr>
            <w:r>
              <w:rPr>
                <w:rFonts w:ascii="Times New Roman" w:hAnsi="Times New Roman" w:eastAsia="Times New Roman" w:cs="Times New Roman"/>
                <w:b w:val="0"/>
                <w:bCs w:val="0"/>
                <w:i w:val="0"/>
                <w:iCs w:val="0"/>
                <w:sz w:val="26"/>
                <w:szCs w:val="26"/>
                <w:rtl w:val="0"/>
              </w:rPr>
              <w:t>Cọc chuyển sang đã thanh toán và lượt đặt bàn được tự động xác nhận.</w:t>
            </w:r>
          </w:p>
        </w:tc>
      </w:tr>
    </w:tbl>
    <w:p w14:paraId="000002FD">
      <w:pPr>
        <w:spacing w:after="40"/>
        <w:rPr>
          <w:b w:val="0"/>
          <w:bCs w:val="0"/>
        </w:rPr>
      </w:pPr>
    </w:p>
    <w:p w14:paraId="000002FE">
      <w:pPr>
        <w:spacing w:before="160" w:after="60"/>
        <w:jc w:val="center"/>
        <w:rPr>
          <w:b w:val="0"/>
          <w:bCs w:val="0"/>
        </w:rPr>
      </w:pPr>
      <w:bookmarkStart w:id="61" w:name="_jf2izub7mn3y" w:colFirst="0" w:colLast="0"/>
      <w:bookmarkEnd w:id="61"/>
      <w:r>
        <w:rPr>
          <w:rFonts w:ascii="Times New Roman" w:hAnsi="Times New Roman" w:eastAsia="Times New Roman" w:cs="Times New Roman"/>
          <w:b w:val="0"/>
          <w:bCs w:val="0"/>
          <w:i/>
          <w:iCs/>
          <w:color w:val="000000"/>
          <w:sz w:val="26"/>
          <w:szCs w:val="26"/>
          <w:rtl w:val="0"/>
        </w:rPr>
        <w:t>Bảng 2.9. Đặc tả use-case xem lịch sử và hủy đặt bàn.</w:t>
      </w:r>
    </w:p>
    <w:tbl>
      <w:tblPr>
        <w:tblStyle w:val="33"/>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47E17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2FF">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300">
            <w:pPr>
              <w:spacing w:after="0" w:line="312" w:lineRule="auto"/>
              <w:rPr>
                <w:b w:val="0"/>
                <w:bCs w:val="0"/>
              </w:rPr>
            </w:pPr>
            <w:r>
              <w:rPr>
                <w:rFonts w:ascii="Times New Roman" w:hAnsi="Times New Roman" w:eastAsia="Times New Roman" w:cs="Times New Roman"/>
                <w:b w:val="0"/>
                <w:bCs w:val="0"/>
                <w:i w:val="0"/>
                <w:iCs w:val="0"/>
                <w:sz w:val="26"/>
                <w:szCs w:val="26"/>
                <w:rtl w:val="0"/>
              </w:rPr>
              <w:t>Xem lịch sử và hủy đặt bàn</w:t>
            </w:r>
          </w:p>
        </w:tc>
      </w:tr>
      <w:tr w14:paraId="5D3B3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01">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302">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4356C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03">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304">
            <w:pPr>
              <w:spacing w:after="0" w:line="312" w:lineRule="auto"/>
              <w:rPr>
                <w:b w:val="0"/>
                <w:bCs w:val="0"/>
              </w:rPr>
            </w:pPr>
            <w:r>
              <w:rPr>
                <w:rFonts w:ascii="Times New Roman" w:hAnsi="Times New Roman" w:eastAsia="Times New Roman" w:cs="Times New Roman"/>
                <w:b w:val="0"/>
                <w:bCs w:val="0"/>
                <w:i w:val="0"/>
                <w:iCs w:val="0"/>
                <w:sz w:val="26"/>
                <w:szCs w:val="26"/>
                <w:rtl w:val="0"/>
              </w:rPr>
              <w:t>Khách xem lại và hủy lượt đặt bàn của mình.</w:t>
            </w:r>
          </w:p>
        </w:tc>
      </w:tr>
      <w:tr w14:paraId="5505F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05">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306">
            <w:pPr>
              <w:spacing w:after="0" w:line="312" w:lineRule="auto"/>
              <w:rPr>
                <w:b w:val="0"/>
                <w:bCs w:val="0"/>
              </w:rPr>
            </w:pPr>
            <w:r>
              <w:rPr>
                <w:rFonts w:ascii="Times New Roman" w:hAnsi="Times New Roman" w:eastAsia="Times New Roman" w:cs="Times New Roman"/>
                <w:b w:val="0"/>
                <w:bCs w:val="0"/>
                <w:i w:val="0"/>
                <w:iCs w:val="0"/>
                <w:sz w:val="26"/>
                <w:szCs w:val="26"/>
                <w:rtl w:val="0"/>
              </w:rPr>
              <w:t>Khách đã đăng nhập và có lượt đặt bàn.</w:t>
            </w:r>
          </w:p>
        </w:tc>
      </w:tr>
      <w:tr w14:paraId="2C67C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07">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308">
            <w:pPr>
              <w:spacing w:after="0" w:line="312" w:lineRule="auto"/>
              <w:rPr>
                <w:b w:val="0"/>
                <w:bCs w:val="0"/>
              </w:rPr>
            </w:pPr>
            <w:r>
              <w:rPr>
                <w:rFonts w:ascii="Times New Roman" w:hAnsi="Times New Roman" w:eastAsia="Times New Roman" w:cs="Times New Roman"/>
                <w:b w:val="0"/>
                <w:bCs w:val="0"/>
                <w:i w:val="0"/>
                <w:iCs w:val="0"/>
                <w:sz w:val="26"/>
                <w:szCs w:val="26"/>
                <w:rtl w:val="0"/>
              </w:rPr>
              <w:t>1. Khách mở danh sách lượt đặt bàn.</w:t>
            </w:r>
          </w:p>
          <w:p w14:paraId="00000309">
            <w:pPr>
              <w:spacing w:after="0" w:line="312" w:lineRule="auto"/>
              <w:rPr>
                <w:b w:val="0"/>
                <w:bCs w:val="0"/>
              </w:rPr>
            </w:pPr>
            <w:r>
              <w:rPr>
                <w:rFonts w:ascii="Times New Roman" w:hAnsi="Times New Roman" w:eastAsia="Times New Roman" w:cs="Times New Roman"/>
                <w:b w:val="0"/>
                <w:bCs w:val="0"/>
                <w:i w:val="0"/>
                <w:iCs w:val="0"/>
                <w:sz w:val="26"/>
                <w:szCs w:val="26"/>
                <w:rtl w:val="0"/>
              </w:rPr>
              <w:t>2. Khách chọn một lượt để xem chi tiết.</w:t>
            </w:r>
          </w:p>
          <w:p w14:paraId="0000030A">
            <w:pPr>
              <w:spacing w:after="0" w:line="312" w:lineRule="auto"/>
              <w:rPr>
                <w:b w:val="0"/>
                <w:bCs w:val="0"/>
              </w:rPr>
            </w:pPr>
            <w:r>
              <w:rPr>
                <w:rFonts w:ascii="Times New Roman" w:hAnsi="Times New Roman" w:eastAsia="Times New Roman" w:cs="Times New Roman"/>
                <w:b w:val="0"/>
                <w:bCs w:val="0"/>
                <w:i w:val="0"/>
                <w:iCs w:val="0"/>
                <w:sz w:val="26"/>
                <w:szCs w:val="26"/>
                <w:rtl w:val="0"/>
              </w:rPr>
              <w:t>3. Khách bấm hủy đặt bàn.</w:t>
            </w:r>
          </w:p>
          <w:p w14:paraId="0000030B">
            <w:pPr>
              <w:spacing w:after="0" w:line="312" w:lineRule="auto"/>
              <w:rPr>
                <w:b w:val="0"/>
                <w:bCs w:val="0"/>
              </w:rPr>
            </w:pPr>
            <w:r>
              <w:rPr>
                <w:rFonts w:ascii="Times New Roman" w:hAnsi="Times New Roman" w:eastAsia="Times New Roman" w:cs="Times New Roman"/>
                <w:b w:val="0"/>
                <w:bCs w:val="0"/>
                <w:i w:val="0"/>
                <w:iCs w:val="0"/>
                <w:sz w:val="26"/>
                <w:szCs w:val="26"/>
                <w:rtl w:val="0"/>
              </w:rPr>
              <w:t>4. Hệ thống cập nhật trạng thái hủy, hủy đơn món liên kết, giải phóng bàn và gửi thông báo cho bộ phận quản trị và nhân viên.</w:t>
            </w:r>
          </w:p>
        </w:tc>
      </w:tr>
      <w:tr w14:paraId="47D65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0C">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34" w:type="dxa"/>
          </w:tcPr>
          <w:p w14:paraId="0000030D">
            <w:pPr>
              <w:spacing w:after="0" w:line="312" w:lineRule="auto"/>
              <w:rPr>
                <w:b w:val="0"/>
                <w:bCs w:val="0"/>
              </w:rPr>
            </w:pPr>
            <w:r>
              <w:rPr>
                <w:rFonts w:ascii="Times New Roman" w:hAnsi="Times New Roman" w:eastAsia="Times New Roman" w:cs="Times New Roman"/>
                <w:b w:val="0"/>
                <w:bCs w:val="0"/>
                <w:i w:val="0"/>
                <w:iCs w:val="0"/>
                <w:sz w:val="26"/>
                <w:szCs w:val="26"/>
                <w:rtl w:val="0"/>
              </w:rPr>
              <w:t>3a. Lượt đặt đã hoàn tất: hệ thống không cho hủy.</w:t>
            </w:r>
          </w:p>
        </w:tc>
      </w:tr>
      <w:tr w14:paraId="69FDA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0E">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30F">
            <w:pPr>
              <w:spacing w:after="0" w:line="312" w:lineRule="auto"/>
              <w:rPr>
                <w:b w:val="0"/>
                <w:bCs w:val="0"/>
              </w:rPr>
            </w:pPr>
            <w:r>
              <w:rPr>
                <w:rFonts w:ascii="Times New Roman" w:hAnsi="Times New Roman" w:eastAsia="Times New Roman" w:cs="Times New Roman"/>
                <w:b w:val="0"/>
                <w:bCs w:val="0"/>
                <w:i w:val="0"/>
                <w:iCs w:val="0"/>
                <w:sz w:val="26"/>
                <w:szCs w:val="26"/>
                <w:rtl w:val="0"/>
              </w:rPr>
              <w:t>Lượt đặt bàn chuyển sang trạng thái đã hủy, bàn được giải phóng và bộ phận vận hành nhận thông báo.</w:t>
            </w:r>
          </w:p>
        </w:tc>
      </w:tr>
    </w:tbl>
    <w:p w14:paraId="00000310">
      <w:pPr>
        <w:spacing w:after="40"/>
        <w:rPr>
          <w:b w:val="0"/>
          <w:bCs w:val="0"/>
        </w:rPr>
      </w:pPr>
    </w:p>
    <w:p w14:paraId="00000311">
      <w:pPr>
        <w:spacing w:before="160" w:after="60"/>
        <w:jc w:val="center"/>
        <w:rPr>
          <w:b w:val="0"/>
          <w:bCs w:val="0"/>
        </w:rPr>
      </w:pPr>
      <w:bookmarkStart w:id="62" w:name="_dkyrrz9cfqvh" w:colFirst="0" w:colLast="0"/>
      <w:bookmarkEnd w:id="62"/>
      <w:r>
        <w:rPr>
          <w:rFonts w:ascii="Times New Roman" w:hAnsi="Times New Roman" w:eastAsia="Times New Roman" w:cs="Times New Roman"/>
          <w:b w:val="0"/>
          <w:bCs w:val="0"/>
          <w:i/>
          <w:iCs/>
          <w:color w:val="000000"/>
          <w:sz w:val="26"/>
          <w:szCs w:val="26"/>
          <w:rtl w:val="0"/>
        </w:rPr>
        <w:t>Bảng 2.10. Đặc tả use-case đánh giá món.</w:t>
      </w:r>
    </w:p>
    <w:tbl>
      <w:tblPr>
        <w:tblStyle w:val="34"/>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084DE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12">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313">
            <w:pPr>
              <w:spacing w:after="0" w:line="312" w:lineRule="auto"/>
              <w:rPr>
                <w:b w:val="0"/>
                <w:bCs w:val="0"/>
              </w:rPr>
            </w:pPr>
            <w:r>
              <w:rPr>
                <w:rFonts w:ascii="Times New Roman" w:hAnsi="Times New Roman" w:eastAsia="Times New Roman" w:cs="Times New Roman"/>
                <w:b w:val="0"/>
                <w:bCs w:val="0"/>
                <w:i w:val="0"/>
                <w:iCs w:val="0"/>
                <w:sz w:val="26"/>
                <w:szCs w:val="26"/>
                <w:rtl w:val="0"/>
              </w:rPr>
              <w:t>Đánh giá món</w:t>
            </w:r>
          </w:p>
        </w:tc>
      </w:tr>
      <w:tr w14:paraId="53045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14">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315">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744C4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16">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317">
            <w:pPr>
              <w:spacing w:after="0" w:line="312" w:lineRule="auto"/>
              <w:rPr>
                <w:b w:val="0"/>
                <w:bCs w:val="0"/>
              </w:rPr>
            </w:pPr>
            <w:r>
              <w:rPr>
                <w:rFonts w:ascii="Times New Roman" w:hAnsi="Times New Roman" w:eastAsia="Times New Roman" w:cs="Times New Roman"/>
                <w:b w:val="0"/>
                <w:bCs w:val="0"/>
                <w:i w:val="0"/>
                <w:iCs w:val="0"/>
                <w:sz w:val="26"/>
                <w:szCs w:val="26"/>
                <w:rtl w:val="0"/>
              </w:rPr>
              <w:t>Khách chấm điểm và nhận xét món đã dùng.</w:t>
            </w:r>
          </w:p>
        </w:tc>
      </w:tr>
      <w:tr w14:paraId="2D2E1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18">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319">
            <w:pPr>
              <w:spacing w:after="0" w:line="312" w:lineRule="auto"/>
              <w:rPr>
                <w:b w:val="0"/>
                <w:bCs w:val="0"/>
              </w:rPr>
            </w:pPr>
            <w:r>
              <w:rPr>
                <w:rFonts w:ascii="Times New Roman" w:hAnsi="Times New Roman" w:eastAsia="Times New Roman" w:cs="Times New Roman"/>
                <w:b w:val="0"/>
                <w:bCs w:val="0"/>
                <w:i w:val="0"/>
                <w:iCs w:val="0"/>
                <w:sz w:val="26"/>
                <w:szCs w:val="26"/>
                <w:rtl w:val="0"/>
              </w:rPr>
              <w:t>Khách đã dùng món trong một đơn hoàn tất.</w:t>
            </w:r>
          </w:p>
        </w:tc>
      </w:tr>
      <w:tr w14:paraId="35F59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1A">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31B">
            <w:pPr>
              <w:spacing w:after="0" w:line="312" w:lineRule="auto"/>
              <w:rPr>
                <w:b w:val="0"/>
                <w:bCs w:val="0"/>
              </w:rPr>
            </w:pPr>
            <w:r>
              <w:rPr>
                <w:rFonts w:ascii="Times New Roman" w:hAnsi="Times New Roman" w:eastAsia="Times New Roman" w:cs="Times New Roman"/>
                <w:b w:val="0"/>
                <w:bCs w:val="0"/>
                <w:i w:val="0"/>
                <w:iCs w:val="0"/>
                <w:sz w:val="26"/>
                <w:szCs w:val="26"/>
                <w:rtl w:val="0"/>
              </w:rPr>
              <w:t>1. Khách chọn số sao và viết nhận xét.</w:t>
            </w:r>
          </w:p>
          <w:p w14:paraId="0000031C">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phân tích sắc thái nhận xét.</w:t>
            </w:r>
          </w:p>
          <w:p w14:paraId="0000031D">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lưu đánh giá và cập nhật điểm trung bình của món.</w:t>
            </w:r>
          </w:p>
        </w:tc>
      </w:tr>
      <w:tr w14:paraId="7796E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1E">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46" w:type="dxa"/>
          </w:tcPr>
          <w:p w14:paraId="0000031F">
            <w:pPr>
              <w:spacing w:after="0" w:line="312" w:lineRule="auto"/>
              <w:rPr>
                <w:b w:val="0"/>
                <w:bCs w:val="0"/>
              </w:rPr>
            </w:pPr>
            <w:r>
              <w:rPr>
                <w:rFonts w:ascii="Times New Roman" w:hAnsi="Times New Roman" w:eastAsia="Times New Roman" w:cs="Times New Roman"/>
                <w:b w:val="0"/>
                <w:bCs w:val="0"/>
                <w:i w:val="0"/>
                <w:iCs w:val="0"/>
                <w:sz w:val="26"/>
                <w:szCs w:val="26"/>
                <w:rtl w:val="0"/>
              </w:rPr>
              <w:t>1a. Khách chưa dùng món: hệ thống không cho đánh giá.</w:t>
            </w:r>
          </w:p>
        </w:tc>
      </w:tr>
      <w:tr w14:paraId="3093C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20">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321">
            <w:pPr>
              <w:spacing w:after="0" w:line="312" w:lineRule="auto"/>
              <w:rPr>
                <w:b w:val="0"/>
                <w:bCs w:val="0"/>
              </w:rPr>
            </w:pPr>
            <w:r>
              <w:rPr>
                <w:rFonts w:ascii="Times New Roman" w:hAnsi="Times New Roman" w:eastAsia="Times New Roman" w:cs="Times New Roman"/>
                <w:b w:val="0"/>
                <w:bCs w:val="0"/>
                <w:i w:val="0"/>
                <w:iCs w:val="0"/>
                <w:sz w:val="26"/>
                <w:szCs w:val="26"/>
                <w:rtl w:val="0"/>
              </w:rPr>
              <w:t>Đánh giá được lưu và hiển thị ở trang chi tiết món.</w:t>
            </w:r>
          </w:p>
        </w:tc>
      </w:tr>
    </w:tbl>
    <w:p w14:paraId="00000322">
      <w:pPr>
        <w:spacing w:after="40"/>
        <w:rPr>
          <w:b w:val="0"/>
          <w:bCs w:val="0"/>
        </w:rPr>
      </w:pPr>
    </w:p>
    <w:p w14:paraId="00000323">
      <w:pPr>
        <w:spacing w:before="160" w:after="60"/>
        <w:jc w:val="center"/>
        <w:rPr>
          <w:b w:val="0"/>
          <w:bCs w:val="0"/>
        </w:rPr>
      </w:pPr>
      <w:bookmarkStart w:id="63" w:name="_at5ldzo4wke4" w:colFirst="0" w:colLast="0"/>
      <w:bookmarkEnd w:id="63"/>
      <w:r>
        <w:rPr>
          <w:rFonts w:ascii="Times New Roman" w:hAnsi="Times New Roman" w:eastAsia="Times New Roman" w:cs="Times New Roman"/>
          <w:b w:val="0"/>
          <w:bCs w:val="0"/>
          <w:i/>
          <w:iCs/>
          <w:color w:val="000000"/>
          <w:sz w:val="26"/>
          <w:szCs w:val="26"/>
          <w:rtl w:val="0"/>
        </w:rPr>
        <w:t>Bảng 2.11. Đặc tả use-case gợi ý món theo sức khỏe.</w:t>
      </w:r>
    </w:p>
    <w:tbl>
      <w:tblPr>
        <w:tblStyle w:val="35"/>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54369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24">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325">
            <w:pPr>
              <w:spacing w:after="0" w:line="312" w:lineRule="auto"/>
              <w:rPr>
                <w:b w:val="0"/>
                <w:bCs w:val="0"/>
              </w:rPr>
            </w:pPr>
            <w:r>
              <w:rPr>
                <w:rFonts w:ascii="Times New Roman" w:hAnsi="Times New Roman" w:eastAsia="Times New Roman" w:cs="Times New Roman"/>
                <w:b w:val="0"/>
                <w:bCs w:val="0"/>
                <w:i w:val="0"/>
                <w:iCs w:val="0"/>
                <w:sz w:val="26"/>
                <w:szCs w:val="26"/>
                <w:rtl w:val="0"/>
              </w:rPr>
              <w:t>Gợi ý món theo sức khỏe</w:t>
            </w:r>
          </w:p>
        </w:tc>
      </w:tr>
      <w:tr w14:paraId="06E37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26">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327">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20BD0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28">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329">
            <w:pPr>
              <w:spacing w:after="0" w:line="312" w:lineRule="auto"/>
              <w:rPr>
                <w:b w:val="0"/>
                <w:bCs w:val="0"/>
              </w:rPr>
            </w:pPr>
            <w:r>
              <w:rPr>
                <w:rFonts w:ascii="Times New Roman" w:hAnsi="Times New Roman" w:eastAsia="Times New Roman" w:cs="Times New Roman"/>
                <w:b w:val="0"/>
                <w:bCs w:val="0"/>
                <w:i w:val="0"/>
                <w:iCs w:val="0"/>
                <w:sz w:val="26"/>
                <w:szCs w:val="26"/>
                <w:rtl w:val="0"/>
              </w:rPr>
              <w:t>Khách nhận danh sách món phù hợp với thể trạng.</w:t>
            </w:r>
          </w:p>
        </w:tc>
      </w:tr>
      <w:tr w14:paraId="17D0E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2A">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32B">
            <w:pPr>
              <w:spacing w:after="0" w:line="312" w:lineRule="auto"/>
              <w:rPr>
                <w:b w:val="0"/>
                <w:bCs w:val="0"/>
              </w:rPr>
            </w:pPr>
            <w:r>
              <w:rPr>
                <w:rFonts w:ascii="Times New Roman" w:hAnsi="Times New Roman" w:eastAsia="Times New Roman" w:cs="Times New Roman"/>
                <w:b w:val="0"/>
                <w:bCs w:val="0"/>
                <w:i w:val="0"/>
                <w:iCs w:val="0"/>
                <w:sz w:val="26"/>
                <w:szCs w:val="26"/>
                <w:rtl w:val="0"/>
              </w:rPr>
              <w:t>Khách đã đăng nhập.</w:t>
            </w:r>
          </w:p>
        </w:tc>
      </w:tr>
      <w:tr w14:paraId="71D32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2C">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32D">
            <w:pPr>
              <w:spacing w:after="0" w:line="312" w:lineRule="auto"/>
              <w:rPr>
                <w:b w:val="0"/>
                <w:bCs w:val="0"/>
              </w:rPr>
            </w:pPr>
            <w:r>
              <w:rPr>
                <w:rFonts w:ascii="Times New Roman" w:hAnsi="Times New Roman" w:eastAsia="Times New Roman" w:cs="Times New Roman"/>
                <w:b w:val="0"/>
                <w:bCs w:val="0"/>
                <w:i w:val="0"/>
                <w:iCs w:val="0"/>
                <w:sz w:val="26"/>
                <w:szCs w:val="26"/>
                <w:rtl w:val="0"/>
              </w:rPr>
              <w:t>1. Khách nhập chiều cao, cân nặng, mức vận động và mục tiêu.</w:t>
            </w:r>
          </w:p>
          <w:p w14:paraId="0000032E">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tính chỉ số khối cơ thể, tỷ lệ trao đổi chất và năng lượng tiêu hao.</w:t>
            </w:r>
          </w:p>
          <w:p w14:paraId="0000032F">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loại món chứa thành phần dị ứng.</w:t>
            </w:r>
          </w:p>
          <w:p w14:paraId="00000330">
            <w:pPr>
              <w:spacing w:after="0" w:line="312" w:lineRule="auto"/>
              <w:rPr>
                <w:b w:val="0"/>
                <w:bCs w:val="0"/>
              </w:rPr>
            </w:pPr>
            <w:r>
              <w:rPr>
                <w:rFonts w:ascii="Times New Roman" w:hAnsi="Times New Roman" w:eastAsia="Times New Roman" w:cs="Times New Roman"/>
                <w:b w:val="0"/>
                <w:bCs w:val="0"/>
                <w:i w:val="0"/>
                <w:iCs w:val="0"/>
                <w:sz w:val="26"/>
                <w:szCs w:val="26"/>
                <w:rtl w:val="0"/>
              </w:rPr>
              <w:t>4. Hệ thống chấm điểm và xếp hạng món.</w:t>
            </w:r>
          </w:p>
          <w:p w14:paraId="00000331">
            <w:pPr>
              <w:spacing w:after="0" w:line="312" w:lineRule="auto"/>
              <w:rPr>
                <w:b w:val="0"/>
                <w:bCs w:val="0"/>
              </w:rPr>
            </w:pPr>
            <w:r>
              <w:rPr>
                <w:rFonts w:ascii="Times New Roman" w:hAnsi="Times New Roman" w:eastAsia="Times New Roman" w:cs="Times New Roman"/>
                <w:b w:val="0"/>
                <w:bCs w:val="0"/>
                <w:i w:val="0"/>
                <w:iCs w:val="0"/>
                <w:sz w:val="26"/>
                <w:szCs w:val="26"/>
                <w:rtl w:val="0"/>
              </w:rPr>
              <w:t>5. Hệ thống hiển thị danh sách gợi ý.</w:t>
            </w:r>
          </w:p>
        </w:tc>
      </w:tr>
      <w:tr w14:paraId="4598D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32">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34" w:type="dxa"/>
          </w:tcPr>
          <w:p w14:paraId="00000333">
            <w:pPr>
              <w:spacing w:after="0" w:line="312" w:lineRule="auto"/>
              <w:rPr>
                <w:b w:val="0"/>
                <w:bCs w:val="0"/>
              </w:rPr>
            </w:pPr>
            <w:r>
              <w:rPr>
                <w:rFonts w:ascii="Times New Roman" w:hAnsi="Times New Roman" w:eastAsia="Times New Roman" w:cs="Times New Roman"/>
                <w:b w:val="0"/>
                <w:bCs w:val="0"/>
                <w:i w:val="0"/>
                <w:iCs w:val="0"/>
                <w:sz w:val="26"/>
                <w:szCs w:val="26"/>
                <w:rtl w:val="0"/>
              </w:rPr>
              <w:t>1a. Thiếu thông tin: hệ thống yêu cầu bổ sung.</w:t>
            </w:r>
          </w:p>
        </w:tc>
      </w:tr>
      <w:tr w14:paraId="7FF6A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34">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335">
            <w:pPr>
              <w:spacing w:after="0" w:line="312" w:lineRule="auto"/>
              <w:rPr>
                <w:b w:val="0"/>
                <w:bCs w:val="0"/>
              </w:rPr>
            </w:pPr>
            <w:r>
              <w:rPr>
                <w:rFonts w:ascii="Times New Roman" w:hAnsi="Times New Roman" w:eastAsia="Times New Roman" w:cs="Times New Roman"/>
                <w:b w:val="0"/>
                <w:bCs w:val="0"/>
                <w:i w:val="0"/>
                <w:iCs w:val="0"/>
                <w:sz w:val="26"/>
                <w:szCs w:val="26"/>
                <w:rtl w:val="0"/>
              </w:rPr>
              <w:t>Khách nhận danh sách món phù hợp với mục tiêu sức khỏe.</w:t>
            </w:r>
          </w:p>
        </w:tc>
      </w:tr>
    </w:tbl>
    <w:p w14:paraId="00000336">
      <w:pPr>
        <w:spacing w:after="40"/>
        <w:rPr>
          <w:b w:val="0"/>
          <w:bCs w:val="0"/>
        </w:rPr>
      </w:pPr>
    </w:p>
    <w:p w14:paraId="00000337">
      <w:pPr>
        <w:spacing w:before="160" w:after="60"/>
        <w:jc w:val="center"/>
        <w:rPr>
          <w:b w:val="0"/>
          <w:bCs w:val="0"/>
        </w:rPr>
      </w:pPr>
      <w:bookmarkStart w:id="64" w:name="_lx4zs569pauw" w:colFirst="0" w:colLast="0"/>
      <w:bookmarkEnd w:id="64"/>
      <w:r>
        <w:rPr>
          <w:rFonts w:ascii="Times New Roman" w:hAnsi="Times New Roman" w:eastAsia="Times New Roman" w:cs="Times New Roman"/>
          <w:b w:val="0"/>
          <w:bCs w:val="0"/>
          <w:i/>
          <w:iCs/>
          <w:color w:val="000000"/>
          <w:sz w:val="26"/>
          <w:szCs w:val="26"/>
          <w:rtl w:val="0"/>
        </w:rPr>
        <w:t>Bảng 2.12. Đặc tả use-case trò chuyện với trợ lý.</w:t>
      </w:r>
    </w:p>
    <w:tbl>
      <w:tblPr>
        <w:tblStyle w:val="36"/>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6D29F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38">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339">
            <w:pPr>
              <w:spacing w:after="0" w:line="312" w:lineRule="auto"/>
              <w:rPr>
                <w:b w:val="0"/>
                <w:bCs w:val="0"/>
              </w:rPr>
            </w:pPr>
            <w:r>
              <w:rPr>
                <w:rFonts w:ascii="Times New Roman" w:hAnsi="Times New Roman" w:eastAsia="Times New Roman" w:cs="Times New Roman"/>
                <w:b w:val="0"/>
                <w:bCs w:val="0"/>
                <w:i w:val="0"/>
                <w:iCs w:val="0"/>
                <w:sz w:val="26"/>
                <w:szCs w:val="26"/>
                <w:rtl w:val="0"/>
              </w:rPr>
              <w:t>Trò chuyện với trợ lý</w:t>
            </w:r>
          </w:p>
        </w:tc>
      </w:tr>
      <w:tr w14:paraId="41E5D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3A">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33B">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03571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3C">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33D">
            <w:pPr>
              <w:spacing w:after="0" w:line="312" w:lineRule="auto"/>
              <w:rPr>
                <w:b w:val="0"/>
                <w:bCs w:val="0"/>
              </w:rPr>
            </w:pPr>
            <w:r>
              <w:rPr>
                <w:rFonts w:ascii="Times New Roman" w:hAnsi="Times New Roman" w:eastAsia="Times New Roman" w:cs="Times New Roman"/>
                <w:b w:val="0"/>
                <w:bCs w:val="0"/>
                <w:i w:val="0"/>
                <w:iCs w:val="0"/>
                <w:sz w:val="26"/>
                <w:szCs w:val="26"/>
                <w:rtl w:val="0"/>
              </w:rPr>
              <w:t>Khách hỏi đáp về món ăn với trợ lý hội thoại.</w:t>
            </w:r>
          </w:p>
        </w:tc>
      </w:tr>
      <w:tr w14:paraId="0E185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3E">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33F">
            <w:pPr>
              <w:spacing w:after="0" w:line="312" w:lineRule="auto"/>
              <w:rPr>
                <w:b w:val="0"/>
                <w:bCs w:val="0"/>
              </w:rPr>
            </w:pPr>
            <w:r>
              <w:rPr>
                <w:rFonts w:ascii="Times New Roman" w:hAnsi="Times New Roman" w:eastAsia="Times New Roman" w:cs="Times New Roman"/>
                <w:b w:val="0"/>
                <w:bCs w:val="0"/>
                <w:i w:val="0"/>
                <w:iCs w:val="0"/>
                <w:sz w:val="26"/>
                <w:szCs w:val="26"/>
                <w:rtl w:val="0"/>
              </w:rPr>
              <w:t>Khách đã đăng nhập.</w:t>
            </w:r>
          </w:p>
        </w:tc>
      </w:tr>
      <w:tr w14:paraId="5195D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40">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341">
            <w:pPr>
              <w:spacing w:after="0" w:line="312" w:lineRule="auto"/>
              <w:rPr>
                <w:b w:val="0"/>
                <w:bCs w:val="0"/>
              </w:rPr>
            </w:pPr>
            <w:r>
              <w:rPr>
                <w:rFonts w:ascii="Times New Roman" w:hAnsi="Times New Roman" w:eastAsia="Times New Roman" w:cs="Times New Roman"/>
                <w:b w:val="0"/>
                <w:bCs w:val="0"/>
                <w:i w:val="0"/>
                <w:iCs w:val="0"/>
                <w:sz w:val="26"/>
                <w:szCs w:val="26"/>
                <w:rtl w:val="0"/>
              </w:rPr>
              <w:t>1. Khách nhập câu hỏi.</w:t>
            </w:r>
          </w:p>
          <w:p w14:paraId="00000342">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dựng ngữ cảnh từ hồ sơ và thực đơn rồi gửi tới mô hình ngôn ngữ.</w:t>
            </w:r>
          </w:p>
          <w:p w14:paraId="00000343">
            <w:pPr>
              <w:spacing w:after="0" w:line="312" w:lineRule="auto"/>
              <w:rPr>
                <w:b w:val="0"/>
                <w:bCs w:val="0"/>
              </w:rPr>
            </w:pPr>
            <w:r>
              <w:rPr>
                <w:rFonts w:ascii="Times New Roman" w:hAnsi="Times New Roman" w:eastAsia="Times New Roman" w:cs="Times New Roman"/>
                <w:b w:val="0"/>
                <w:bCs w:val="0"/>
                <w:i w:val="0"/>
                <w:iCs w:val="0"/>
                <w:sz w:val="26"/>
                <w:szCs w:val="26"/>
                <w:rtl w:val="0"/>
              </w:rPr>
              <w:t>3. Mô hình trả về câu trả lời.</w:t>
            </w:r>
          </w:p>
          <w:p w14:paraId="00000344">
            <w:pPr>
              <w:spacing w:after="0" w:line="312" w:lineRule="auto"/>
              <w:rPr>
                <w:b w:val="0"/>
                <w:bCs w:val="0"/>
              </w:rPr>
            </w:pPr>
            <w:r>
              <w:rPr>
                <w:rFonts w:ascii="Times New Roman" w:hAnsi="Times New Roman" w:eastAsia="Times New Roman" w:cs="Times New Roman"/>
                <w:b w:val="0"/>
                <w:bCs w:val="0"/>
                <w:i w:val="0"/>
                <w:iCs w:val="0"/>
                <w:sz w:val="26"/>
                <w:szCs w:val="26"/>
                <w:rtl w:val="0"/>
              </w:rPr>
              <w:t>4. Hệ thống dò các món được nhắc và hiển thị kèm hình ảnh.</w:t>
            </w:r>
          </w:p>
        </w:tc>
      </w:tr>
      <w:tr w14:paraId="17794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45">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34" w:type="dxa"/>
          </w:tcPr>
          <w:p w14:paraId="00000346">
            <w:pPr>
              <w:spacing w:after="0" w:line="312" w:lineRule="auto"/>
              <w:rPr>
                <w:b w:val="0"/>
                <w:bCs w:val="0"/>
              </w:rPr>
            </w:pPr>
            <w:r>
              <w:rPr>
                <w:rFonts w:ascii="Times New Roman" w:hAnsi="Times New Roman" w:eastAsia="Times New Roman" w:cs="Times New Roman"/>
                <w:b w:val="0"/>
                <w:bCs w:val="0"/>
                <w:i w:val="0"/>
                <w:iCs w:val="0"/>
                <w:sz w:val="26"/>
                <w:szCs w:val="26"/>
                <w:rtl w:val="0"/>
              </w:rPr>
              <w:t>2a. Dịch vụ bận: hệ thống hiển thị thông báo thử lại sau.</w:t>
            </w:r>
          </w:p>
        </w:tc>
      </w:tr>
      <w:tr w14:paraId="178AF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47">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348">
            <w:pPr>
              <w:spacing w:after="0" w:line="312" w:lineRule="auto"/>
              <w:rPr>
                <w:b w:val="0"/>
                <w:bCs w:val="0"/>
              </w:rPr>
            </w:pPr>
            <w:r>
              <w:rPr>
                <w:rFonts w:ascii="Times New Roman" w:hAnsi="Times New Roman" w:eastAsia="Times New Roman" w:cs="Times New Roman"/>
                <w:b w:val="0"/>
                <w:bCs w:val="0"/>
                <w:i w:val="0"/>
                <w:iCs w:val="0"/>
                <w:sz w:val="26"/>
                <w:szCs w:val="26"/>
                <w:rtl w:val="0"/>
              </w:rPr>
              <w:t>Khách nhận câu trả lời kèm gợi ý món có hình ảnh.</w:t>
            </w:r>
          </w:p>
        </w:tc>
      </w:tr>
    </w:tbl>
    <w:p w14:paraId="00000349">
      <w:pPr>
        <w:spacing w:after="40"/>
        <w:rPr>
          <w:b w:val="0"/>
          <w:bCs w:val="0"/>
        </w:rPr>
      </w:pPr>
    </w:p>
    <w:p w14:paraId="0280AB96">
      <w:pPr>
        <w:spacing w:before="160" w:after="60"/>
        <w:jc w:val="center"/>
        <w:rPr>
          <w:rFonts w:ascii="Times New Roman" w:hAnsi="Times New Roman" w:eastAsia="Times New Roman" w:cs="Times New Roman"/>
          <w:b w:val="0"/>
          <w:bCs w:val="0"/>
          <w:i/>
          <w:iCs/>
          <w:color w:val="000000"/>
          <w:sz w:val="26"/>
          <w:szCs w:val="26"/>
          <w:rtl w:val="0"/>
        </w:rPr>
      </w:pPr>
      <w:bookmarkStart w:id="65" w:name="_y9f8loa180qq" w:colFirst="0" w:colLast="0"/>
      <w:bookmarkEnd w:id="65"/>
    </w:p>
    <w:p w14:paraId="0000034A">
      <w:pPr>
        <w:spacing w:before="160" w:after="60"/>
        <w:jc w:val="center"/>
        <w:rPr>
          <w:b w:val="0"/>
          <w:bCs w:val="0"/>
        </w:rPr>
      </w:pPr>
      <w:r>
        <w:rPr>
          <w:rFonts w:ascii="Times New Roman" w:hAnsi="Times New Roman" w:eastAsia="Times New Roman" w:cs="Times New Roman"/>
          <w:b w:val="0"/>
          <w:bCs w:val="0"/>
          <w:i/>
          <w:iCs/>
          <w:color w:val="000000"/>
          <w:sz w:val="26"/>
          <w:szCs w:val="26"/>
          <w:rtl w:val="0"/>
        </w:rPr>
        <w:t>Bảng 2.13. Đặc tả use-case quản lý hồ sơ cá nhân.</w:t>
      </w:r>
    </w:p>
    <w:tbl>
      <w:tblPr>
        <w:tblStyle w:val="37"/>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7D552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4B">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34C">
            <w:pPr>
              <w:spacing w:after="0" w:line="312" w:lineRule="auto"/>
              <w:rPr>
                <w:b w:val="0"/>
                <w:bCs w:val="0"/>
              </w:rPr>
            </w:pPr>
            <w:r>
              <w:rPr>
                <w:rFonts w:ascii="Times New Roman" w:hAnsi="Times New Roman" w:eastAsia="Times New Roman" w:cs="Times New Roman"/>
                <w:b w:val="0"/>
                <w:bCs w:val="0"/>
                <w:i w:val="0"/>
                <w:iCs w:val="0"/>
                <w:sz w:val="26"/>
                <w:szCs w:val="26"/>
                <w:rtl w:val="0"/>
              </w:rPr>
              <w:t>Quản lý hồ sơ cá nhân</w:t>
            </w:r>
          </w:p>
        </w:tc>
      </w:tr>
      <w:tr w14:paraId="523F0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4D">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34E">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46142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4F">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350">
            <w:pPr>
              <w:spacing w:after="0" w:line="312" w:lineRule="auto"/>
              <w:rPr>
                <w:b w:val="0"/>
                <w:bCs w:val="0"/>
              </w:rPr>
            </w:pPr>
            <w:r>
              <w:rPr>
                <w:rFonts w:ascii="Times New Roman" w:hAnsi="Times New Roman" w:eastAsia="Times New Roman" w:cs="Times New Roman"/>
                <w:b w:val="0"/>
                <w:bCs w:val="0"/>
                <w:i w:val="0"/>
                <w:iCs w:val="0"/>
                <w:sz w:val="26"/>
                <w:szCs w:val="26"/>
                <w:rtl w:val="0"/>
              </w:rPr>
              <w:t>Khách cập nhật thông tin tài khoản.</w:t>
            </w:r>
          </w:p>
        </w:tc>
      </w:tr>
      <w:tr w14:paraId="08E84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51">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352">
            <w:pPr>
              <w:spacing w:after="0" w:line="312" w:lineRule="auto"/>
              <w:rPr>
                <w:b w:val="0"/>
                <w:bCs w:val="0"/>
              </w:rPr>
            </w:pPr>
            <w:r>
              <w:rPr>
                <w:rFonts w:ascii="Times New Roman" w:hAnsi="Times New Roman" w:eastAsia="Times New Roman" w:cs="Times New Roman"/>
                <w:b w:val="0"/>
                <w:bCs w:val="0"/>
                <w:i w:val="0"/>
                <w:iCs w:val="0"/>
                <w:sz w:val="26"/>
                <w:szCs w:val="26"/>
                <w:rtl w:val="0"/>
              </w:rPr>
              <w:t>Khách đã đăng nhập.</w:t>
            </w:r>
          </w:p>
        </w:tc>
      </w:tr>
      <w:tr w14:paraId="263C2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53">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354">
            <w:pPr>
              <w:spacing w:after="0" w:line="312" w:lineRule="auto"/>
              <w:rPr>
                <w:b w:val="0"/>
                <w:bCs w:val="0"/>
              </w:rPr>
            </w:pPr>
            <w:r>
              <w:rPr>
                <w:rFonts w:ascii="Times New Roman" w:hAnsi="Times New Roman" w:eastAsia="Times New Roman" w:cs="Times New Roman"/>
                <w:b w:val="0"/>
                <w:bCs w:val="0"/>
                <w:i w:val="0"/>
                <w:iCs w:val="0"/>
                <w:sz w:val="26"/>
                <w:szCs w:val="26"/>
                <w:rtl w:val="0"/>
              </w:rPr>
              <w:t>1. Khách mở trang hồ sơ.</w:t>
            </w:r>
          </w:p>
          <w:p w14:paraId="00000355">
            <w:pPr>
              <w:spacing w:after="0" w:line="312" w:lineRule="auto"/>
              <w:rPr>
                <w:b w:val="0"/>
                <w:bCs w:val="0"/>
              </w:rPr>
            </w:pPr>
            <w:r>
              <w:rPr>
                <w:rFonts w:ascii="Times New Roman" w:hAnsi="Times New Roman" w:eastAsia="Times New Roman" w:cs="Times New Roman"/>
                <w:b w:val="0"/>
                <w:bCs w:val="0"/>
                <w:i w:val="0"/>
                <w:iCs w:val="0"/>
                <w:sz w:val="26"/>
                <w:szCs w:val="26"/>
                <w:rtl w:val="0"/>
              </w:rPr>
              <w:t>2. Khách cập nhật thông tin và lưu.</w:t>
            </w:r>
          </w:p>
          <w:p w14:paraId="00000356">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ghi nhận thay đổi.</w:t>
            </w:r>
          </w:p>
        </w:tc>
      </w:tr>
      <w:tr w14:paraId="33294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57">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358">
            <w:pPr>
              <w:spacing w:after="0" w:line="312" w:lineRule="auto"/>
              <w:rPr>
                <w:b w:val="0"/>
                <w:bCs w:val="0"/>
              </w:rPr>
            </w:pPr>
            <w:r>
              <w:rPr>
                <w:rFonts w:ascii="Times New Roman" w:hAnsi="Times New Roman" w:eastAsia="Times New Roman" w:cs="Times New Roman"/>
                <w:b w:val="0"/>
                <w:bCs w:val="0"/>
                <w:i w:val="0"/>
                <w:iCs w:val="0"/>
                <w:sz w:val="26"/>
                <w:szCs w:val="26"/>
                <w:rtl w:val="0"/>
              </w:rPr>
              <w:t>Thông tin hồ sơ được cập nhật.</w:t>
            </w:r>
          </w:p>
        </w:tc>
      </w:tr>
    </w:tbl>
    <w:p w14:paraId="00000359">
      <w:pPr>
        <w:spacing w:after="40"/>
        <w:rPr>
          <w:b w:val="0"/>
          <w:bCs w:val="0"/>
        </w:rPr>
      </w:pPr>
    </w:p>
    <w:p w14:paraId="0000035A">
      <w:pPr>
        <w:spacing w:before="160" w:after="60"/>
        <w:jc w:val="center"/>
        <w:rPr>
          <w:b w:val="0"/>
          <w:bCs w:val="0"/>
        </w:rPr>
      </w:pPr>
      <w:bookmarkStart w:id="66" w:name="_rqt9bsf7q2zk" w:colFirst="0" w:colLast="0"/>
      <w:bookmarkEnd w:id="66"/>
      <w:r>
        <w:rPr>
          <w:rFonts w:ascii="Times New Roman" w:hAnsi="Times New Roman" w:eastAsia="Times New Roman" w:cs="Times New Roman"/>
          <w:b w:val="0"/>
          <w:bCs w:val="0"/>
          <w:i/>
          <w:iCs/>
          <w:color w:val="000000"/>
          <w:sz w:val="26"/>
          <w:szCs w:val="26"/>
          <w:rtl w:val="0"/>
        </w:rPr>
        <w:t>Bảng 2.14. Đặc tả use-case quản lý đặt bàn.</w:t>
      </w:r>
    </w:p>
    <w:tbl>
      <w:tblPr>
        <w:tblStyle w:val="38"/>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266A0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5B">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35C">
            <w:pPr>
              <w:spacing w:after="0" w:line="312" w:lineRule="auto"/>
              <w:rPr>
                <w:b w:val="0"/>
                <w:bCs w:val="0"/>
              </w:rPr>
            </w:pPr>
            <w:r>
              <w:rPr>
                <w:rFonts w:ascii="Times New Roman" w:hAnsi="Times New Roman" w:eastAsia="Times New Roman" w:cs="Times New Roman"/>
                <w:b w:val="0"/>
                <w:bCs w:val="0"/>
                <w:i w:val="0"/>
                <w:iCs w:val="0"/>
                <w:sz w:val="26"/>
                <w:szCs w:val="26"/>
                <w:rtl w:val="0"/>
              </w:rPr>
              <w:t>Quản lý đặt bàn</w:t>
            </w:r>
          </w:p>
        </w:tc>
      </w:tr>
      <w:tr w14:paraId="25457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5D">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35E">
            <w:pPr>
              <w:spacing w:after="0" w:line="312" w:lineRule="auto"/>
              <w:rPr>
                <w:b w:val="0"/>
                <w:bCs w:val="0"/>
              </w:rPr>
            </w:pPr>
            <w:r>
              <w:rPr>
                <w:rFonts w:ascii="Times New Roman" w:hAnsi="Times New Roman" w:eastAsia="Times New Roman" w:cs="Times New Roman"/>
                <w:b w:val="0"/>
                <w:bCs w:val="0"/>
                <w:i w:val="0"/>
                <w:iCs w:val="0"/>
                <w:sz w:val="26"/>
                <w:szCs w:val="26"/>
                <w:rtl w:val="0"/>
              </w:rPr>
              <w:t>Nhân viên</w:t>
            </w:r>
          </w:p>
        </w:tc>
      </w:tr>
      <w:tr w14:paraId="34EF9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5F">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360">
            <w:pPr>
              <w:spacing w:after="0" w:line="312" w:lineRule="auto"/>
              <w:rPr>
                <w:b w:val="0"/>
                <w:bCs w:val="0"/>
              </w:rPr>
            </w:pPr>
            <w:r>
              <w:rPr>
                <w:rFonts w:ascii="Times New Roman" w:hAnsi="Times New Roman" w:eastAsia="Times New Roman" w:cs="Times New Roman"/>
                <w:b w:val="0"/>
                <w:bCs w:val="0"/>
                <w:i w:val="0"/>
                <w:iCs w:val="0"/>
                <w:sz w:val="26"/>
                <w:szCs w:val="26"/>
                <w:rtl w:val="0"/>
              </w:rPr>
              <w:t>Nhân viên xử lý các lượt đặt bàn.</w:t>
            </w:r>
          </w:p>
        </w:tc>
      </w:tr>
      <w:tr w14:paraId="0F48C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61">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362">
            <w:pPr>
              <w:spacing w:after="0" w:line="312" w:lineRule="auto"/>
              <w:rPr>
                <w:b w:val="0"/>
                <w:bCs w:val="0"/>
              </w:rPr>
            </w:pPr>
            <w:r>
              <w:rPr>
                <w:rFonts w:ascii="Times New Roman" w:hAnsi="Times New Roman" w:eastAsia="Times New Roman" w:cs="Times New Roman"/>
                <w:b w:val="0"/>
                <w:bCs w:val="0"/>
                <w:i w:val="0"/>
                <w:iCs w:val="0"/>
                <w:sz w:val="26"/>
                <w:szCs w:val="26"/>
                <w:rtl w:val="0"/>
              </w:rPr>
              <w:t>Nhân viên đã đăng nhập.</w:t>
            </w:r>
          </w:p>
        </w:tc>
      </w:tr>
      <w:tr w14:paraId="54B41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63">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364">
            <w:pPr>
              <w:spacing w:after="0" w:line="312" w:lineRule="auto"/>
              <w:rPr>
                <w:b w:val="0"/>
                <w:bCs w:val="0"/>
              </w:rPr>
            </w:pPr>
            <w:r>
              <w:rPr>
                <w:rFonts w:ascii="Times New Roman" w:hAnsi="Times New Roman" w:eastAsia="Times New Roman" w:cs="Times New Roman"/>
                <w:b w:val="0"/>
                <w:bCs w:val="0"/>
                <w:i w:val="0"/>
                <w:iCs w:val="0"/>
                <w:sz w:val="26"/>
                <w:szCs w:val="26"/>
                <w:rtl w:val="0"/>
              </w:rPr>
              <w:t>1. Nhân viên xem danh sách lượt đặt bàn.</w:t>
            </w:r>
          </w:p>
          <w:p w14:paraId="00000365">
            <w:pPr>
              <w:spacing w:after="0" w:line="312" w:lineRule="auto"/>
              <w:rPr>
                <w:b w:val="0"/>
                <w:bCs w:val="0"/>
              </w:rPr>
            </w:pPr>
            <w:r>
              <w:rPr>
                <w:rFonts w:ascii="Times New Roman" w:hAnsi="Times New Roman" w:eastAsia="Times New Roman" w:cs="Times New Roman"/>
                <w:b w:val="0"/>
                <w:bCs w:val="0"/>
                <w:i w:val="0"/>
                <w:iCs w:val="0"/>
                <w:sz w:val="26"/>
                <w:szCs w:val="26"/>
                <w:rtl w:val="0"/>
              </w:rPr>
              <w:t>2. Nhân viên xác nhận hoặc hủy một lượt.</w:t>
            </w:r>
          </w:p>
          <w:p w14:paraId="00000366">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cập nhật trạng thái và gửi thông báo cho khách.</w:t>
            </w:r>
          </w:p>
        </w:tc>
      </w:tr>
      <w:tr w14:paraId="32CD0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67">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34" w:type="dxa"/>
          </w:tcPr>
          <w:p w14:paraId="00000368">
            <w:pPr>
              <w:spacing w:after="0" w:line="312" w:lineRule="auto"/>
              <w:rPr>
                <w:b w:val="0"/>
                <w:bCs w:val="0"/>
              </w:rPr>
            </w:pPr>
            <w:r>
              <w:rPr>
                <w:rFonts w:ascii="Times New Roman" w:hAnsi="Times New Roman" w:eastAsia="Times New Roman" w:cs="Times New Roman"/>
                <w:b w:val="0"/>
                <w:bCs w:val="0"/>
                <w:i w:val="0"/>
                <w:iCs w:val="0"/>
                <w:sz w:val="26"/>
                <w:szCs w:val="26"/>
                <w:rtl w:val="0"/>
              </w:rPr>
              <w:t>2a. Hủy lượt đặt: hệ thống giải phóng bàn liên quan.</w:t>
            </w:r>
          </w:p>
        </w:tc>
      </w:tr>
      <w:tr w14:paraId="50067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69">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36A">
            <w:pPr>
              <w:spacing w:after="0" w:line="312" w:lineRule="auto"/>
              <w:rPr>
                <w:b w:val="0"/>
                <w:bCs w:val="0"/>
              </w:rPr>
            </w:pPr>
            <w:r>
              <w:rPr>
                <w:rFonts w:ascii="Times New Roman" w:hAnsi="Times New Roman" w:eastAsia="Times New Roman" w:cs="Times New Roman"/>
                <w:b w:val="0"/>
                <w:bCs w:val="0"/>
                <w:i w:val="0"/>
                <w:iCs w:val="0"/>
                <w:sz w:val="26"/>
                <w:szCs w:val="26"/>
                <w:rtl w:val="0"/>
              </w:rPr>
              <w:t>Trạng thái lượt đặt bàn được cập nhật.</w:t>
            </w:r>
          </w:p>
        </w:tc>
      </w:tr>
    </w:tbl>
    <w:p w14:paraId="0000036B">
      <w:pPr>
        <w:spacing w:after="40"/>
        <w:rPr>
          <w:b w:val="0"/>
          <w:bCs w:val="0"/>
        </w:rPr>
      </w:pPr>
    </w:p>
    <w:p w14:paraId="0000036C">
      <w:pPr>
        <w:spacing w:before="160" w:after="60"/>
        <w:jc w:val="center"/>
        <w:rPr>
          <w:b w:val="0"/>
          <w:bCs w:val="0"/>
        </w:rPr>
      </w:pPr>
      <w:bookmarkStart w:id="67" w:name="_789vtydwgopt" w:colFirst="0" w:colLast="0"/>
      <w:bookmarkEnd w:id="67"/>
      <w:r>
        <w:rPr>
          <w:rFonts w:ascii="Times New Roman" w:hAnsi="Times New Roman" w:eastAsia="Times New Roman" w:cs="Times New Roman"/>
          <w:b w:val="0"/>
          <w:bCs w:val="0"/>
          <w:i/>
          <w:iCs/>
          <w:color w:val="000000"/>
          <w:sz w:val="26"/>
          <w:szCs w:val="26"/>
          <w:rtl w:val="0"/>
        </w:rPr>
        <w:t>Bảng 2.15. Đặc tả use-case quản lý đơn món.</w:t>
      </w:r>
    </w:p>
    <w:tbl>
      <w:tblPr>
        <w:tblStyle w:val="39"/>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48"/>
        <w:gridCol w:w="6522"/>
      </w:tblGrid>
      <w:tr w14:paraId="61B81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36D">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22" w:type="dxa"/>
          </w:tcPr>
          <w:p w14:paraId="0000036E">
            <w:pPr>
              <w:spacing w:after="0" w:line="312" w:lineRule="auto"/>
              <w:rPr>
                <w:b w:val="0"/>
                <w:bCs w:val="0"/>
              </w:rPr>
            </w:pPr>
            <w:r>
              <w:rPr>
                <w:rFonts w:ascii="Times New Roman" w:hAnsi="Times New Roman" w:eastAsia="Times New Roman" w:cs="Times New Roman"/>
                <w:b w:val="0"/>
                <w:bCs w:val="0"/>
                <w:i w:val="0"/>
                <w:iCs w:val="0"/>
                <w:sz w:val="26"/>
                <w:szCs w:val="26"/>
                <w:rtl w:val="0"/>
              </w:rPr>
              <w:t>Quản lý đơn món</w:t>
            </w:r>
          </w:p>
        </w:tc>
      </w:tr>
      <w:tr w14:paraId="4E1E3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36F">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22" w:type="dxa"/>
          </w:tcPr>
          <w:p w14:paraId="00000370">
            <w:pPr>
              <w:spacing w:after="0" w:line="312" w:lineRule="auto"/>
              <w:rPr>
                <w:b w:val="0"/>
                <w:bCs w:val="0"/>
              </w:rPr>
            </w:pPr>
            <w:r>
              <w:rPr>
                <w:rFonts w:ascii="Times New Roman" w:hAnsi="Times New Roman" w:eastAsia="Times New Roman" w:cs="Times New Roman"/>
                <w:b w:val="0"/>
                <w:bCs w:val="0"/>
                <w:i w:val="0"/>
                <w:iCs w:val="0"/>
                <w:sz w:val="26"/>
                <w:szCs w:val="26"/>
                <w:rtl w:val="0"/>
              </w:rPr>
              <w:t>Nhân viên</w:t>
            </w:r>
          </w:p>
        </w:tc>
      </w:tr>
      <w:tr w14:paraId="2A5FE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371">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22" w:type="dxa"/>
          </w:tcPr>
          <w:p w14:paraId="00000372">
            <w:pPr>
              <w:spacing w:after="0" w:line="312" w:lineRule="auto"/>
              <w:rPr>
                <w:b w:val="0"/>
                <w:bCs w:val="0"/>
              </w:rPr>
            </w:pPr>
            <w:r>
              <w:rPr>
                <w:rFonts w:ascii="Times New Roman" w:hAnsi="Times New Roman" w:eastAsia="Times New Roman" w:cs="Times New Roman"/>
                <w:b w:val="0"/>
                <w:bCs w:val="0"/>
                <w:i w:val="0"/>
                <w:iCs w:val="0"/>
                <w:sz w:val="26"/>
                <w:szCs w:val="26"/>
                <w:rtl w:val="0"/>
              </w:rPr>
              <w:t>Nhân viên theo dõi và cập nhật đơn món.</w:t>
            </w:r>
          </w:p>
        </w:tc>
      </w:tr>
      <w:tr w14:paraId="19BAB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373">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22" w:type="dxa"/>
          </w:tcPr>
          <w:p w14:paraId="00000374">
            <w:pPr>
              <w:spacing w:after="0" w:line="312" w:lineRule="auto"/>
              <w:rPr>
                <w:b w:val="0"/>
                <w:bCs w:val="0"/>
              </w:rPr>
            </w:pPr>
            <w:r>
              <w:rPr>
                <w:rFonts w:ascii="Times New Roman" w:hAnsi="Times New Roman" w:eastAsia="Times New Roman" w:cs="Times New Roman"/>
                <w:b w:val="0"/>
                <w:bCs w:val="0"/>
                <w:i w:val="0"/>
                <w:iCs w:val="0"/>
                <w:sz w:val="26"/>
                <w:szCs w:val="26"/>
                <w:rtl w:val="0"/>
              </w:rPr>
              <w:t>Nhân viên đã đăng nhập.</w:t>
            </w:r>
          </w:p>
        </w:tc>
      </w:tr>
      <w:tr w14:paraId="3C715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375">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22" w:type="dxa"/>
          </w:tcPr>
          <w:p w14:paraId="00000376">
            <w:pPr>
              <w:spacing w:after="0" w:line="312" w:lineRule="auto"/>
              <w:rPr>
                <w:b w:val="0"/>
                <w:bCs w:val="0"/>
              </w:rPr>
            </w:pPr>
            <w:r>
              <w:rPr>
                <w:rFonts w:ascii="Times New Roman" w:hAnsi="Times New Roman" w:eastAsia="Times New Roman" w:cs="Times New Roman"/>
                <w:b w:val="0"/>
                <w:bCs w:val="0"/>
                <w:i w:val="0"/>
                <w:iCs w:val="0"/>
                <w:sz w:val="26"/>
                <w:szCs w:val="26"/>
                <w:rtl w:val="0"/>
              </w:rPr>
              <w:t>1. Nhân viên xem danh sách đơn món.</w:t>
            </w:r>
          </w:p>
          <w:p w14:paraId="00000377">
            <w:pPr>
              <w:spacing w:after="0" w:line="312" w:lineRule="auto"/>
              <w:rPr>
                <w:b w:val="0"/>
                <w:bCs w:val="0"/>
              </w:rPr>
            </w:pPr>
            <w:r>
              <w:rPr>
                <w:rFonts w:ascii="Times New Roman" w:hAnsi="Times New Roman" w:eastAsia="Times New Roman" w:cs="Times New Roman"/>
                <w:b w:val="0"/>
                <w:bCs w:val="0"/>
                <w:i w:val="0"/>
                <w:iCs w:val="0"/>
                <w:sz w:val="26"/>
                <w:szCs w:val="26"/>
                <w:rtl w:val="0"/>
              </w:rPr>
              <w:t>2. Nhân viên cập nhật trạng thái chuẩn bị, phục vụ hoặc hoàn tất.</w:t>
            </w:r>
          </w:p>
          <w:p w14:paraId="00000378">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lưu lịch sử thay đổi trạng thái.</w:t>
            </w:r>
          </w:p>
        </w:tc>
      </w:tr>
      <w:tr w14:paraId="4DC79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48" w:type="dxa"/>
          </w:tcPr>
          <w:p w14:paraId="00000379">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22" w:type="dxa"/>
          </w:tcPr>
          <w:p w14:paraId="0000037A">
            <w:pPr>
              <w:spacing w:after="0" w:line="312" w:lineRule="auto"/>
              <w:rPr>
                <w:b w:val="0"/>
                <w:bCs w:val="0"/>
              </w:rPr>
            </w:pPr>
            <w:r>
              <w:rPr>
                <w:rFonts w:ascii="Times New Roman" w:hAnsi="Times New Roman" w:eastAsia="Times New Roman" w:cs="Times New Roman"/>
                <w:b w:val="0"/>
                <w:bCs w:val="0"/>
                <w:i w:val="0"/>
                <w:iCs w:val="0"/>
                <w:sz w:val="26"/>
                <w:szCs w:val="26"/>
                <w:rtl w:val="0"/>
              </w:rPr>
              <w:t>Trạng thái đơn món được cập nhật và lưu vết.</w:t>
            </w:r>
          </w:p>
        </w:tc>
      </w:tr>
    </w:tbl>
    <w:p w14:paraId="0000037B">
      <w:pPr>
        <w:spacing w:after="40"/>
        <w:rPr>
          <w:b w:val="0"/>
          <w:bCs w:val="0"/>
        </w:rPr>
      </w:pPr>
    </w:p>
    <w:p w14:paraId="301978D3">
      <w:pPr>
        <w:spacing w:before="160" w:after="60"/>
        <w:jc w:val="center"/>
        <w:rPr>
          <w:rFonts w:ascii="Times New Roman" w:hAnsi="Times New Roman" w:eastAsia="Times New Roman" w:cs="Times New Roman"/>
          <w:b w:val="0"/>
          <w:bCs w:val="0"/>
          <w:i/>
          <w:iCs/>
          <w:color w:val="000000"/>
          <w:sz w:val="26"/>
          <w:szCs w:val="26"/>
          <w:rtl w:val="0"/>
        </w:rPr>
      </w:pPr>
      <w:bookmarkStart w:id="68" w:name="_mccym5iljda4" w:colFirst="0" w:colLast="0"/>
      <w:bookmarkEnd w:id="68"/>
    </w:p>
    <w:p w14:paraId="0000037C">
      <w:pPr>
        <w:spacing w:before="160" w:after="60"/>
        <w:jc w:val="center"/>
        <w:rPr>
          <w:b w:val="0"/>
          <w:bCs w:val="0"/>
        </w:rPr>
      </w:pPr>
      <w:r>
        <w:rPr>
          <w:rFonts w:ascii="Times New Roman" w:hAnsi="Times New Roman" w:eastAsia="Times New Roman" w:cs="Times New Roman"/>
          <w:b w:val="0"/>
          <w:bCs w:val="0"/>
          <w:i/>
          <w:iCs/>
          <w:color w:val="000000"/>
          <w:sz w:val="26"/>
          <w:szCs w:val="26"/>
          <w:rtl w:val="0"/>
        </w:rPr>
        <w:t>Bảng 2.16. Đặc tả use-case lập hóa đơn thanh toán.</w:t>
      </w:r>
    </w:p>
    <w:tbl>
      <w:tblPr>
        <w:tblStyle w:val="40"/>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5966F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7D">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37E">
            <w:pPr>
              <w:spacing w:after="0" w:line="312" w:lineRule="auto"/>
              <w:rPr>
                <w:b w:val="0"/>
                <w:bCs w:val="0"/>
              </w:rPr>
            </w:pPr>
            <w:r>
              <w:rPr>
                <w:rFonts w:ascii="Times New Roman" w:hAnsi="Times New Roman" w:eastAsia="Times New Roman" w:cs="Times New Roman"/>
                <w:b w:val="0"/>
                <w:bCs w:val="0"/>
                <w:i w:val="0"/>
                <w:iCs w:val="0"/>
                <w:sz w:val="26"/>
                <w:szCs w:val="26"/>
                <w:rtl w:val="0"/>
              </w:rPr>
              <w:t>Lập hóa đơn thanh toán</w:t>
            </w:r>
          </w:p>
        </w:tc>
      </w:tr>
      <w:tr w14:paraId="03308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7F">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380">
            <w:pPr>
              <w:spacing w:after="0" w:line="312" w:lineRule="auto"/>
              <w:rPr>
                <w:b w:val="0"/>
                <w:bCs w:val="0"/>
              </w:rPr>
            </w:pPr>
            <w:r>
              <w:rPr>
                <w:rFonts w:ascii="Times New Roman" w:hAnsi="Times New Roman" w:eastAsia="Times New Roman" w:cs="Times New Roman"/>
                <w:b w:val="0"/>
                <w:bCs w:val="0"/>
                <w:i w:val="0"/>
                <w:iCs w:val="0"/>
                <w:sz w:val="26"/>
                <w:szCs w:val="26"/>
                <w:rtl w:val="0"/>
              </w:rPr>
              <w:t>Nhân viên</w:t>
            </w:r>
          </w:p>
        </w:tc>
      </w:tr>
      <w:tr w14:paraId="7CF0F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81">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382">
            <w:pPr>
              <w:spacing w:after="0" w:line="312" w:lineRule="auto"/>
              <w:rPr>
                <w:b w:val="0"/>
                <w:bCs w:val="0"/>
              </w:rPr>
            </w:pPr>
            <w:r>
              <w:rPr>
                <w:rFonts w:ascii="Times New Roman" w:hAnsi="Times New Roman" w:eastAsia="Times New Roman" w:cs="Times New Roman"/>
                <w:b w:val="0"/>
                <w:bCs w:val="0"/>
                <w:i w:val="0"/>
                <w:iCs w:val="0"/>
                <w:sz w:val="26"/>
                <w:szCs w:val="26"/>
                <w:rtl w:val="0"/>
              </w:rPr>
              <w:t>Nhân viên lập hóa đơn khi khách dùng bữa xong.</w:t>
            </w:r>
          </w:p>
        </w:tc>
      </w:tr>
      <w:tr w14:paraId="62FE9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83">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384">
            <w:pPr>
              <w:spacing w:after="0" w:line="312" w:lineRule="auto"/>
              <w:rPr>
                <w:b w:val="0"/>
                <w:bCs w:val="0"/>
              </w:rPr>
            </w:pPr>
            <w:r>
              <w:rPr>
                <w:rFonts w:ascii="Times New Roman" w:hAnsi="Times New Roman" w:eastAsia="Times New Roman" w:cs="Times New Roman"/>
                <w:b w:val="0"/>
                <w:bCs w:val="0"/>
                <w:i w:val="0"/>
                <w:iCs w:val="0"/>
                <w:sz w:val="26"/>
                <w:szCs w:val="26"/>
                <w:rtl w:val="0"/>
              </w:rPr>
              <w:t>Đơn món ở trạng thái đã phục vụ.</w:t>
            </w:r>
          </w:p>
        </w:tc>
      </w:tr>
      <w:tr w14:paraId="47E23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85">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386">
            <w:pPr>
              <w:spacing w:after="0" w:line="312" w:lineRule="auto"/>
              <w:rPr>
                <w:b w:val="0"/>
                <w:bCs w:val="0"/>
              </w:rPr>
            </w:pPr>
            <w:r>
              <w:rPr>
                <w:rFonts w:ascii="Times New Roman" w:hAnsi="Times New Roman" w:eastAsia="Times New Roman" w:cs="Times New Roman"/>
                <w:b w:val="0"/>
                <w:bCs w:val="0"/>
                <w:i w:val="0"/>
                <w:iCs w:val="0"/>
                <w:sz w:val="26"/>
                <w:szCs w:val="26"/>
                <w:rtl w:val="0"/>
              </w:rPr>
              <w:t>1. Nhân viên mở đơn cần thanh toán.</w:t>
            </w:r>
          </w:p>
          <w:p w14:paraId="00000387">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hiển thị tổng tiền theo giá đầy đủ và trừ phần đã đặt cọc.</w:t>
            </w:r>
          </w:p>
          <w:p w14:paraId="00000388">
            <w:pPr>
              <w:spacing w:after="0" w:line="312" w:lineRule="auto"/>
              <w:rPr>
                <w:b w:val="0"/>
                <w:bCs w:val="0"/>
              </w:rPr>
            </w:pPr>
            <w:r>
              <w:rPr>
                <w:rFonts w:ascii="Times New Roman" w:hAnsi="Times New Roman" w:eastAsia="Times New Roman" w:cs="Times New Roman"/>
                <w:b w:val="0"/>
                <w:bCs w:val="0"/>
                <w:i w:val="0"/>
                <w:iCs w:val="0"/>
                <w:sz w:val="26"/>
                <w:szCs w:val="26"/>
                <w:rtl w:val="0"/>
              </w:rPr>
              <w:t>3. Nhân viên xác nhận thanh toán phần còn lại.</w:t>
            </w:r>
          </w:p>
        </w:tc>
      </w:tr>
      <w:tr w14:paraId="6187E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89">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38A">
            <w:pPr>
              <w:spacing w:after="0" w:line="312" w:lineRule="auto"/>
              <w:rPr>
                <w:b w:val="0"/>
                <w:bCs w:val="0"/>
              </w:rPr>
            </w:pPr>
            <w:r>
              <w:rPr>
                <w:rFonts w:ascii="Times New Roman" w:hAnsi="Times New Roman" w:eastAsia="Times New Roman" w:cs="Times New Roman"/>
                <w:b w:val="0"/>
                <w:bCs w:val="0"/>
                <w:i w:val="0"/>
                <w:iCs w:val="0"/>
                <w:sz w:val="26"/>
                <w:szCs w:val="26"/>
                <w:rtl w:val="0"/>
              </w:rPr>
              <w:t>Đơn được đánh dấu đã thanh toán.</w:t>
            </w:r>
          </w:p>
        </w:tc>
      </w:tr>
    </w:tbl>
    <w:p w14:paraId="0000038B">
      <w:pPr>
        <w:spacing w:after="40"/>
        <w:rPr>
          <w:b w:val="0"/>
          <w:bCs w:val="0"/>
        </w:rPr>
      </w:pPr>
    </w:p>
    <w:p w14:paraId="0000038C">
      <w:pPr>
        <w:spacing w:before="160" w:after="60"/>
        <w:jc w:val="center"/>
        <w:rPr>
          <w:b w:val="0"/>
          <w:bCs w:val="0"/>
        </w:rPr>
      </w:pPr>
      <w:bookmarkStart w:id="69" w:name="_33gydgum8gkr" w:colFirst="0" w:colLast="0"/>
      <w:bookmarkEnd w:id="69"/>
      <w:r>
        <w:rPr>
          <w:rFonts w:ascii="Times New Roman" w:hAnsi="Times New Roman" w:eastAsia="Times New Roman" w:cs="Times New Roman"/>
          <w:b w:val="0"/>
          <w:bCs w:val="0"/>
          <w:i/>
          <w:iCs/>
          <w:color w:val="000000"/>
          <w:sz w:val="26"/>
          <w:szCs w:val="26"/>
          <w:rtl w:val="0"/>
        </w:rPr>
        <w:t>Bảng 2.17. Đặc tả use-case quản lý bàn ăn.</w:t>
      </w:r>
    </w:p>
    <w:tbl>
      <w:tblPr>
        <w:tblStyle w:val="41"/>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5CFAB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8D">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38E">
            <w:pPr>
              <w:spacing w:after="0" w:line="312" w:lineRule="auto"/>
              <w:rPr>
                <w:b w:val="0"/>
                <w:bCs w:val="0"/>
              </w:rPr>
            </w:pPr>
            <w:r>
              <w:rPr>
                <w:rFonts w:ascii="Times New Roman" w:hAnsi="Times New Roman" w:eastAsia="Times New Roman" w:cs="Times New Roman"/>
                <w:b w:val="0"/>
                <w:bCs w:val="0"/>
                <w:i w:val="0"/>
                <w:iCs w:val="0"/>
                <w:sz w:val="26"/>
                <w:szCs w:val="26"/>
                <w:rtl w:val="0"/>
              </w:rPr>
              <w:t>Quản lý bàn ăn</w:t>
            </w:r>
          </w:p>
        </w:tc>
      </w:tr>
      <w:tr w14:paraId="09393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8F">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390">
            <w:pPr>
              <w:spacing w:after="0" w:line="312" w:lineRule="auto"/>
              <w:rPr>
                <w:b w:val="0"/>
                <w:bCs w:val="0"/>
              </w:rPr>
            </w:pPr>
            <w:r>
              <w:rPr>
                <w:rFonts w:ascii="Times New Roman" w:hAnsi="Times New Roman" w:eastAsia="Times New Roman" w:cs="Times New Roman"/>
                <w:b w:val="0"/>
                <w:bCs w:val="0"/>
                <w:i w:val="0"/>
                <w:iCs w:val="0"/>
                <w:sz w:val="26"/>
                <w:szCs w:val="26"/>
                <w:rtl w:val="0"/>
              </w:rPr>
              <w:t>Nhân viên</w:t>
            </w:r>
          </w:p>
        </w:tc>
      </w:tr>
      <w:tr w14:paraId="29FF3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91">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392">
            <w:pPr>
              <w:spacing w:after="0" w:line="312" w:lineRule="auto"/>
              <w:rPr>
                <w:b w:val="0"/>
                <w:bCs w:val="0"/>
              </w:rPr>
            </w:pPr>
            <w:r>
              <w:rPr>
                <w:rFonts w:ascii="Times New Roman" w:hAnsi="Times New Roman" w:eastAsia="Times New Roman" w:cs="Times New Roman"/>
                <w:b w:val="0"/>
                <w:bCs w:val="0"/>
                <w:i w:val="0"/>
                <w:iCs w:val="0"/>
                <w:sz w:val="26"/>
                <w:szCs w:val="26"/>
                <w:rtl w:val="0"/>
              </w:rPr>
              <w:t>Nhân viên quản lý danh sách bàn và trạng thái.</w:t>
            </w:r>
          </w:p>
        </w:tc>
      </w:tr>
      <w:tr w14:paraId="20CCE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93">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394">
            <w:pPr>
              <w:spacing w:after="0" w:line="312" w:lineRule="auto"/>
              <w:rPr>
                <w:b w:val="0"/>
                <w:bCs w:val="0"/>
              </w:rPr>
            </w:pPr>
            <w:r>
              <w:rPr>
                <w:rFonts w:ascii="Times New Roman" w:hAnsi="Times New Roman" w:eastAsia="Times New Roman" w:cs="Times New Roman"/>
                <w:b w:val="0"/>
                <w:bCs w:val="0"/>
                <w:i w:val="0"/>
                <w:iCs w:val="0"/>
                <w:sz w:val="26"/>
                <w:szCs w:val="26"/>
                <w:rtl w:val="0"/>
              </w:rPr>
              <w:t>Nhân viên đã đăng nhập.</w:t>
            </w:r>
          </w:p>
        </w:tc>
      </w:tr>
      <w:tr w14:paraId="72AFA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95">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396">
            <w:pPr>
              <w:spacing w:after="0" w:line="312" w:lineRule="auto"/>
              <w:rPr>
                <w:b w:val="0"/>
                <w:bCs w:val="0"/>
              </w:rPr>
            </w:pPr>
            <w:r>
              <w:rPr>
                <w:rFonts w:ascii="Times New Roman" w:hAnsi="Times New Roman" w:eastAsia="Times New Roman" w:cs="Times New Roman"/>
                <w:b w:val="0"/>
                <w:bCs w:val="0"/>
                <w:i w:val="0"/>
                <w:iCs w:val="0"/>
                <w:sz w:val="26"/>
                <w:szCs w:val="26"/>
                <w:rtl w:val="0"/>
              </w:rPr>
              <w:t>1. Nhân viên thêm, sửa hoặc cập nhật trạng thái bàn.</w:t>
            </w:r>
          </w:p>
          <w:p w14:paraId="00000397">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lưu thay đổi và phản ánh lên trang đặt bàn.</w:t>
            </w:r>
          </w:p>
        </w:tc>
      </w:tr>
      <w:tr w14:paraId="0FA92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98">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399">
            <w:pPr>
              <w:spacing w:after="0" w:line="312" w:lineRule="auto"/>
              <w:rPr>
                <w:b w:val="0"/>
                <w:bCs w:val="0"/>
              </w:rPr>
            </w:pPr>
            <w:r>
              <w:rPr>
                <w:rFonts w:ascii="Times New Roman" w:hAnsi="Times New Roman" w:eastAsia="Times New Roman" w:cs="Times New Roman"/>
                <w:b w:val="0"/>
                <w:bCs w:val="0"/>
                <w:i w:val="0"/>
                <w:iCs w:val="0"/>
                <w:sz w:val="26"/>
                <w:szCs w:val="26"/>
                <w:rtl w:val="0"/>
              </w:rPr>
              <w:t>Thông tin bàn được cập nhật.</w:t>
            </w:r>
          </w:p>
        </w:tc>
      </w:tr>
    </w:tbl>
    <w:p w14:paraId="0000039A">
      <w:pPr>
        <w:spacing w:after="40"/>
        <w:rPr>
          <w:b w:val="0"/>
          <w:bCs w:val="0"/>
        </w:rPr>
      </w:pPr>
    </w:p>
    <w:p w14:paraId="0000039B">
      <w:pPr>
        <w:spacing w:before="160" w:after="60"/>
        <w:jc w:val="center"/>
        <w:rPr>
          <w:b w:val="0"/>
          <w:bCs w:val="0"/>
        </w:rPr>
      </w:pPr>
      <w:bookmarkStart w:id="70" w:name="_2i1rtxbscerg" w:colFirst="0" w:colLast="0"/>
      <w:bookmarkEnd w:id="70"/>
      <w:r>
        <w:rPr>
          <w:rFonts w:ascii="Times New Roman" w:hAnsi="Times New Roman" w:eastAsia="Times New Roman" w:cs="Times New Roman"/>
          <w:b w:val="0"/>
          <w:bCs w:val="0"/>
          <w:i/>
          <w:iCs/>
          <w:color w:val="000000"/>
          <w:sz w:val="26"/>
          <w:szCs w:val="26"/>
          <w:rtl w:val="0"/>
        </w:rPr>
        <w:t>Bảng 2.18. Đặc tả use-case quản lý thực đơn.</w:t>
      </w:r>
    </w:p>
    <w:tbl>
      <w:tblPr>
        <w:tblStyle w:val="42"/>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5650E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9C">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39D">
            <w:pPr>
              <w:spacing w:after="0" w:line="312" w:lineRule="auto"/>
              <w:rPr>
                <w:b w:val="0"/>
                <w:bCs w:val="0"/>
              </w:rPr>
            </w:pPr>
            <w:r>
              <w:rPr>
                <w:rFonts w:ascii="Times New Roman" w:hAnsi="Times New Roman" w:eastAsia="Times New Roman" w:cs="Times New Roman"/>
                <w:b w:val="0"/>
                <w:bCs w:val="0"/>
                <w:i w:val="0"/>
                <w:iCs w:val="0"/>
                <w:sz w:val="26"/>
                <w:szCs w:val="26"/>
                <w:rtl w:val="0"/>
              </w:rPr>
              <w:t>Quản lý thực đơn</w:t>
            </w:r>
          </w:p>
        </w:tc>
      </w:tr>
      <w:tr w14:paraId="750FD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9E">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39F">
            <w:pPr>
              <w:spacing w:after="0" w:line="312" w:lineRule="auto"/>
              <w:rPr>
                <w:b w:val="0"/>
                <w:bCs w:val="0"/>
              </w:rPr>
            </w:pPr>
            <w:r>
              <w:rPr>
                <w:rFonts w:ascii="Times New Roman" w:hAnsi="Times New Roman" w:eastAsia="Times New Roman" w:cs="Times New Roman"/>
                <w:b w:val="0"/>
                <w:bCs w:val="0"/>
                <w:i w:val="0"/>
                <w:iCs w:val="0"/>
                <w:sz w:val="26"/>
                <w:szCs w:val="26"/>
                <w:rtl w:val="0"/>
              </w:rPr>
              <w:t>Nhân viên</w:t>
            </w:r>
          </w:p>
        </w:tc>
      </w:tr>
      <w:tr w14:paraId="7471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A0">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3A1">
            <w:pPr>
              <w:spacing w:after="0" w:line="312" w:lineRule="auto"/>
              <w:rPr>
                <w:b w:val="0"/>
                <w:bCs w:val="0"/>
              </w:rPr>
            </w:pPr>
            <w:r>
              <w:rPr>
                <w:rFonts w:ascii="Times New Roman" w:hAnsi="Times New Roman" w:eastAsia="Times New Roman" w:cs="Times New Roman"/>
                <w:b w:val="0"/>
                <w:bCs w:val="0"/>
                <w:i w:val="0"/>
                <w:iCs w:val="0"/>
                <w:sz w:val="26"/>
                <w:szCs w:val="26"/>
                <w:rtl w:val="0"/>
              </w:rPr>
              <w:t>Nhân viên quản lý món và danh mục.</w:t>
            </w:r>
          </w:p>
        </w:tc>
      </w:tr>
      <w:tr w14:paraId="03D59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A2">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3A3">
            <w:pPr>
              <w:spacing w:after="0" w:line="312" w:lineRule="auto"/>
              <w:rPr>
                <w:b w:val="0"/>
                <w:bCs w:val="0"/>
              </w:rPr>
            </w:pPr>
            <w:r>
              <w:rPr>
                <w:rFonts w:ascii="Times New Roman" w:hAnsi="Times New Roman" w:eastAsia="Times New Roman" w:cs="Times New Roman"/>
                <w:b w:val="0"/>
                <w:bCs w:val="0"/>
                <w:i w:val="0"/>
                <w:iCs w:val="0"/>
                <w:sz w:val="26"/>
                <w:szCs w:val="26"/>
                <w:rtl w:val="0"/>
              </w:rPr>
              <w:t>Nhân viên đã đăng nhập.</w:t>
            </w:r>
          </w:p>
        </w:tc>
      </w:tr>
      <w:tr w14:paraId="6EFF2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A4">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3A5">
            <w:pPr>
              <w:spacing w:after="0" w:line="312" w:lineRule="auto"/>
              <w:rPr>
                <w:b w:val="0"/>
                <w:bCs w:val="0"/>
              </w:rPr>
            </w:pPr>
            <w:r>
              <w:rPr>
                <w:rFonts w:ascii="Times New Roman" w:hAnsi="Times New Roman" w:eastAsia="Times New Roman" w:cs="Times New Roman"/>
                <w:b w:val="0"/>
                <w:bCs w:val="0"/>
                <w:i w:val="0"/>
                <w:iCs w:val="0"/>
                <w:sz w:val="26"/>
                <w:szCs w:val="26"/>
                <w:rtl w:val="0"/>
              </w:rPr>
              <w:t>1. Nhân viên thêm hoặc sửa món kèm giá, hình ảnh và thông tin dinh dưỡng.</w:t>
            </w:r>
          </w:p>
          <w:p w14:paraId="000003A6">
            <w:pPr>
              <w:spacing w:after="0" w:line="312" w:lineRule="auto"/>
              <w:rPr>
                <w:b w:val="0"/>
                <w:bCs w:val="0"/>
              </w:rPr>
            </w:pPr>
            <w:r>
              <w:rPr>
                <w:rFonts w:ascii="Times New Roman" w:hAnsi="Times New Roman" w:eastAsia="Times New Roman" w:cs="Times New Roman"/>
                <w:b w:val="0"/>
                <w:bCs w:val="0"/>
                <w:i w:val="0"/>
                <w:iCs w:val="0"/>
                <w:sz w:val="26"/>
                <w:szCs w:val="26"/>
                <w:rtl w:val="0"/>
              </w:rPr>
              <w:t>2. Nhân viên ẩn hoặc hiện món.</w:t>
            </w:r>
          </w:p>
          <w:p w14:paraId="000003A7">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lưu thay đổi.</w:t>
            </w:r>
          </w:p>
        </w:tc>
      </w:tr>
      <w:tr w14:paraId="2E3C8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A8">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3A9">
            <w:pPr>
              <w:spacing w:after="0" w:line="312" w:lineRule="auto"/>
              <w:rPr>
                <w:b w:val="0"/>
                <w:bCs w:val="0"/>
              </w:rPr>
            </w:pPr>
            <w:r>
              <w:rPr>
                <w:rFonts w:ascii="Times New Roman" w:hAnsi="Times New Roman" w:eastAsia="Times New Roman" w:cs="Times New Roman"/>
                <w:b w:val="0"/>
                <w:bCs w:val="0"/>
                <w:i w:val="0"/>
                <w:iCs w:val="0"/>
                <w:sz w:val="26"/>
                <w:szCs w:val="26"/>
                <w:rtl w:val="0"/>
              </w:rPr>
              <w:t>Thực đơn được cập nhật.</w:t>
            </w:r>
          </w:p>
        </w:tc>
      </w:tr>
    </w:tbl>
    <w:p w14:paraId="000003AA">
      <w:pPr>
        <w:spacing w:after="40"/>
        <w:rPr>
          <w:b w:val="0"/>
          <w:bCs w:val="0"/>
        </w:rPr>
      </w:pPr>
    </w:p>
    <w:p w14:paraId="000712D4">
      <w:pPr>
        <w:spacing w:before="160" w:after="60"/>
        <w:jc w:val="center"/>
        <w:rPr>
          <w:rFonts w:ascii="Times New Roman" w:hAnsi="Times New Roman" w:eastAsia="Times New Roman" w:cs="Times New Roman"/>
          <w:b w:val="0"/>
          <w:bCs w:val="0"/>
          <w:i/>
          <w:iCs/>
          <w:color w:val="000000"/>
          <w:sz w:val="26"/>
          <w:szCs w:val="26"/>
          <w:rtl w:val="0"/>
        </w:rPr>
      </w:pPr>
      <w:bookmarkStart w:id="71" w:name="_fwja2a3j9hja" w:colFirst="0" w:colLast="0"/>
      <w:bookmarkEnd w:id="71"/>
    </w:p>
    <w:p w14:paraId="000003AB">
      <w:pPr>
        <w:spacing w:before="160" w:after="60"/>
        <w:jc w:val="center"/>
        <w:rPr>
          <w:b w:val="0"/>
          <w:bCs w:val="0"/>
        </w:rPr>
      </w:pPr>
      <w:r>
        <w:rPr>
          <w:rFonts w:ascii="Times New Roman" w:hAnsi="Times New Roman" w:eastAsia="Times New Roman" w:cs="Times New Roman"/>
          <w:b w:val="0"/>
          <w:bCs w:val="0"/>
          <w:i/>
          <w:iCs/>
          <w:color w:val="000000"/>
          <w:sz w:val="26"/>
          <w:szCs w:val="26"/>
          <w:rtl w:val="0"/>
        </w:rPr>
        <w:t>Bảng 2.19. Đặc tả use-case quản lý người dùng.</w:t>
      </w:r>
    </w:p>
    <w:tbl>
      <w:tblPr>
        <w:tblStyle w:val="43"/>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67134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AC">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3AD">
            <w:pPr>
              <w:spacing w:after="0" w:line="312" w:lineRule="auto"/>
              <w:rPr>
                <w:b w:val="0"/>
                <w:bCs w:val="0"/>
              </w:rPr>
            </w:pPr>
            <w:r>
              <w:rPr>
                <w:rFonts w:ascii="Times New Roman" w:hAnsi="Times New Roman" w:eastAsia="Times New Roman" w:cs="Times New Roman"/>
                <w:b w:val="0"/>
                <w:bCs w:val="0"/>
                <w:i w:val="0"/>
                <w:iCs w:val="0"/>
                <w:sz w:val="26"/>
                <w:szCs w:val="26"/>
                <w:rtl w:val="0"/>
              </w:rPr>
              <w:t>Quản lý người dùng</w:t>
            </w:r>
          </w:p>
        </w:tc>
      </w:tr>
      <w:tr w14:paraId="5434C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AE">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3AF">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w:t>
            </w:r>
          </w:p>
        </w:tc>
      </w:tr>
      <w:tr w14:paraId="610AB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B0">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3B1">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quản lý tài khoản người dùng.</w:t>
            </w:r>
          </w:p>
        </w:tc>
      </w:tr>
      <w:tr w14:paraId="5BCEF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B2">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3B3">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đã đăng nhập.</w:t>
            </w:r>
          </w:p>
        </w:tc>
      </w:tr>
      <w:tr w14:paraId="176F6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B4">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3B5">
            <w:pPr>
              <w:spacing w:after="0" w:line="312" w:lineRule="auto"/>
              <w:rPr>
                <w:b w:val="0"/>
                <w:bCs w:val="0"/>
              </w:rPr>
            </w:pPr>
            <w:r>
              <w:rPr>
                <w:rFonts w:ascii="Times New Roman" w:hAnsi="Times New Roman" w:eastAsia="Times New Roman" w:cs="Times New Roman"/>
                <w:b w:val="0"/>
                <w:bCs w:val="0"/>
                <w:i w:val="0"/>
                <w:iCs w:val="0"/>
                <w:sz w:val="26"/>
                <w:szCs w:val="26"/>
                <w:rtl w:val="0"/>
              </w:rPr>
              <w:t>1. Quản trị viên xem danh sách người dùng.</w:t>
            </w:r>
          </w:p>
          <w:p w14:paraId="000003B6">
            <w:pPr>
              <w:spacing w:after="0" w:line="312" w:lineRule="auto"/>
              <w:rPr>
                <w:b w:val="0"/>
                <w:bCs w:val="0"/>
              </w:rPr>
            </w:pPr>
            <w:r>
              <w:rPr>
                <w:rFonts w:ascii="Times New Roman" w:hAnsi="Times New Roman" w:eastAsia="Times New Roman" w:cs="Times New Roman"/>
                <w:b w:val="0"/>
                <w:bCs w:val="0"/>
                <w:i w:val="0"/>
                <w:iCs w:val="0"/>
                <w:sz w:val="26"/>
                <w:szCs w:val="26"/>
                <w:rtl w:val="0"/>
              </w:rPr>
              <w:t>2. Quản trị viên cập nhật trạng thái hoặc vai trò.</w:t>
            </w:r>
          </w:p>
          <w:p w14:paraId="000003B7">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lưu thay đổi.</w:t>
            </w:r>
          </w:p>
        </w:tc>
      </w:tr>
      <w:tr w14:paraId="403EF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B8">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3B9">
            <w:pPr>
              <w:spacing w:after="0" w:line="312" w:lineRule="auto"/>
              <w:rPr>
                <w:b w:val="0"/>
                <w:bCs w:val="0"/>
              </w:rPr>
            </w:pPr>
            <w:r>
              <w:rPr>
                <w:rFonts w:ascii="Times New Roman" w:hAnsi="Times New Roman" w:eastAsia="Times New Roman" w:cs="Times New Roman"/>
                <w:b w:val="0"/>
                <w:bCs w:val="0"/>
                <w:i w:val="0"/>
                <w:iCs w:val="0"/>
                <w:sz w:val="26"/>
                <w:szCs w:val="26"/>
                <w:rtl w:val="0"/>
              </w:rPr>
              <w:t>Thông tin người dùng được cập nhật.</w:t>
            </w:r>
          </w:p>
        </w:tc>
      </w:tr>
    </w:tbl>
    <w:p w14:paraId="000003BA">
      <w:pPr>
        <w:spacing w:after="40"/>
        <w:rPr>
          <w:b w:val="0"/>
          <w:bCs w:val="0"/>
        </w:rPr>
      </w:pPr>
    </w:p>
    <w:p w14:paraId="000003BB">
      <w:pPr>
        <w:spacing w:before="160" w:after="60"/>
        <w:jc w:val="center"/>
        <w:rPr>
          <w:b w:val="0"/>
          <w:bCs w:val="0"/>
        </w:rPr>
      </w:pPr>
      <w:bookmarkStart w:id="72" w:name="_5qrac5a9x10i" w:colFirst="0" w:colLast="0"/>
      <w:bookmarkEnd w:id="72"/>
      <w:r>
        <w:rPr>
          <w:rFonts w:ascii="Times New Roman" w:hAnsi="Times New Roman" w:eastAsia="Times New Roman" w:cs="Times New Roman"/>
          <w:b w:val="0"/>
          <w:bCs w:val="0"/>
          <w:i/>
          <w:iCs/>
          <w:color w:val="000000"/>
          <w:sz w:val="26"/>
          <w:szCs w:val="26"/>
          <w:rtl w:val="0"/>
        </w:rPr>
        <w:t>Bảng 2.20. Đặc tả use-case quản lý nhân viên.</w:t>
      </w:r>
    </w:p>
    <w:tbl>
      <w:tblPr>
        <w:tblStyle w:val="44"/>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18B59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BC">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3BD">
            <w:pPr>
              <w:spacing w:after="0" w:line="312" w:lineRule="auto"/>
              <w:rPr>
                <w:b w:val="0"/>
                <w:bCs w:val="0"/>
              </w:rPr>
            </w:pPr>
            <w:r>
              <w:rPr>
                <w:rFonts w:ascii="Times New Roman" w:hAnsi="Times New Roman" w:eastAsia="Times New Roman" w:cs="Times New Roman"/>
                <w:b w:val="0"/>
                <w:bCs w:val="0"/>
                <w:i w:val="0"/>
                <w:iCs w:val="0"/>
                <w:sz w:val="26"/>
                <w:szCs w:val="26"/>
                <w:rtl w:val="0"/>
              </w:rPr>
              <w:t>Quản lý nhân viên</w:t>
            </w:r>
          </w:p>
        </w:tc>
      </w:tr>
      <w:tr w14:paraId="54BC8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BE">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3BF">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w:t>
            </w:r>
          </w:p>
        </w:tc>
      </w:tr>
      <w:tr w14:paraId="7B8AA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C0">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3C1">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quản lý hồ sơ nhân viên.</w:t>
            </w:r>
          </w:p>
        </w:tc>
      </w:tr>
      <w:tr w14:paraId="19C2E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C2">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3C3">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đã đăng nhập.</w:t>
            </w:r>
          </w:p>
        </w:tc>
      </w:tr>
      <w:tr w14:paraId="73E10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C4">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3C5">
            <w:pPr>
              <w:spacing w:after="0" w:line="312" w:lineRule="auto"/>
              <w:rPr>
                <w:b w:val="0"/>
                <w:bCs w:val="0"/>
              </w:rPr>
            </w:pPr>
            <w:r>
              <w:rPr>
                <w:rFonts w:ascii="Times New Roman" w:hAnsi="Times New Roman" w:eastAsia="Times New Roman" w:cs="Times New Roman"/>
                <w:b w:val="0"/>
                <w:bCs w:val="0"/>
                <w:i w:val="0"/>
                <w:iCs w:val="0"/>
                <w:sz w:val="26"/>
                <w:szCs w:val="26"/>
                <w:rtl w:val="0"/>
              </w:rPr>
              <w:t>1. Quản trị viên thêm hoặc sửa hồ sơ nhân viên và chức vụ.</w:t>
            </w:r>
          </w:p>
          <w:p w14:paraId="000003C6">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lưu thông tin.</w:t>
            </w:r>
          </w:p>
        </w:tc>
      </w:tr>
      <w:tr w14:paraId="210AC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C7">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3C8">
            <w:pPr>
              <w:spacing w:after="0" w:line="312" w:lineRule="auto"/>
              <w:rPr>
                <w:b w:val="0"/>
                <w:bCs w:val="0"/>
              </w:rPr>
            </w:pPr>
            <w:r>
              <w:rPr>
                <w:rFonts w:ascii="Times New Roman" w:hAnsi="Times New Roman" w:eastAsia="Times New Roman" w:cs="Times New Roman"/>
                <w:b w:val="0"/>
                <w:bCs w:val="0"/>
                <w:i w:val="0"/>
                <w:iCs w:val="0"/>
                <w:sz w:val="26"/>
                <w:szCs w:val="26"/>
                <w:rtl w:val="0"/>
              </w:rPr>
              <w:t>Hồ sơ nhân viên được cập nhật.</w:t>
            </w:r>
          </w:p>
        </w:tc>
      </w:tr>
    </w:tbl>
    <w:p w14:paraId="000003C9">
      <w:pPr>
        <w:spacing w:after="40"/>
        <w:rPr>
          <w:b w:val="0"/>
          <w:bCs w:val="0"/>
        </w:rPr>
      </w:pPr>
    </w:p>
    <w:p w14:paraId="000003CA">
      <w:pPr>
        <w:spacing w:before="160" w:after="60"/>
        <w:jc w:val="center"/>
        <w:rPr>
          <w:b w:val="0"/>
          <w:bCs w:val="0"/>
        </w:rPr>
      </w:pPr>
      <w:bookmarkStart w:id="73" w:name="_u9r3wlprp3do" w:colFirst="0" w:colLast="0"/>
      <w:bookmarkEnd w:id="73"/>
      <w:r>
        <w:rPr>
          <w:rFonts w:ascii="Times New Roman" w:hAnsi="Times New Roman" w:eastAsia="Times New Roman" w:cs="Times New Roman"/>
          <w:b w:val="0"/>
          <w:bCs w:val="0"/>
          <w:i/>
          <w:iCs/>
          <w:color w:val="000000"/>
          <w:sz w:val="26"/>
          <w:szCs w:val="26"/>
          <w:rtl w:val="0"/>
        </w:rPr>
        <w:t>Bảng 2.21. Đặc tả use-case quản lý khuyến mãi.</w:t>
      </w:r>
    </w:p>
    <w:tbl>
      <w:tblPr>
        <w:tblStyle w:val="45"/>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76FF0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CB">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3CC">
            <w:pPr>
              <w:spacing w:after="0" w:line="312" w:lineRule="auto"/>
              <w:rPr>
                <w:b w:val="0"/>
                <w:bCs w:val="0"/>
              </w:rPr>
            </w:pPr>
            <w:r>
              <w:rPr>
                <w:rFonts w:ascii="Times New Roman" w:hAnsi="Times New Roman" w:eastAsia="Times New Roman" w:cs="Times New Roman"/>
                <w:b w:val="0"/>
                <w:bCs w:val="0"/>
                <w:i w:val="0"/>
                <w:iCs w:val="0"/>
                <w:sz w:val="26"/>
                <w:szCs w:val="26"/>
                <w:rtl w:val="0"/>
              </w:rPr>
              <w:t>Quản lý khuyến mãi</w:t>
            </w:r>
          </w:p>
        </w:tc>
      </w:tr>
      <w:tr w14:paraId="762B8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CD">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3CE">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w:t>
            </w:r>
          </w:p>
        </w:tc>
      </w:tr>
      <w:tr w14:paraId="76861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CF">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3D0">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quản lý mã giảm giá.</w:t>
            </w:r>
          </w:p>
        </w:tc>
      </w:tr>
      <w:tr w14:paraId="70AF2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D1">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3D2">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đã đăng nhập.</w:t>
            </w:r>
          </w:p>
        </w:tc>
      </w:tr>
      <w:tr w14:paraId="624C1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D3">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3D4">
            <w:pPr>
              <w:spacing w:after="0" w:line="312" w:lineRule="auto"/>
              <w:rPr>
                <w:b w:val="0"/>
                <w:bCs w:val="0"/>
              </w:rPr>
            </w:pPr>
            <w:r>
              <w:rPr>
                <w:rFonts w:ascii="Times New Roman" w:hAnsi="Times New Roman" w:eastAsia="Times New Roman" w:cs="Times New Roman"/>
                <w:b w:val="0"/>
                <w:bCs w:val="0"/>
                <w:i w:val="0"/>
                <w:iCs w:val="0"/>
                <w:sz w:val="26"/>
                <w:szCs w:val="26"/>
                <w:rtl w:val="0"/>
              </w:rPr>
              <w:t>1. Quản trị viên tạo hoặc sửa mã giảm giá kèm điều kiện áp dụng.</w:t>
            </w:r>
          </w:p>
          <w:p w14:paraId="000003D5">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lưu và áp dụng khi khách đặt món.</w:t>
            </w:r>
          </w:p>
        </w:tc>
      </w:tr>
      <w:tr w14:paraId="50142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3D6">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3D7">
            <w:pPr>
              <w:spacing w:after="0" w:line="312" w:lineRule="auto"/>
              <w:rPr>
                <w:b w:val="0"/>
                <w:bCs w:val="0"/>
              </w:rPr>
            </w:pPr>
            <w:r>
              <w:rPr>
                <w:rFonts w:ascii="Times New Roman" w:hAnsi="Times New Roman" w:eastAsia="Times New Roman" w:cs="Times New Roman"/>
                <w:b w:val="0"/>
                <w:bCs w:val="0"/>
                <w:i w:val="0"/>
                <w:iCs w:val="0"/>
                <w:sz w:val="26"/>
                <w:szCs w:val="26"/>
                <w:rtl w:val="0"/>
              </w:rPr>
              <w:t>Mã giảm giá sẵn sàng để khách sử dụng.</w:t>
            </w:r>
          </w:p>
        </w:tc>
      </w:tr>
    </w:tbl>
    <w:p w14:paraId="000003D8">
      <w:pPr>
        <w:spacing w:after="40"/>
        <w:rPr>
          <w:b w:val="0"/>
          <w:bCs w:val="0"/>
        </w:rPr>
      </w:pPr>
    </w:p>
    <w:p w14:paraId="000003D9">
      <w:pPr>
        <w:spacing w:before="160" w:after="60"/>
        <w:jc w:val="center"/>
        <w:rPr>
          <w:b w:val="0"/>
          <w:bCs w:val="0"/>
        </w:rPr>
      </w:pPr>
      <w:bookmarkStart w:id="74" w:name="_v5yk8qn473rm" w:colFirst="0" w:colLast="0"/>
      <w:bookmarkEnd w:id="74"/>
      <w:r>
        <w:rPr>
          <w:rFonts w:ascii="Times New Roman" w:hAnsi="Times New Roman" w:eastAsia="Times New Roman" w:cs="Times New Roman"/>
          <w:b w:val="0"/>
          <w:bCs w:val="0"/>
          <w:i/>
          <w:iCs/>
          <w:color w:val="000000"/>
          <w:sz w:val="26"/>
          <w:szCs w:val="26"/>
          <w:rtl w:val="0"/>
        </w:rPr>
        <w:t>Bảng 2.22. Đặc tả use-case thống kê doanh thu.</w:t>
      </w:r>
    </w:p>
    <w:tbl>
      <w:tblPr>
        <w:tblStyle w:val="46"/>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4DADE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DA">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3DB">
            <w:pPr>
              <w:spacing w:after="0" w:line="312" w:lineRule="auto"/>
              <w:rPr>
                <w:b w:val="0"/>
                <w:bCs w:val="0"/>
              </w:rPr>
            </w:pPr>
            <w:r>
              <w:rPr>
                <w:rFonts w:ascii="Times New Roman" w:hAnsi="Times New Roman" w:eastAsia="Times New Roman" w:cs="Times New Roman"/>
                <w:b w:val="0"/>
                <w:bCs w:val="0"/>
                <w:i w:val="0"/>
                <w:iCs w:val="0"/>
                <w:sz w:val="26"/>
                <w:szCs w:val="26"/>
                <w:rtl w:val="0"/>
              </w:rPr>
              <w:t>Thống kê doanh thu</w:t>
            </w:r>
          </w:p>
        </w:tc>
      </w:tr>
      <w:tr w14:paraId="2C3AE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DC">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3DD">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w:t>
            </w:r>
          </w:p>
        </w:tc>
      </w:tr>
      <w:tr w14:paraId="0D4BA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DE">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3DF">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xem báo cáo doanh thu.</w:t>
            </w:r>
          </w:p>
        </w:tc>
      </w:tr>
      <w:tr w14:paraId="375A1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E0">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3E1">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đã đăng nhập.</w:t>
            </w:r>
          </w:p>
        </w:tc>
      </w:tr>
      <w:tr w14:paraId="09678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E2">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3E3">
            <w:pPr>
              <w:spacing w:after="0" w:line="312" w:lineRule="auto"/>
              <w:rPr>
                <w:b w:val="0"/>
                <w:bCs w:val="0"/>
              </w:rPr>
            </w:pPr>
            <w:r>
              <w:rPr>
                <w:rFonts w:ascii="Times New Roman" w:hAnsi="Times New Roman" w:eastAsia="Times New Roman" w:cs="Times New Roman"/>
                <w:b w:val="0"/>
                <w:bCs w:val="0"/>
                <w:i w:val="0"/>
                <w:iCs w:val="0"/>
                <w:sz w:val="26"/>
                <w:szCs w:val="26"/>
                <w:rtl w:val="0"/>
              </w:rPr>
              <w:t>1. Quản trị viên chọn khoảng thời gian.</w:t>
            </w:r>
          </w:p>
          <w:p w14:paraId="000003E4">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tổng hợp doanh thu, món bán chạy và lượt đặt bàn, loại trừ đơn đã hủy.</w:t>
            </w:r>
          </w:p>
          <w:p w14:paraId="000003E5">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hiển thị biểu đồ và số liệu.</w:t>
            </w:r>
          </w:p>
        </w:tc>
      </w:tr>
      <w:tr w14:paraId="735FB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E6">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3E7">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nắm được tình hình kinh doanh.</w:t>
            </w:r>
          </w:p>
        </w:tc>
      </w:tr>
    </w:tbl>
    <w:p w14:paraId="000003E8">
      <w:pPr>
        <w:spacing w:after="40"/>
        <w:rPr>
          <w:b w:val="0"/>
          <w:bCs w:val="0"/>
        </w:rPr>
      </w:pPr>
    </w:p>
    <w:p w14:paraId="000003E9">
      <w:pPr>
        <w:spacing w:before="160" w:after="60"/>
        <w:jc w:val="center"/>
        <w:rPr>
          <w:b w:val="0"/>
          <w:bCs w:val="0"/>
        </w:rPr>
      </w:pPr>
      <w:bookmarkStart w:id="75" w:name="_jnirfvf8i5jz" w:colFirst="0" w:colLast="0"/>
      <w:bookmarkEnd w:id="75"/>
      <w:r>
        <w:rPr>
          <w:rFonts w:ascii="Times New Roman" w:hAnsi="Times New Roman" w:eastAsia="Times New Roman" w:cs="Times New Roman"/>
          <w:b w:val="0"/>
          <w:bCs w:val="0"/>
          <w:i/>
          <w:iCs/>
          <w:color w:val="000000"/>
          <w:sz w:val="26"/>
          <w:szCs w:val="26"/>
          <w:rtl w:val="0"/>
        </w:rPr>
        <w:t>Bảng 2.23. Đặc tả use-case quản lý giỏ hàng.</w:t>
      </w:r>
    </w:p>
    <w:tbl>
      <w:tblPr>
        <w:tblStyle w:val="47"/>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68E56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EA">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3EB">
            <w:pPr>
              <w:spacing w:after="0" w:line="312" w:lineRule="auto"/>
              <w:rPr>
                <w:b w:val="0"/>
                <w:bCs w:val="0"/>
              </w:rPr>
            </w:pPr>
            <w:r>
              <w:rPr>
                <w:rFonts w:ascii="Times New Roman" w:hAnsi="Times New Roman" w:eastAsia="Times New Roman" w:cs="Times New Roman"/>
                <w:b w:val="0"/>
                <w:bCs w:val="0"/>
                <w:i w:val="0"/>
                <w:iCs w:val="0"/>
                <w:sz w:val="26"/>
                <w:szCs w:val="26"/>
                <w:rtl w:val="0"/>
              </w:rPr>
              <w:t>Quản lý giỏ hàng</w:t>
            </w:r>
          </w:p>
        </w:tc>
      </w:tr>
      <w:tr w14:paraId="25270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EC">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3ED">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062D7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EE">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3EF">
            <w:pPr>
              <w:spacing w:after="0" w:line="312" w:lineRule="auto"/>
              <w:rPr>
                <w:b w:val="0"/>
                <w:bCs w:val="0"/>
              </w:rPr>
            </w:pPr>
            <w:r>
              <w:rPr>
                <w:rFonts w:ascii="Times New Roman" w:hAnsi="Times New Roman" w:eastAsia="Times New Roman" w:cs="Times New Roman"/>
                <w:b w:val="0"/>
                <w:bCs w:val="0"/>
                <w:i w:val="0"/>
                <w:iCs w:val="0"/>
                <w:sz w:val="26"/>
                <w:szCs w:val="26"/>
                <w:rtl w:val="0"/>
              </w:rPr>
              <w:t>Khách thêm, sửa số lượng và xóa món trong giỏ.</w:t>
            </w:r>
          </w:p>
        </w:tc>
      </w:tr>
      <w:tr w14:paraId="52B67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F0">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3F1">
            <w:pPr>
              <w:spacing w:after="0" w:line="312" w:lineRule="auto"/>
              <w:rPr>
                <w:b w:val="0"/>
                <w:bCs w:val="0"/>
              </w:rPr>
            </w:pPr>
            <w:r>
              <w:rPr>
                <w:rFonts w:ascii="Times New Roman" w:hAnsi="Times New Roman" w:eastAsia="Times New Roman" w:cs="Times New Roman"/>
                <w:b w:val="0"/>
                <w:bCs w:val="0"/>
                <w:i w:val="0"/>
                <w:iCs w:val="0"/>
                <w:sz w:val="26"/>
                <w:szCs w:val="26"/>
                <w:rtl w:val="0"/>
              </w:rPr>
              <w:t>Khách đã đăng nhập.</w:t>
            </w:r>
          </w:p>
        </w:tc>
      </w:tr>
      <w:tr w14:paraId="13CD0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F2">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3F3">
            <w:pPr>
              <w:spacing w:after="0" w:line="312" w:lineRule="auto"/>
              <w:rPr>
                <w:b w:val="0"/>
                <w:bCs w:val="0"/>
              </w:rPr>
            </w:pPr>
            <w:r>
              <w:rPr>
                <w:rFonts w:ascii="Times New Roman" w:hAnsi="Times New Roman" w:eastAsia="Times New Roman" w:cs="Times New Roman"/>
                <w:b w:val="0"/>
                <w:bCs w:val="0"/>
                <w:i w:val="0"/>
                <w:iCs w:val="0"/>
                <w:sz w:val="26"/>
                <w:szCs w:val="26"/>
                <w:rtl w:val="0"/>
              </w:rPr>
              <w:t>1. Khách thêm món vào giỏ từ trang thực đơn.</w:t>
            </w:r>
          </w:p>
          <w:p w14:paraId="000003F4">
            <w:pPr>
              <w:spacing w:after="0" w:line="312" w:lineRule="auto"/>
              <w:rPr>
                <w:b w:val="0"/>
                <w:bCs w:val="0"/>
              </w:rPr>
            </w:pPr>
            <w:r>
              <w:rPr>
                <w:rFonts w:ascii="Times New Roman" w:hAnsi="Times New Roman" w:eastAsia="Times New Roman" w:cs="Times New Roman"/>
                <w:b w:val="0"/>
                <w:bCs w:val="0"/>
                <w:i w:val="0"/>
                <w:iCs w:val="0"/>
                <w:sz w:val="26"/>
                <w:szCs w:val="26"/>
                <w:rtl w:val="0"/>
              </w:rPr>
              <w:t>2. Khách điều chỉnh số lượng hoặc xóa món.</w:t>
            </w:r>
          </w:p>
          <w:p w14:paraId="000003F5">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cập nhật tổng tiền của giỏ.</w:t>
            </w:r>
          </w:p>
        </w:tc>
      </w:tr>
      <w:tr w14:paraId="041CB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F6">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3F7">
            <w:pPr>
              <w:spacing w:after="0" w:line="312" w:lineRule="auto"/>
              <w:rPr>
                <w:b w:val="0"/>
                <w:bCs w:val="0"/>
              </w:rPr>
            </w:pPr>
            <w:r>
              <w:rPr>
                <w:rFonts w:ascii="Times New Roman" w:hAnsi="Times New Roman" w:eastAsia="Times New Roman" w:cs="Times New Roman"/>
                <w:b w:val="0"/>
                <w:bCs w:val="0"/>
                <w:i w:val="0"/>
                <w:iCs w:val="0"/>
                <w:sz w:val="26"/>
                <w:szCs w:val="26"/>
                <w:rtl w:val="0"/>
              </w:rPr>
              <w:t>Giỏ hàng phản ánh đúng lựa chọn của khách.</w:t>
            </w:r>
          </w:p>
        </w:tc>
      </w:tr>
    </w:tbl>
    <w:p w14:paraId="000003F8">
      <w:pPr>
        <w:spacing w:after="40"/>
        <w:rPr>
          <w:b w:val="0"/>
          <w:bCs w:val="0"/>
        </w:rPr>
      </w:pPr>
    </w:p>
    <w:p w14:paraId="000003F9">
      <w:pPr>
        <w:spacing w:before="160" w:after="60"/>
        <w:jc w:val="center"/>
        <w:rPr>
          <w:b w:val="0"/>
          <w:bCs w:val="0"/>
        </w:rPr>
      </w:pPr>
      <w:bookmarkStart w:id="76" w:name="_bmpn098lxau3" w:colFirst="0" w:colLast="0"/>
      <w:bookmarkEnd w:id="76"/>
      <w:r>
        <w:rPr>
          <w:rFonts w:ascii="Times New Roman" w:hAnsi="Times New Roman" w:eastAsia="Times New Roman" w:cs="Times New Roman"/>
          <w:b w:val="0"/>
          <w:bCs w:val="0"/>
          <w:i/>
          <w:iCs/>
          <w:color w:val="000000"/>
          <w:sz w:val="26"/>
          <w:szCs w:val="26"/>
          <w:rtl w:val="0"/>
        </w:rPr>
        <w:t>Bảng 2.24. Đặc tả use-case lưu món yêu thích.</w:t>
      </w:r>
    </w:p>
    <w:tbl>
      <w:tblPr>
        <w:tblStyle w:val="48"/>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2BE91DBD">
        <w:tblPrEx>
          <w:tblCellMar>
            <w:top w:w="0" w:type="dxa"/>
            <w:left w:w="108" w:type="dxa"/>
            <w:bottom w:w="0" w:type="dxa"/>
            <w:right w:w="108" w:type="dxa"/>
          </w:tblCellMar>
        </w:tblPrEx>
        <w:tc>
          <w:tcPr>
            <w:tcW w:w="2524" w:type="dxa"/>
          </w:tcPr>
          <w:p w14:paraId="000003FA">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3FB">
            <w:pPr>
              <w:spacing w:after="0" w:line="312" w:lineRule="auto"/>
              <w:rPr>
                <w:b w:val="0"/>
                <w:bCs w:val="0"/>
              </w:rPr>
            </w:pPr>
            <w:r>
              <w:rPr>
                <w:rFonts w:ascii="Times New Roman" w:hAnsi="Times New Roman" w:eastAsia="Times New Roman" w:cs="Times New Roman"/>
                <w:b w:val="0"/>
                <w:bCs w:val="0"/>
                <w:i w:val="0"/>
                <w:iCs w:val="0"/>
                <w:sz w:val="26"/>
                <w:szCs w:val="26"/>
                <w:rtl w:val="0"/>
              </w:rPr>
              <w:t>Lưu món yêu thích</w:t>
            </w:r>
          </w:p>
        </w:tc>
      </w:tr>
      <w:tr w14:paraId="70144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FC">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3FD">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3CD76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3FE">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3FF">
            <w:pPr>
              <w:spacing w:after="0" w:line="312" w:lineRule="auto"/>
              <w:rPr>
                <w:b w:val="0"/>
                <w:bCs w:val="0"/>
              </w:rPr>
            </w:pPr>
            <w:r>
              <w:rPr>
                <w:rFonts w:ascii="Times New Roman" w:hAnsi="Times New Roman" w:eastAsia="Times New Roman" w:cs="Times New Roman"/>
                <w:b w:val="0"/>
                <w:bCs w:val="0"/>
                <w:i w:val="0"/>
                <w:iCs w:val="0"/>
                <w:sz w:val="26"/>
                <w:szCs w:val="26"/>
                <w:rtl w:val="0"/>
              </w:rPr>
              <w:t>Khách lưu và bỏ lưu món vào danh sách yêu thích.</w:t>
            </w:r>
          </w:p>
        </w:tc>
      </w:tr>
      <w:tr w14:paraId="53D11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00">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401">
            <w:pPr>
              <w:spacing w:after="0" w:line="312" w:lineRule="auto"/>
              <w:rPr>
                <w:b w:val="0"/>
                <w:bCs w:val="0"/>
              </w:rPr>
            </w:pPr>
            <w:r>
              <w:rPr>
                <w:rFonts w:ascii="Times New Roman" w:hAnsi="Times New Roman" w:eastAsia="Times New Roman" w:cs="Times New Roman"/>
                <w:b w:val="0"/>
                <w:bCs w:val="0"/>
                <w:i w:val="0"/>
                <w:iCs w:val="0"/>
                <w:sz w:val="26"/>
                <w:szCs w:val="26"/>
                <w:rtl w:val="0"/>
              </w:rPr>
              <w:t>Khách đã đăng nhập.</w:t>
            </w:r>
          </w:p>
        </w:tc>
      </w:tr>
      <w:tr w14:paraId="32CBC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02">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403">
            <w:pPr>
              <w:spacing w:after="0" w:line="312" w:lineRule="auto"/>
              <w:rPr>
                <w:b w:val="0"/>
                <w:bCs w:val="0"/>
              </w:rPr>
            </w:pPr>
            <w:r>
              <w:rPr>
                <w:rFonts w:ascii="Times New Roman" w:hAnsi="Times New Roman" w:eastAsia="Times New Roman" w:cs="Times New Roman"/>
                <w:b w:val="0"/>
                <w:bCs w:val="0"/>
                <w:i w:val="0"/>
                <w:iCs w:val="0"/>
                <w:sz w:val="26"/>
                <w:szCs w:val="26"/>
                <w:rtl w:val="0"/>
              </w:rPr>
              <w:t>1. Khách bấm biểu tượng yêu thích trên một món.</w:t>
            </w:r>
          </w:p>
          <w:p w14:paraId="00000404">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lưu món vào danh sách yêu thích.</w:t>
            </w:r>
          </w:p>
          <w:p w14:paraId="00000405">
            <w:pPr>
              <w:spacing w:after="0" w:line="312" w:lineRule="auto"/>
              <w:rPr>
                <w:b w:val="0"/>
                <w:bCs w:val="0"/>
              </w:rPr>
            </w:pPr>
            <w:r>
              <w:rPr>
                <w:rFonts w:ascii="Times New Roman" w:hAnsi="Times New Roman" w:eastAsia="Times New Roman" w:cs="Times New Roman"/>
                <w:b w:val="0"/>
                <w:bCs w:val="0"/>
                <w:i w:val="0"/>
                <w:iCs w:val="0"/>
                <w:sz w:val="26"/>
                <w:szCs w:val="26"/>
                <w:rtl w:val="0"/>
              </w:rPr>
              <w:t>3. Khách có thể xem lại danh sách yêu thích.</w:t>
            </w:r>
          </w:p>
        </w:tc>
      </w:tr>
      <w:tr w14:paraId="1EC10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06">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46" w:type="dxa"/>
          </w:tcPr>
          <w:p w14:paraId="00000407">
            <w:pPr>
              <w:spacing w:after="0" w:line="312" w:lineRule="auto"/>
              <w:rPr>
                <w:b w:val="0"/>
                <w:bCs w:val="0"/>
              </w:rPr>
            </w:pPr>
            <w:r>
              <w:rPr>
                <w:rFonts w:ascii="Times New Roman" w:hAnsi="Times New Roman" w:eastAsia="Times New Roman" w:cs="Times New Roman"/>
                <w:b w:val="0"/>
                <w:bCs w:val="0"/>
                <w:i w:val="0"/>
                <w:iCs w:val="0"/>
                <w:sz w:val="26"/>
                <w:szCs w:val="26"/>
                <w:rtl w:val="0"/>
              </w:rPr>
              <w:t>2a. Món đã có trong danh sách: hệ thống bỏ lưu món.</w:t>
            </w:r>
          </w:p>
        </w:tc>
      </w:tr>
      <w:tr w14:paraId="66C44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08">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409">
            <w:pPr>
              <w:spacing w:after="0" w:line="312" w:lineRule="auto"/>
              <w:rPr>
                <w:b w:val="0"/>
                <w:bCs w:val="0"/>
              </w:rPr>
            </w:pPr>
            <w:r>
              <w:rPr>
                <w:rFonts w:ascii="Times New Roman" w:hAnsi="Times New Roman" w:eastAsia="Times New Roman" w:cs="Times New Roman"/>
                <w:b w:val="0"/>
                <w:bCs w:val="0"/>
                <w:i w:val="0"/>
                <w:iCs w:val="0"/>
                <w:sz w:val="26"/>
                <w:szCs w:val="26"/>
                <w:rtl w:val="0"/>
              </w:rPr>
              <w:t>Danh sách yêu thích được cập nhật.</w:t>
            </w:r>
          </w:p>
        </w:tc>
      </w:tr>
    </w:tbl>
    <w:p w14:paraId="0000040A">
      <w:pPr>
        <w:spacing w:after="40"/>
        <w:rPr>
          <w:b w:val="0"/>
          <w:bCs w:val="0"/>
        </w:rPr>
      </w:pPr>
    </w:p>
    <w:p w14:paraId="0000040B">
      <w:pPr>
        <w:spacing w:before="160" w:after="60"/>
        <w:jc w:val="center"/>
        <w:rPr>
          <w:b w:val="0"/>
          <w:bCs w:val="0"/>
        </w:rPr>
      </w:pPr>
      <w:bookmarkStart w:id="77" w:name="_5u8e9a2zsrr2" w:colFirst="0" w:colLast="0"/>
      <w:bookmarkEnd w:id="77"/>
      <w:r>
        <w:rPr>
          <w:rFonts w:ascii="Times New Roman" w:hAnsi="Times New Roman" w:eastAsia="Times New Roman" w:cs="Times New Roman"/>
          <w:b w:val="0"/>
          <w:bCs w:val="0"/>
          <w:i/>
          <w:iCs/>
          <w:color w:val="000000"/>
          <w:sz w:val="26"/>
          <w:szCs w:val="26"/>
          <w:rtl w:val="0"/>
        </w:rPr>
        <w:t>Bảng 2.25. Đặc tả use-case gửi liên hệ.</w:t>
      </w:r>
    </w:p>
    <w:tbl>
      <w:tblPr>
        <w:tblStyle w:val="49"/>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751BC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0C">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40D">
            <w:pPr>
              <w:spacing w:after="0" w:line="312" w:lineRule="auto"/>
              <w:rPr>
                <w:b w:val="0"/>
                <w:bCs w:val="0"/>
              </w:rPr>
            </w:pPr>
            <w:r>
              <w:rPr>
                <w:rFonts w:ascii="Times New Roman" w:hAnsi="Times New Roman" w:eastAsia="Times New Roman" w:cs="Times New Roman"/>
                <w:b w:val="0"/>
                <w:bCs w:val="0"/>
                <w:i w:val="0"/>
                <w:iCs w:val="0"/>
                <w:sz w:val="26"/>
                <w:szCs w:val="26"/>
                <w:rtl w:val="0"/>
              </w:rPr>
              <w:t>Gửi liên hệ</w:t>
            </w:r>
          </w:p>
        </w:tc>
      </w:tr>
      <w:tr w14:paraId="0EDF9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0E">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40F">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1CC6D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10">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411">
            <w:pPr>
              <w:spacing w:after="0" w:line="312" w:lineRule="auto"/>
              <w:rPr>
                <w:b w:val="0"/>
                <w:bCs w:val="0"/>
              </w:rPr>
            </w:pPr>
            <w:r>
              <w:rPr>
                <w:rFonts w:ascii="Times New Roman" w:hAnsi="Times New Roman" w:eastAsia="Times New Roman" w:cs="Times New Roman"/>
                <w:b w:val="0"/>
                <w:bCs w:val="0"/>
                <w:i w:val="0"/>
                <w:iCs w:val="0"/>
                <w:sz w:val="26"/>
                <w:szCs w:val="26"/>
                <w:rtl w:val="0"/>
              </w:rPr>
              <w:t>Khách gửi tin nhắn liên hệ tới nhà hàng.</w:t>
            </w:r>
          </w:p>
        </w:tc>
      </w:tr>
      <w:tr w14:paraId="6D9DD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12">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413">
            <w:pPr>
              <w:spacing w:after="0" w:line="312" w:lineRule="auto"/>
              <w:rPr>
                <w:b w:val="0"/>
                <w:bCs w:val="0"/>
              </w:rPr>
            </w:pPr>
            <w:r>
              <w:rPr>
                <w:rFonts w:ascii="Times New Roman" w:hAnsi="Times New Roman" w:eastAsia="Times New Roman" w:cs="Times New Roman"/>
                <w:b w:val="0"/>
                <w:bCs w:val="0"/>
                <w:i w:val="0"/>
                <w:iCs w:val="0"/>
                <w:sz w:val="26"/>
                <w:szCs w:val="26"/>
                <w:rtl w:val="0"/>
              </w:rPr>
              <w:t>Khách đang ở trang liên hệ.</w:t>
            </w:r>
          </w:p>
        </w:tc>
      </w:tr>
      <w:tr w14:paraId="78929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14">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415">
            <w:pPr>
              <w:spacing w:after="0" w:line="312" w:lineRule="auto"/>
              <w:rPr>
                <w:b w:val="0"/>
                <w:bCs w:val="0"/>
              </w:rPr>
            </w:pPr>
            <w:r>
              <w:rPr>
                <w:rFonts w:ascii="Times New Roman" w:hAnsi="Times New Roman" w:eastAsia="Times New Roman" w:cs="Times New Roman"/>
                <w:b w:val="0"/>
                <w:bCs w:val="0"/>
                <w:i w:val="0"/>
                <w:iCs w:val="0"/>
                <w:sz w:val="26"/>
                <w:szCs w:val="26"/>
                <w:rtl w:val="0"/>
              </w:rPr>
              <w:t>1. Khách nhập nội dung liên hệ.</w:t>
            </w:r>
          </w:p>
          <w:p w14:paraId="00000416">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lưu tin nhắn và thông báo gửi thành công.</w:t>
            </w:r>
          </w:p>
        </w:tc>
      </w:tr>
      <w:tr w14:paraId="32594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17">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418">
            <w:pPr>
              <w:spacing w:after="0" w:line="312" w:lineRule="auto"/>
              <w:rPr>
                <w:b w:val="0"/>
                <w:bCs w:val="0"/>
              </w:rPr>
            </w:pPr>
            <w:r>
              <w:rPr>
                <w:rFonts w:ascii="Times New Roman" w:hAnsi="Times New Roman" w:eastAsia="Times New Roman" w:cs="Times New Roman"/>
                <w:b w:val="0"/>
                <w:bCs w:val="0"/>
                <w:i w:val="0"/>
                <w:iCs w:val="0"/>
                <w:sz w:val="26"/>
                <w:szCs w:val="26"/>
                <w:rtl w:val="0"/>
              </w:rPr>
              <w:t>Tin nhắn liên hệ được lưu để bộ phận quản trị xử lý.</w:t>
            </w:r>
          </w:p>
        </w:tc>
      </w:tr>
    </w:tbl>
    <w:p w14:paraId="00000419">
      <w:pPr>
        <w:spacing w:after="40"/>
        <w:rPr>
          <w:b w:val="0"/>
          <w:bCs w:val="0"/>
        </w:rPr>
      </w:pPr>
    </w:p>
    <w:p w14:paraId="0000041A">
      <w:pPr>
        <w:spacing w:before="160" w:after="60"/>
        <w:jc w:val="center"/>
        <w:rPr>
          <w:b w:val="0"/>
          <w:bCs w:val="0"/>
        </w:rPr>
      </w:pPr>
      <w:bookmarkStart w:id="78" w:name="_62hlugi3cnug" w:colFirst="0" w:colLast="0"/>
      <w:bookmarkEnd w:id="78"/>
      <w:r>
        <w:rPr>
          <w:rFonts w:ascii="Times New Roman" w:hAnsi="Times New Roman" w:eastAsia="Times New Roman" w:cs="Times New Roman"/>
          <w:b w:val="0"/>
          <w:bCs w:val="0"/>
          <w:i/>
          <w:iCs/>
          <w:color w:val="000000"/>
          <w:sz w:val="26"/>
          <w:szCs w:val="26"/>
          <w:rtl w:val="0"/>
        </w:rPr>
        <w:t>Bảng 2.26. Đặc tả use-case xem thông báo.</w:t>
      </w:r>
    </w:p>
    <w:tbl>
      <w:tblPr>
        <w:tblStyle w:val="50"/>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75C22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1B">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41C">
            <w:pPr>
              <w:spacing w:after="0" w:line="312" w:lineRule="auto"/>
              <w:rPr>
                <w:b w:val="0"/>
                <w:bCs w:val="0"/>
              </w:rPr>
            </w:pPr>
            <w:r>
              <w:rPr>
                <w:rFonts w:ascii="Times New Roman" w:hAnsi="Times New Roman" w:eastAsia="Times New Roman" w:cs="Times New Roman"/>
                <w:b w:val="0"/>
                <w:bCs w:val="0"/>
                <w:i w:val="0"/>
                <w:iCs w:val="0"/>
                <w:sz w:val="26"/>
                <w:szCs w:val="26"/>
                <w:rtl w:val="0"/>
              </w:rPr>
              <w:t>Xem thông báo</w:t>
            </w:r>
          </w:p>
        </w:tc>
      </w:tr>
      <w:tr w14:paraId="2E5F1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1D">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41E">
            <w:pPr>
              <w:spacing w:after="0" w:line="312" w:lineRule="auto"/>
              <w:rPr>
                <w:b w:val="0"/>
                <w:bCs w:val="0"/>
              </w:rPr>
            </w:pPr>
            <w:r>
              <w:rPr>
                <w:rFonts w:ascii="Times New Roman" w:hAnsi="Times New Roman" w:eastAsia="Times New Roman" w:cs="Times New Roman"/>
                <w:b w:val="0"/>
                <w:bCs w:val="0"/>
                <w:i w:val="0"/>
                <w:iCs w:val="0"/>
                <w:sz w:val="26"/>
                <w:szCs w:val="26"/>
                <w:rtl w:val="0"/>
              </w:rPr>
              <w:t>Khách hàng, Nhân viên</w:t>
            </w:r>
          </w:p>
        </w:tc>
      </w:tr>
      <w:tr w14:paraId="559C5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1F">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420">
            <w:pPr>
              <w:spacing w:after="0" w:line="312" w:lineRule="auto"/>
              <w:rPr>
                <w:b w:val="0"/>
                <w:bCs w:val="0"/>
              </w:rPr>
            </w:pPr>
            <w:r>
              <w:rPr>
                <w:rFonts w:ascii="Times New Roman" w:hAnsi="Times New Roman" w:eastAsia="Times New Roman" w:cs="Times New Roman"/>
                <w:b w:val="0"/>
                <w:bCs w:val="0"/>
                <w:i w:val="0"/>
                <w:iCs w:val="0"/>
                <w:sz w:val="26"/>
                <w:szCs w:val="26"/>
                <w:rtl w:val="0"/>
              </w:rPr>
              <w:t>Người dùng xem các thông báo thời gian thực.</w:t>
            </w:r>
          </w:p>
        </w:tc>
      </w:tr>
      <w:tr w14:paraId="192A8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21">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422">
            <w:pPr>
              <w:spacing w:after="0" w:line="312" w:lineRule="auto"/>
              <w:rPr>
                <w:b w:val="0"/>
                <w:bCs w:val="0"/>
              </w:rPr>
            </w:pPr>
            <w:r>
              <w:rPr>
                <w:rFonts w:ascii="Times New Roman" w:hAnsi="Times New Roman" w:eastAsia="Times New Roman" w:cs="Times New Roman"/>
                <w:b w:val="0"/>
                <w:bCs w:val="0"/>
                <w:i w:val="0"/>
                <w:iCs w:val="0"/>
                <w:sz w:val="26"/>
                <w:szCs w:val="26"/>
                <w:rtl w:val="0"/>
              </w:rPr>
              <w:t>Người dùng đã đăng nhập.</w:t>
            </w:r>
          </w:p>
        </w:tc>
      </w:tr>
      <w:tr w14:paraId="3A824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23">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424">
            <w:pPr>
              <w:spacing w:after="0" w:line="312" w:lineRule="auto"/>
              <w:rPr>
                <w:b w:val="0"/>
                <w:bCs w:val="0"/>
              </w:rPr>
            </w:pPr>
            <w:r>
              <w:rPr>
                <w:rFonts w:ascii="Times New Roman" w:hAnsi="Times New Roman" w:eastAsia="Times New Roman" w:cs="Times New Roman"/>
                <w:b w:val="0"/>
                <w:bCs w:val="0"/>
                <w:i w:val="0"/>
                <w:iCs w:val="0"/>
                <w:sz w:val="26"/>
                <w:szCs w:val="26"/>
                <w:rtl w:val="0"/>
              </w:rPr>
              <w:t>1. Người dùng mở danh sách thông báo.</w:t>
            </w:r>
          </w:p>
          <w:p w14:paraId="00000425">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hiển thị các thông báo theo thời gian.</w:t>
            </w:r>
          </w:p>
          <w:p w14:paraId="00000426">
            <w:pPr>
              <w:spacing w:after="0" w:line="312" w:lineRule="auto"/>
              <w:rPr>
                <w:b w:val="0"/>
                <w:bCs w:val="0"/>
              </w:rPr>
            </w:pPr>
            <w:r>
              <w:rPr>
                <w:rFonts w:ascii="Times New Roman" w:hAnsi="Times New Roman" w:eastAsia="Times New Roman" w:cs="Times New Roman"/>
                <w:b w:val="0"/>
                <w:bCs w:val="0"/>
                <w:i w:val="0"/>
                <w:iCs w:val="0"/>
                <w:sz w:val="26"/>
                <w:szCs w:val="26"/>
                <w:rtl w:val="0"/>
              </w:rPr>
              <w:t>3. Người dùng đánh dấu đã đọc.</w:t>
            </w:r>
          </w:p>
        </w:tc>
      </w:tr>
      <w:tr w14:paraId="0394A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27">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428">
            <w:pPr>
              <w:spacing w:after="0" w:line="312" w:lineRule="auto"/>
              <w:rPr>
                <w:b w:val="0"/>
                <w:bCs w:val="0"/>
              </w:rPr>
            </w:pPr>
            <w:r>
              <w:rPr>
                <w:rFonts w:ascii="Times New Roman" w:hAnsi="Times New Roman" w:eastAsia="Times New Roman" w:cs="Times New Roman"/>
                <w:b w:val="0"/>
                <w:bCs w:val="0"/>
                <w:i w:val="0"/>
                <w:iCs w:val="0"/>
                <w:sz w:val="26"/>
                <w:szCs w:val="26"/>
                <w:rtl w:val="0"/>
              </w:rPr>
              <w:t>Thông báo được hiển thị và đánh dấu trạng thái đọc.</w:t>
            </w:r>
          </w:p>
        </w:tc>
      </w:tr>
    </w:tbl>
    <w:p w14:paraId="00000429">
      <w:pPr>
        <w:spacing w:after="40"/>
        <w:rPr>
          <w:b w:val="0"/>
          <w:bCs w:val="0"/>
        </w:rPr>
      </w:pPr>
    </w:p>
    <w:p w14:paraId="0000042A">
      <w:pPr>
        <w:spacing w:before="160" w:after="60"/>
        <w:jc w:val="center"/>
        <w:rPr>
          <w:b w:val="0"/>
          <w:bCs w:val="0"/>
        </w:rPr>
      </w:pPr>
      <w:bookmarkStart w:id="79" w:name="_9avhvns9nf2y" w:colFirst="0" w:colLast="0"/>
      <w:bookmarkEnd w:id="79"/>
      <w:r>
        <w:rPr>
          <w:rFonts w:ascii="Times New Roman" w:hAnsi="Times New Roman" w:eastAsia="Times New Roman" w:cs="Times New Roman"/>
          <w:b w:val="0"/>
          <w:bCs w:val="0"/>
          <w:i/>
          <w:iCs/>
          <w:color w:val="000000"/>
          <w:sz w:val="26"/>
          <w:szCs w:val="26"/>
          <w:rtl w:val="0"/>
        </w:rPr>
        <w:t>Bảng 2.27. Đặc tả use-case quản lý danh mục.</w:t>
      </w:r>
    </w:p>
    <w:tbl>
      <w:tblPr>
        <w:tblStyle w:val="51"/>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27B12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2B">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42C">
            <w:pPr>
              <w:spacing w:after="0" w:line="312" w:lineRule="auto"/>
              <w:rPr>
                <w:b w:val="0"/>
                <w:bCs w:val="0"/>
              </w:rPr>
            </w:pPr>
            <w:r>
              <w:rPr>
                <w:rFonts w:ascii="Times New Roman" w:hAnsi="Times New Roman" w:eastAsia="Times New Roman" w:cs="Times New Roman"/>
                <w:b w:val="0"/>
                <w:bCs w:val="0"/>
                <w:i w:val="0"/>
                <w:iCs w:val="0"/>
                <w:sz w:val="26"/>
                <w:szCs w:val="26"/>
                <w:rtl w:val="0"/>
              </w:rPr>
              <w:t>Quản lý danh mục</w:t>
            </w:r>
          </w:p>
        </w:tc>
      </w:tr>
      <w:tr w14:paraId="38A4D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2D">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42E">
            <w:pPr>
              <w:spacing w:after="0" w:line="312" w:lineRule="auto"/>
              <w:rPr>
                <w:b w:val="0"/>
                <w:bCs w:val="0"/>
              </w:rPr>
            </w:pPr>
            <w:r>
              <w:rPr>
                <w:rFonts w:ascii="Times New Roman" w:hAnsi="Times New Roman" w:eastAsia="Times New Roman" w:cs="Times New Roman"/>
                <w:b w:val="0"/>
                <w:bCs w:val="0"/>
                <w:i w:val="0"/>
                <w:iCs w:val="0"/>
                <w:sz w:val="26"/>
                <w:szCs w:val="26"/>
                <w:rtl w:val="0"/>
              </w:rPr>
              <w:t>Nhân viên</w:t>
            </w:r>
          </w:p>
        </w:tc>
      </w:tr>
      <w:tr w14:paraId="4E8BD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2F">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430">
            <w:pPr>
              <w:spacing w:after="0" w:line="312" w:lineRule="auto"/>
              <w:rPr>
                <w:b w:val="0"/>
                <w:bCs w:val="0"/>
              </w:rPr>
            </w:pPr>
            <w:r>
              <w:rPr>
                <w:rFonts w:ascii="Times New Roman" w:hAnsi="Times New Roman" w:eastAsia="Times New Roman" w:cs="Times New Roman"/>
                <w:b w:val="0"/>
                <w:bCs w:val="0"/>
                <w:i w:val="0"/>
                <w:iCs w:val="0"/>
                <w:sz w:val="26"/>
                <w:szCs w:val="26"/>
                <w:rtl w:val="0"/>
              </w:rPr>
              <w:t>Nhân viên quản lý danh mục món ăn.</w:t>
            </w:r>
          </w:p>
        </w:tc>
      </w:tr>
      <w:tr w14:paraId="5148F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31">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432">
            <w:pPr>
              <w:spacing w:after="0" w:line="312" w:lineRule="auto"/>
              <w:rPr>
                <w:b w:val="0"/>
                <w:bCs w:val="0"/>
              </w:rPr>
            </w:pPr>
            <w:r>
              <w:rPr>
                <w:rFonts w:ascii="Times New Roman" w:hAnsi="Times New Roman" w:eastAsia="Times New Roman" w:cs="Times New Roman"/>
                <w:b w:val="0"/>
                <w:bCs w:val="0"/>
                <w:i w:val="0"/>
                <w:iCs w:val="0"/>
                <w:sz w:val="26"/>
                <w:szCs w:val="26"/>
                <w:rtl w:val="0"/>
              </w:rPr>
              <w:t>Nhân viên đã đăng nhập.</w:t>
            </w:r>
          </w:p>
        </w:tc>
      </w:tr>
      <w:tr w14:paraId="66202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33">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434">
            <w:pPr>
              <w:spacing w:after="0" w:line="312" w:lineRule="auto"/>
              <w:rPr>
                <w:b w:val="0"/>
                <w:bCs w:val="0"/>
              </w:rPr>
            </w:pPr>
            <w:r>
              <w:rPr>
                <w:rFonts w:ascii="Times New Roman" w:hAnsi="Times New Roman" w:eastAsia="Times New Roman" w:cs="Times New Roman"/>
                <w:b w:val="0"/>
                <w:bCs w:val="0"/>
                <w:i w:val="0"/>
                <w:iCs w:val="0"/>
                <w:sz w:val="26"/>
                <w:szCs w:val="26"/>
                <w:rtl w:val="0"/>
              </w:rPr>
              <w:t>1. Nhân viên thêm hoặc sửa danh mục.</w:t>
            </w:r>
          </w:p>
          <w:p w14:paraId="00000435">
            <w:pPr>
              <w:spacing w:after="0" w:line="312" w:lineRule="auto"/>
              <w:rPr>
                <w:b w:val="0"/>
                <w:bCs w:val="0"/>
              </w:rPr>
            </w:pPr>
            <w:r>
              <w:rPr>
                <w:rFonts w:ascii="Times New Roman" w:hAnsi="Times New Roman" w:eastAsia="Times New Roman" w:cs="Times New Roman"/>
                <w:b w:val="0"/>
                <w:bCs w:val="0"/>
                <w:i w:val="0"/>
                <w:iCs w:val="0"/>
                <w:sz w:val="26"/>
                <w:szCs w:val="26"/>
                <w:rtl w:val="0"/>
              </w:rPr>
              <w:t>2. Nhân viên đánh dấu danh mục nổi bật nếu cần.</w:t>
            </w:r>
          </w:p>
          <w:p w14:paraId="00000436">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lưu thay đổi.</w:t>
            </w:r>
          </w:p>
        </w:tc>
      </w:tr>
      <w:tr w14:paraId="1FB86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37">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438">
            <w:pPr>
              <w:spacing w:after="0" w:line="312" w:lineRule="auto"/>
              <w:rPr>
                <w:b w:val="0"/>
                <w:bCs w:val="0"/>
              </w:rPr>
            </w:pPr>
            <w:r>
              <w:rPr>
                <w:rFonts w:ascii="Times New Roman" w:hAnsi="Times New Roman" w:eastAsia="Times New Roman" w:cs="Times New Roman"/>
                <w:b w:val="0"/>
                <w:bCs w:val="0"/>
                <w:i w:val="0"/>
                <w:iCs w:val="0"/>
                <w:sz w:val="26"/>
                <w:szCs w:val="26"/>
                <w:rtl w:val="0"/>
              </w:rPr>
              <w:t>Danh mục món ăn được cập nhật.</w:t>
            </w:r>
          </w:p>
        </w:tc>
      </w:tr>
    </w:tbl>
    <w:p w14:paraId="00000439">
      <w:pPr>
        <w:spacing w:after="40"/>
        <w:rPr>
          <w:b w:val="0"/>
          <w:bCs w:val="0"/>
        </w:rPr>
      </w:pPr>
    </w:p>
    <w:p w14:paraId="0000043A">
      <w:pPr>
        <w:spacing w:before="160" w:after="60"/>
        <w:jc w:val="center"/>
        <w:rPr>
          <w:b w:val="0"/>
          <w:bCs w:val="0"/>
        </w:rPr>
      </w:pPr>
      <w:bookmarkStart w:id="80" w:name="_ui4caw7404rt" w:colFirst="0" w:colLast="0"/>
      <w:bookmarkEnd w:id="80"/>
      <w:r>
        <w:rPr>
          <w:rFonts w:ascii="Times New Roman" w:hAnsi="Times New Roman" w:eastAsia="Times New Roman" w:cs="Times New Roman"/>
          <w:b w:val="0"/>
          <w:bCs w:val="0"/>
          <w:i/>
          <w:iCs/>
          <w:color w:val="000000"/>
          <w:sz w:val="26"/>
          <w:szCs w:val="26"/>
          <w:rtl w:val="0"/>
        </w:rPr>
        <w:t>Bảng 2.28. Đặc tả use-case quản lý vai trò.</w:t>
      </w:r>
    </w:p>
    <w:tbl>
      <w:tblPr>
        <w:tblStyle w:val="52"/>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2"/>
        <w:gridCol w:w="6558"/>
      </w:tblGrid>
      <w:tr w14:paraId="11755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43B">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58" w:type="dxa"/>
          </w:tcPr>
          <w:p w14:paraId="0000043C">
            <w:pPr>
              <w:spacing w:after="0" w:line="312" w:lineRule="auto"/>
              <w:rPr>
                <w:b w:val="0"/>
                <w:bCs w:val="0"/>
              </w:rPr>
            </w:pPr>
            <w:r>
              <w:rPr>
                <w:rFonts w:ascii="Times New Roman" w:hAnsi="Times New Roman" w:eastAsia="Times New Roman" w:cs="Times New Roman"/>
                <w:b w:val="0"/>
                <w:bCs w:val="0"/>
                <w:i w:val="0"/>
                <w:iCs w:val="0"/>
                <w:sz w:val="26"/>
                <w:szCs w:val="26"/>
                <w:rtl w:val="0"/>
              </w:rPr>
              <w:t>Quản lý vai trò</w:t>
            </w:r>
          </w:p>
        </w:tc>
      </w:tr>
      <w:tr w14:paraId="7CB89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43D">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58" w:type="dxa"/>
          </w:tcPr>
          <w:p w14:paraId="0000043E">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w:t>
            </w:r>
          </w:p>
        </w:tc>
      </w:tr>
      <w:tr w14:paraId="52967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43F">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58" w:type="dxa"/>
          </w:tcPr>
          <w:p w14:paraId="00000440">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gán và thu hồi vai trò người dùng.</w:t>
            </w:r>
          </w:p>
        </w:tc>
      </w:tr>
      <w:tr w14:paraId="50491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441">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58" w:type="dxa"/>
          </w:tcPr>
          <w:p w14:paraId="00000442">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đã đăng nhập.</w:t>
            </w:r>
          </w:p>
        </w:tc>
      </w:tr>
      <w:tr w14:paraId="5EB51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443">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58" w:type="dxa"/>
          </w:tcPr>
          <w:p w14:paraId="00000444">
            <w:pPr>
              <w:spacing w:after="0" w:line="312" w:lineRule="auto"/>
              <w:rPr>
                <w:b w:val="0"/>
                <w:bCs w:val="0"/>
              </w:rPr>
            </w:pPr>
            <w:r>
              <w:rPr>
                <w:rFonts w:ascii="Times New Roman" w:hAnsi="Times New Roman" w:eastAsia="Times New Roman" w:cs="Times New Roman"/>
                <w:b w:val="0"/>
                <w:bCs w:val="0"/>
                <w:i w:val="0"/>
                <w:iCs w:val="0"/>
                <w:sz w:val="26"/>
                <w:szCs w:val="26"/>
                <w:rtl w:val="0"/>
              </w:rPr>
              <w:t>1. Quản trị viên chọn một người dùng.</w:t>
            </w:r>
          </w:p>
          <w:p w14:paraId="00000445">
            <w:pPr>
              <w:spacing w:after="0" w:line="312" w:lineRule="auto"/>
              <w:rPr>
                <w:b w:val="0"/>
                <w:bCs w:val="0"/>
              </w:rPr>
            </w:pPr>
            <w:r>
              <w:rPr>
                <w:rFonts w:ascii="Times New Roman" w:hAnsi="Times New Roman" w:eastAsia="Times New Roman" w:cs="Times New Roman"/>
                <w:b w:val="0"/>
                <w:bCs w:val="0"/>
                <w:i w:val="0"/>
                <w:iCs w:val="0"/>
                <w:sz w:val="26"/>
                <w:szCs w:val="26"/>
                <w:rtl w:val="0"/>
              </w:rPr>
              <w:t>2. Quản trị viên gán hoặc thu hồi vai trò.</w:t>
            </w:r>
          </w:p>
          <w:p w14:paraId="00000446">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cập nhật quyền truy cập tương ứng.</w:t>
            </w:r>
          </w:p>
        </w:tc>
      </w:tr>
      <w:tr w14:paraId="180AE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2" w:type="dxa"/>
          </w:tcPr>
          <w:p w14:paraId="00000447">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58" w:type="dxa"/>
          </w:tcPr>
          <w:p w14:paraId="00000448">
            <w:pPr>
              <w:spacing w:after="0" w:line="312" w:lineRule="auto"/>
              <w:rPr>
                <w:b w:val="0"/>
                <w:bCs w:val="0"/>
              </w:rPr>
            </w:pPr>
            <w:r>
              <w:rPr>
                <w:rFonts w:ascii="Times New Roman" w:hAnsi="Times New Roman" w:eastAsia="Times New Roman" w:cs="Times New Roman"/>
                <w:b w:val="0"/>
                <w:bCs w:val="0"/>
                <w:i w:val="0"/>
                <w:iCs w:val="0"/>
                <w:sz w:val="26"/>
                <w:szCs w:val="26"/>
                <w:rtl w:val="0"/>
              </w:rPr>
              <w:t>Vai trò của người dùng được cập nhật.</w:t>
            </w:r>
          </w:p>
        </w:tc>
      </w:tr>
    </w:tbl>
    <w:p w14:paraId="00000449">
      <w:pPr>
        <w:spacing w:after="40"/>
        <w:rPr>
          <w:b w:val="0"/>
          <w:bCs w:val="0"/>
        </w:rPr>
      </w:pPr>
    </w:p>
    <w:p w14:paraId="0000044A">
      <w:pPr>
        <w:spacing w:before="160" w:after="60"/>
        <w:jc w:val="center"/>
        <w:rPr>
          <w:b w:val="0"/>
          <w:bCs w:val="0"/>
        </w:rPr>
      </w:pPr>
      <w:bookmarkStart w:id="81" w:name="_cbc33llkwi6f" w:colFirst="0" w:colLast="0"/>
      <w:bookmarkEnd w:id="81"/>
      <w:r>
        <w:rPr>
          <w:rFonts w:ascii="Times New Roman" w:hAnsi="Times New Roman" w:eastAsia="Times New Roman" w:cs="Times New Roman"/>
          <w:b w:val="0"/>
          <w:bCs w:val="0"/>
          <w:i/>
          <w:iCs/>
          <w:color w:val="000000"/>
          <w:sz w:val="26"/>
          <w:szCs w:val="26"/>
          <w:rtl w:val="0"/>
        </w:rPr>
        <w:t>Bảng 2.29. Đặc tả use-case đăng xuất.</w:t>
      </w:r>
    </w:p>
    <w:tbl>
      <w:tblPr>
        <w:tblStyle w:val="53"/>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3B187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4B">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44C">
            <w:pPr>
              <w:spacing w:after="0" w:line="312" w:lineRule="auto"/>
              <w:rPr>
                <w:b w:val="0"/>
                <w:bCs w:val="0"/>
              </w:rPr>
            </w:pPr>
            <w:r>
              <w:rPr>
                <w:rFonts w:ascii="Times New Roman" w:hAnsi="Times New Roman" w:eastAsia="Times New Roman" w:cs="Times New Roman"/>
                <w:b w:val="0"/>
                <w:bCs w:val="0"/>
                <w:i w:val="0"/>
                <w:iCs w:val="0"/>
                <w:sz w:val="26"/>
                <w:szCs w:val="26"/>
                <w:rtl w:val="0"/>
              </w:rPr>
              <w:t>Đăng xuất</w:t>
            </w:r>
          </w:p>
        </w:tc>
      </w:tr>
      <w:tr w14:paraId="47113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4D">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44E">
            <w:pPr>
              <w:spacing w:after="0" w:line="312" w:lineRule="auto"/>
              <w:rPr>
                <w:b w:val="0"/>
                <w:bCs w:val="0"/>
              </w:rPr>
            </w:pPr>
            <w:r>
              <w:rPr>
                <w:rFonts w:ascii="Times New Roman" w:hAnsi="Times New Roman" w:eastAsia="Times New Roman" w:cs="Times New Roman"/>
                <w:b w:val="0"/>
                <w:bCs w:val="0"/>
                <w:i w:val="0"/>
                <w:iCs w:val="0"/>
                <w:sz w:val="26"/>
                <w:szCs w:val="26"/>
                <w:rtl w:val="0"/>
              </w:rPr>
              <w:t>Khách hàng, Nhân viên, Quản trị viên</w:t>
            </w:r>
          </w:p>
        </w:tc>
      </w:tr>
      <w:tr w14:paraId="1701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4F">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450">
            <w:pPr>
              <w:spacing w:after="0" w:line="312" w:lineRule="auto"/>
              <w:rPr>
                <w:b w:val="0"/>
                <w:bCs w:val="0"/>
              </w:rPr>
            </w:pPr>
            <w:r>
              <w:rPr>
                <w:rFonts w:ascii="Times New Roman" w:hAnsi="Times New Roman" w:eastAsia="Times New Roman" w:cs="Times New Roman"/>
                <w:b w:val="0"/>
                <w:bCs w:val="0"/>
                <w:i w:val="0"/>
                <w:iCs w:val="0"/>
                <w:sz w:val="26"/>
                <w:szCs w:val="26"/>
                <w:rtl w:val="0"/>
              </w:rPr>
              <w:t>Người dùng kết thúc phiên làm việc.</w:t>
            </w:r>
          </w:p>
        </w:tc>
      </w:tr>
      <w:tr w14:paraId="541FB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51">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452">
            <w:pPr>
              <w:spacing w:after="0" w:line="312" w:lineRule="auto"/>
              <w:rPr>
                <w:b w:val="0"/>
                <w:bCs w:val="0"/>
              </w:rPr>
            </w:pPr>
            <w:r>
              <w:rPr>
                <w:rFonts w:ascii="Times New Roman" w:hAnsi="Times New Roman" w:eastAsia="Times New Roman" w:cs="Times New Roman"/>
                <w:b w:val="0"/>
                <w:bCs w:val="0"/>
                <w:i w:val="0"/>
                <w:iCs w:val="0"/>
                <w:sz w:val="26"/>
                <w:szCs w:val="26"/>
                <w:rtl w:val="0"/>
              </w:rPr>
              <w:t>Người dùng đang đăng nhập.</w:t>
            </w:r>
          </w:p>
        </w:tc>
      </w:tr>
      <w:tr w14:paraId="12593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53">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454">
            <w:pPr>
              <w:spacing w:after="0" w:line="312" w:lineRule="auto"/>
              <w:rPr>
                <w:b w:val="0"/>
                <w:bCs w:val="0"/>
              </w:rPr>
            </w:pPr>
            <w:r>
              <w:rPr>
                <w:rFonts w:ascii="Times New Roman" w:hAnsi="Times New Roman" w:eastAsia="Times New Roman" w:cs="Times New Roman"/>
                <w:b w:val="0"/>
                <w:bCs w:val="0"/>
                <w:i w:val="0"/>
                <w:iCs w:val="0"/>
                <w:sz w:val="26"/>
                <w:szCs w:val="26"/>
                <w:rtl w:val="0"/>
              </w:rPr>
              <w:t>1. Người dùng bấm đăng xuất.</w:t>
            </w:r>
          </w:p>
          <w:p w14:paraId="00000455">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xóa chuỗi định danh phiên ở phía giao diện.</w:t>
            </w:r>
          </w:p>
          <w:p w14:paraId="00000456">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chuyển về trang đăng nhập.</w:t>
            </w:r>
          </w:p>
        </w:tc>
      </w:tr>
      <w:tr w14:paraId="13EC9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57">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458">
            <w:pPr>
              <w:spacing w:after="0" w:line="312" w:lineRule="auto"/>
              <w:rPr>
                <w:b w:val="0"/>
                <w:bCs w:val="0"/>
              </w:rPr>
            </w:pPr>
            <w:r>
              <w:rPr>
                <w:rFonts w:ascii="Times New Roman" w:hAnsi="Times New Roman" w:eastAsia="Times New Roman" w:cs="Times New Roman"/>
                <w:b w:val="0"/>
                <w:bCs w:val="0"/>
                <w:i w:val="0"/>
                <w:iCs w:val="0"/>
                <w:sz w:val="26"/>
                <w:szCs w:val="26"/>
                <w:rtl w:val="0"/>
              </w:rPr>
              <w:t>Phiên làm việc kết thúc, quyền truy cập bị thu hồi.</w:t>
            </w:r>
          </w:p>
        </w:tc>
      </w:tr>
    </w:tbl>
    <w:p w14:paraId="00000459">
      <w:pPr>
        <w:spacing w:after="40"/>
        <w:rPr>
          <w:b w:val="0"/>
          <w:bCs w:val="0"/>
        </w:rPr>
      </w:pPr>
    </w:p>
    <w:p w14:paraId="0000045A">
      <w:pPr>
        <w:spacing w:before="160" w:after="60"/>
        <w:jc w:val="center"/>
        <w:rPr>
          <w:b w:val="0"/>
          <w:bCs w:val="0"/>
        </w:rPr>
      </w:pPr>
      <w:bookmarkStart w:id="82" w:name="_gjnrg5z1xtay" w:colFirst="0" w:colLast="0"/>
      <w:bookmarkEnd w:id="82"/>
      <w:r>
        <w:rPr>
          <w:rFonts w:ascii="Times New Roman" w:hAnsi="Times New Roman" w:eastAsia="Times New Roman" w:cs="Times New Roman"/>
          <w:b w:val="0"/>
          <w:bCs w:val="0"/>
          <w:i/>
          <w:iCs/>
          <w:color w:val="000000"/>
          <w:sz w:val="26"/>
          <w:szCs w:val="26"/>
          <w:rtl w:val="0"/>
        </w:rPr>
        <w:t>Bảng 2.30. Đặc tả use-case theo dõi trạng thái đơn món.</w:t>
      </w:r>
    </w:p>
    <w:tbl>
      <w:tblPr>
        <w:tblStyle w:val="54"/>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219BAC71">
        <w:tblPrEx>
          <w:tblCellMar>
            <w:top w:w="0" w:type="dxa"/>
            <w:left w:w="108" w:type="dxa"/>
            <w:bottom w:w="0" w:type="dxa"/>
            <w:right w:w="108" w:type="dxa"/>
          </w:tblCellMar>
        </w:tblPrEx>
        <w:tc>
          <w:tcPr>
            <w:tcW w:w="2536" w:type="dxa"/>
          </w:tcPr>
          <w:p w14:paraId="0000045B">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45C">
            <w:pPr>
              <w:spacing w:after="0" w:line="312" w:lineRule="auto"/>
              <w:rPr>
                <w:b w:val="0"/>
                <w:bCs w:val="0"/>
              </w:rPr>
            </w:pPr>
            <w:r>
              <w:rPr>
                <w:rFonts w:ascii="Times New Roman" w:hAnsi="Times New Roman" w:eastAsia="Times New Roman" w:cs="Times New Roman"/>
                <w:b w:val="0"/>
                <w:bCs w:val="0"/>
                <w:i w:val="0"/>
                <w:iCs w:val="0"/>
                <w:sz w:val="26"/>
                <w:szCs w:val="26"/>
                <w:rtl w:val="0"/>
              </w:rPr>
              <w:t>Theo dõi trạng thái đơn món</w:t>
            </w:r>
          </w:p>
        </w:tc>
      </w:tr>
      <w:tr w14:paraId="20994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5D">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45E">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01019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5F">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460">
            <w:pPr>
              <w:spacing w:after="0" w:line="312" w:lineRule="auto"/>
              <w:rPr>
                <w:b w:val="0"/>
                <w:bCs w:val="0"/>
              </w:rPr>
            </w:pPr>
            <w:r>
              <w:rPr>
                <w:rFonts w:ascii="Times New Roman" w:hAnsi="Times New Roman" w:eastAsia="Times New Roman" w:cs="Times New Roman"/>
                <w:b w:val="0"/>
                <w:bCs w:val="0"/>
                <w:i w:val="0"/>
                <w:iCs w:val="0"/>
                <w:sz w:val="26"/>
                <w:szCs w:val="26"/>
                <w:rtl w:val="0"/>
              </w:rPr>
              <w:t>Khách xem tiến trình xử lý đơn món của mình.</w:t>
            </w:r>
          </w:p>
        </w:tc>
      </w:tr>
      <w:tr w14:paraId="56113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61">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462">
            <w:pPr>
              <w:spacing w:after="0" w:line="312" w:lineRule="auto"/>
              <w:rPr>
                <w:b w:val="0"/>
                <w:bCs w:val="0"/>
              </w:rPr>
            </w:pPr>
            <w:r>
              <w:rPr>
                <w:rFonts w:ascii="Times New Roman" w:hAnsi="Times New Roman" w:eastAsia="Times New Roman" w:cs="Times New Roman"/>
                <w:b w:val="0"/>
                <w:bCs w:val="0"/>
                <w:i w:val="0"/>
                <w:iCs w:val="0"/>
                <w:sz w:val="26"/>
                <w:szCs w:val="26"/>
                <w:rtl w:val="0"/>
              </w:rPr>
              <w:t>Khách đã đặt món và đăng nhập.</w:t>
            </w:r>
          </w:p>
        </w:tc>
      </w:tr>
      <w:tr w14:paraId="5A730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63">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464">
            <w:pPr>
              <w:spacing w:after="0" w:line="312" w:lineRule="auto"/>
              <w:rPr>
                <w:b w:val="0"/>
                <w:bCs w:val="0"/>
              </w:rPr>
            </w:pPr>
            <w:r>
              <w:rPr>
                <w:rFonts w:ascii="Times New Roman" w:hAnsi="Times New Roman" w:eastAsia="Times New Roman" w:cs="Times New Roman"/>
                <w:b w:val="0"/>
                <w:bCs w:val="0"/>
                <w:i w:val="0"/>
                <w:iCs w:val="0"/>
                <w:sz w:val="26"/>
                <w:szCs w:val="26"/>
                <w:rtl w:val="0"/>
              </w:rPr>
              <w:t>1. Khách mở chi tiết một đơn món.</w:t>
            </w:r>
          </w:p>
          <w:p w14:paraId="00000465">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hiển thị trạng thái hiện tại và lịch sử thay đổi.</w:t>
            </w:r>
          </w:p>
          <w:p w14:paraId="00000466">
            <w:pPr>
              <w:spacing w:after="0" w:line="312" w:lineRule="auto"/>
              <w:rPr>
                <w:b w:val="0"/>
                <w:bCs w:val="0"/>
              </w:rPr>
            </w:pPr>
            <w:r>
              <w:rPr>
                <w:rFonts w:ascii="Times New Roman" w:hAnsi="Times New Roman" w:eastAsia="Times New Roman" w:cs="Times New Roman"/>
                <w:b w:val="0"/>
                <w:bCs w:val="0"/>
                <w:i w:val="0"/>
                <w:iCs w:val="0"/>
                <w:sz w:val="26"/>
                <w:szCs w:val="26"/>
                <w:rtl w:val="0"/>
              </w:rPr>
              <w:t>3. Khách nhận thông báo khi trạng thái thay đổi.</w:t>
            </w:r>
          </w:p>
        </w:tc>
      </w:tr>
      <w:tr w14:paraId="53A98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67">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468">
            <w:pPr>
              <w:spacing w:after="0" w:line="312" w:lineRule="auto"/>
              <w:rPr>
                <w:b w:val="0"/>
                <w:bCs w:val="0"/>
              </w:rPr>
            </w:pPr>
            <w:r>
              <w:rPr>
                <w:rFonts w:ascii="Times New Roman" w:hAnsi="Times New Roman" w:eastAsia="Times New Roman" w:cs="Times New Roman"/>
                <w:b w:val="0"/>
                <w:bCs w:val="0"/>
                <w:i w:val="0"/>
                <w:iCs w:val="0"/>
                <w:sz w:val="26"/>
                <w:szCs w:val="26"/>
                <w:rtl w:val="0"/>
              </w:rPr>
              <w:t>Khách nắm được tiến trình của đơn món.</w:t>
            </w:r>
          </w:p>
        </w:tc>
      </w:tr>
    </w:tbl>
    <w:p w14:paraId="00000469">
      <w:pPr>
        <w:spacing w:after="40"/>
        <w:rPr>
          <w:b w:val="0"/>
          <w:bCs w:val="0"/>
        </w:rPr>
      </w:pPr>
    </w:p>
    <w:p w14:paraId="0000046A">
      <w:pPr>
        <w:spacing w:before="160" w:after="60"/>
        <w:jc w:val="center"/>
        <w:rPr>
          <w:b w:val="0"/>
          <w:bCs w:val="0"/>
        </w:rPr>
      </w:pPr>
      <w:bookmarkStart w:id="83" w:name="_vlj2t45rk5yb" w:colFirst="0" w:colLast="0"/>
      <w:bookmarkEnd w:id="83"/>
      <w:r>
        <w:rPr>
          <w:rFonts w:ascii="Times New Roman" w:hAnsi="Times New Roman" w:eastAsia="Times New Roman" w:cs="Times New Roman"/>
          <w:b w:val="0"/>
          <w:bCs w:val="0"/>
          <w:i/>
          <w:iCs/>
          <w:color w:val="000000"/>
          <w:sz w:val="26"/>
          <w:szCs w:val="26"/>
          <w:rtl w:val="0"/>
        </w:rPr>
        <w:t>Bảng 2.31. Đặc tả use-case xem danh sách yêu thích.</w:t>
      </w:r>
    </w:p>
    <w:tbl>
      <w:tblPr>
        <w:tblStyle w:val="55"/>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28E52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6B">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46C">
            <w:pPr>
              <w:spacing w:after="0" w:line="312" w:lineRule="auto"/>
              <w:rPr>
                <w:b w:val="0"/>
                <w:bCs w:val="0"/>
              </w:rPr>
            </w:pPr>
            <w:r>
              <w:rPr>
                <w:rFonts w:ascii="Times New Roman" w:hAnsi="Times New Roman" w:eastAsia="Times New Roman" w:cs="Times New Roman"/>
                <w:b w:val="0"/>
                <w:bCs w:val="0"/>
                <w:i w:val="0"/>
                <w:iCs w:val="0"/>
                <w:sz w:val="26"/>
                <w:szCs w:val="26"/>
                <w:rtl w:val="0"/>
              </w:rPr>
              <w:t>Xem danh sách yêu thích</w:t>
            </w:r>
          </w:p>
        </w:tc>
      </w:tr>
      <w:tr w14:paraId="613E1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6D">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46E">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323EC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6F">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470">
            <w:pPr>
              <w:spacing w:after="0" w:line="312" w:lineRule="auto"/>
              <w:rPr>
                <w:b w:val="0"/>
                <w:bCs w:val="0"/>
              </w:rPr>
            </w:pPr>
            <w:r>
              <w:rPr>
                <w:rFonts w:ascii="Times New Roman" w:hAnsi="Times New Roman" w:eastAsia="Times New Roman" w:cs="Times New Roman"/>
                <w:b w:val="0"/>
                <w:bCs w:val="0"/>
                <w:i w:val="0"/>
                <w:iCs w:val="0"/>
                <w:sz w:val="26"/>
                <w:szCs w:val="26"/>
                <w:rtl w:val="0"/>
              </w:rPr>
              <w:t>Khách xem lại các món đã lưu yêu thích.</w:t>
            </w:r>
          </w:p>
        </w:tc>
      </w:tr>
      <w:tr w14:paraId="51A3C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71">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472">
            <w:pPr>
              <w:spacing w:after="0" w:line="312" w:lineRule="auto"/>
              <w:rPr>
                <w:b w:val="0"/>
                <w:bCs w:val="0"/>
              </w:rPr>
            </w:pPr>
            <w:r>
              <w:rPr>
                <w:rFonts w:ascii="Times New Roman" w:hAnsi="Times New Roman" w:eastAsia="Times New Roman" w:cs="Times New Roman"/>
                <w:b w:val="0"/>
                <w:bCs w:val="0"/>
                <w:i w:val="0"/>
                <w:iCs w:val="0"/>
                <w:sz w:val="26"/>
                <w:szCs w:val="26"/>
                <w:rtl w:val="0"/>
              </w:rPr>
              <w:t>Khách đã đăng nhập và có món yêu thích.</w:t>
            </w:r>
          </w:p>
        </w:tc>
      </w:tr>
      <w:tr w14:paraId="79B67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73">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474">
            <w:pPr>
              <w:spacing w:after="0" w:line="312" w:lineRule="auto"/>
              <w:rPr>
                <w:b w:val="0"/>
                <w:bCs w:val="0"/>
              </w:rPr>
            </w:pPr>
            <w:r>
              <w:rPr>
                <w:rFonts w:ascii="Times New Roman" w:hAnsi="Times New Roman" w:eastAsia="Times New Roman" w:cs="Times New Roman"/>
                <w:b w:val="0"/>
                <w:bCs w:val="0"/>
                <w:i w:val="0"/>
                <w:iCs w:val="0"/>
                <w:sz w:val="26"/>
                <w:szCs w:val="26"/>
                <w:rtl w:val="0"/>
              </w:rPr>
              <w:t>1. Khách mở trang yêu thích.</w:t>
            </w:r>
          </w:p>
          <w:p w14:paraId="00000475">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hiển thị danh sách món đã lưu.</w:t>
            </w:r>
          </w:p>
          <w:p w14:paraId="00000476">
            <w:pPr>
              <w:spacing w:after="0" w:line="312" w:lineRule="auto"/>
              <w:rPr>
                <w:b w:val="0"/>
                <w:bCs w:val="0"/>
              </w:rPr>
            </w:pPr>
            <w:r>
              <w:rPr>
                <w:rFonts w:ascii="Times New Roman" w:hAnsi="Times New Roman" w:eastAsia="Times New Roman" w:cs="Times New Roman"/>
                <w:b w:val="0"/>
                <w:bCs w:val="0"/>
                <w:i w:val="0"/>
                <w:iCs w:val="0"/>
                <w:sz w:val="26"/>
                <w:szCs w:val="26"/>
                <w:rtl w:val="0"/>
              </w:rPr>
              <w:t>3. Khách có thể mở chi tiết hoặc bỏ lưu món.</w:t>
            </w:r>
          </w:p>
        </w:tc>
      </w:tr>
      <w:tr w14:paraId="6A579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77">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478">
            <w:pPr>
              <w:spacing w:after="0" w:line="312" w:lineRule="auto"/>
              <w:rPr>
                <w:b w:val="0"/>
                <w:bCs w:val="0"/>
              </w:rPr>
            </w:pPr>
            <w:r>
              <w:rPr>
                <w:rFonts w:ascii="Times New Roman" w:hAnsi="Times New Roman" w:eastAsia="Times New Roman" w:cs="Times New Roman"/>
                <w:b w:val="0"/>
                <w:bCs w:val="0"/>
                <w:i w:val="0"/>
                <w:iCs w:val="0"/>
                <w:sz w:val="26"/>
                <w:szCs w:val="26"/>
                <w:rtl w:val="0"/>
              </w:rPr>
              <w:t>Khách xem được danh sách món yêu thích.</w:t>
            </w:r>
          </w:p>
        </w:tc>
      </w:tr>
    </w:tbl>
    <w:p w14:paraId="00000479">
      <w:pPr>
        <w:spacing w:after="40"/>
        <w:rPr>
          <w:b w:val="0"/>
          <w:bCs w:val="0"/>
        </w:rPr>
      </w:pPr>
    </w:p>
    <w:p w14:paraId="0000047A">
      <w:pPr>
        <w:spacing w:before="160" w:after="60"/>
        <w:jc w:val="center"/>
        <w:rPr>
          <w:b w:val="0"/>
          <w:bCs w:val="0"/>
        </w:rPr>
      </w:pPr>
      <w:bookmarkStart w:id="84" w:name="_q5qlscsnpoz6" w:colFirst="0" w:colLast="0"/>
      <w:bookmarkEnd w:id="84"/>
      <w:r>
        <w:rPr>
          <w:rFonts w:ascii="Times New Roman" w:hAnsi="Times New Roman" w:eastAsia="Times New Roman" w:cs="Times New Roman"/>
          <w:b w:val="0"/>
          <w:bCs w:val="0"/>
          <w:i/>
          <w:iCs/>
          <w:color w:val="000000"/>
          <w:sz w:val="26"/>
          <w:szCs w:val="26"/>
          <w:rtl w:val="0"/>
        </w:rPr>
        <w:t>Bảng 2.32. Đặc tả use-case áp dụng mã giảm giá.</w:t>
      </w:r>
    </w:p>
    <w:tbl>
      <w:tblPr>
        <w:tblStyle w:val="56"/>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4"/>
        <w:gridCol w:w="6546"/>
      </w:tblGrid>
      <w:tr w14:paraId="73069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7B">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46" w:type="dxa"/>
          </w:tcPr>
          <w:p w14:paraId="0000047C">
            <w:pPr>
              <w:spacing w:after="0" w:line="312" w:lineRule="auto"/>
              <w:rPr>
                <w:b w:val="0"/>
                <w:bCs w:val="0"/>
              </w:rPr>
            </w:pPr>
            <w:r>
              <w:rPr>
                <w:rFonts w:ascii="Times New Roman" w:hAnsi="Times New Roman" w:eastAsia="Times New Roman" w:cs="Times New Roman"/>
                <w:b w:val="0"/>
                <w:bCs w:val="0"/>
                <w:i w:val="0"/>
                <w:iCs w:val="0"/>
                <w:sz w:val="26"/>
                <w:szCs w:val="26"/>
                <w:rtl w:val="0"/>
              </w:rPr>
              <w:t>Áp dụng mã giảm giá</w:t>
            </w:r>
          </w:p>
        </w:tc>
      </w:tr>
      <w:tr w14:paraId="4BDBF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7D">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46" w:type="dxa"/>
          </w:tcPr>
          <w:p w14:paraId="0000047E">
            <w:pPr>
              <w:spacing w:after="0" w:line="312" w:lineRule="auto"/>
              <w:rPr>
                <w:b w:val="0"/>
                <w:bCs w:val="0"/>
              </w:rPr>
            </w:pPr>
            <w:r>
              <w:rPr>
                <w:rFonts w:ascii="Times New Roman" w:hAnsi="Times New Roman" w:eastAsia="Times New Roman" w:cs="Times New Roman"/>
                <w:b w:val="0"/>
                <w:bCs w:val="0"/>
                <w:i w:val="0"/>
                <w:iCs w:val="0"/>
                <w:sz w:val="26"/>
                <w:szCs w:val="26"/>
                <w:rtl w:val="0"/>
              </w:rPr>
              <w:t>Khách hàng</w:t>
            </w:r>
          </w:p>
        </w:tc>
      </w:tr>
      <w:tr w14:paraId="79130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7F">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46" w:type="dxa"/>
          </w:tcPr>
          <w:p w14:paraId="00000480">
            <w:pPr>
              <w:spacing w:after="0" w:line="312" w:lineRule="auto"/>
              <w:rPr>
                <w:b w:val="0"/>
                <w:bCs w:val="0"/>
              </w:rPr>
            </w:pPr>
            <w:r>
              <w:rPr>
                <w:rFonts w:ascii="Times New Roman" w:hAnsi="Times New Roman" w:eastAsia="Times New Roman" w:cs="Times New Roman"/>
                <w:b w:val="0"/>
                <w:bCs w:val="0"/>
                <w:i w:val="0"/>
                <w:iCs w:val="0"/>
                <w:sz w:val="26"/>
                <w:szCs w:val="26"/>
                <w:rtl w:val="0"/>
              </w:rPr>
              <w:t>Khách áp mã giảm giá khi đặt món.</w:t>
            </w:r>
          </w:p>
        </w:tc>
      </w:tr>
      <w:tr w14:paraId="2B115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81">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46" w:type="dxa"/>
          </w:tcPr>
          <w:p w14:paraId="00000482">
            <w:pPr>
              <w:spacing w:after="0" w:line="312" w:lineRule="auto"/>
              <w:rPr>
                <w:b w:val="0"/>
                <w:bCs w:val="0"/>
              </w:rPr>
            </w:pPr>
            <w:r>
              <w:rPr>
                <w:rFonts w:ascii="Times New Roman" w:hAnsi="Times New Roman" w:eastAsia="Times New Roman" w:cs="Times New Roman"/>
                <w:b w:val="0"/>
                <w:bCs w:val="0"/>
                <w:i w:val="0"/>
                <w:iCs w:val="0"/>
                <w:sz w:val="26"/>
                <w:szCs w:val="26"/>
                <w:rtl w:val="0"/>
              </w:rPr>
              <w:t>Khách có mã giảm giá còn hiệu lực.</w:t>
            </w:r>
          </w:p>
        </w:tc>
      </w:tr>
      <w:tr w14:paraId="7E20A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83">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46" w:type="dxa"/>
          </w:tcPr>
          <w:p w14:paraId="00000484">
            <w:pPr>
              <w:spacing w:after="0" w:line="312" w:lineRule="auto"/>
              <w:rPr>
                <w:b w:val="0"/>
                <w:bCs w:val="0"/>
              </w:rPr>
            </w:pPr>
            <w:r>
              <w:rPr>
                <w:rFonts w:ascii="Times New Roman" w:hAnsi="Times New Roman" w:eastAsia="Times New Roman" w:cs="Times New Roman"/>
                <w:b w:val="0"/>
                <w:bCs w:val="0"/>
                <w:i w:val="0"/>
                <w:iCs w:val="0"/>
                <w:sz w:val="26"/>
                <w:szCs w:val="26"/>
                <w:rtl w:val="0"/>
              </w:rPr>
              <w:t>1. Khách nhập mã giảm giá.</w:t>
            </w:r>
          </w:p>
          <w:p w14:paraId="00000485">
            <w:pPr>
              <w:spacing w:after="0" w:line="312" w:lineRule="auto"/>
              <w:rPr>
                <w:b w:val="0"/>
                <w:bCs w:val="0"/>
              </w:rPr>
            </w:pPr>
            <w:r>
              <w:rPr>
                <w:rFonts w:ascii="Times New Roman" w:hAnsi="Times New Roman" w:eastAsia="Times New Roman" w:cs="Times New Roman"/>
                <w:b w:val="0"/>
                <w:bCs w:val="0"/>
                <w:i w:val="0"/>
                <w:iCs w:val="0"/>
                <w:sz w:val="26"/>
                <w:szCs w:val="26"/>
                <w:rtl w:val="0"/>
              </w:rPr>
              <w:t>2. Hệ thống kiểm tra điều kiện và thời hạn của mã.</w:t>
            </w:r>
          </w:p>
          <w:p w14:paraId="00000486">
            <w:pPr>
              <w:spacing w:after="0" w:line="312" w:lineRule="auto"/>
              <w:rPr>
                <w:b w:val="0"/>
                <w:bCs w:val="0"/>
              </w:rPr>
            </w:pPr>
            <w:r>
              <w:rPr>
                <w:rFonts w:ascii="Times New Roman" w:hAnsi="Times New Roman" w:eastAsia="Times New Roman" w:cs="Times New Roman"/>
                <w:b w:val="0"/>
                <w:bCs w:val="0"/>
                <w:i w:val="0"/>
                <w:iCs w:val="0"/>
                <w:sz w:val="26"/>
                <w:szCs w:val="26"/>
                <w:rtl w:val="0"/>
              </w:rPr>
              <w:t>3. Hệ thống tính lại tổng tiền sau giảm.</w:t>
            </w:r>
          </w:p>
        </w:tc>
      </w:tr>
      <w:tr w14:paraId="3B0C1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87">
            <w:pPr>
              <w:spacing w:after="0" w:line="240" w:lineRule="auto"/>
              <w:rPr>
                <w:b w:val="0"/>
                <w:bCs w:val="0"/>
              </w:rPr>
            </w:pPr>
            <w:r>
              <w:rPr>
                <w:rFonts w:ascii="Times New Roman" w:hAnsi="Times New Roman" w:eastAsia="Times New Roman" w:cs="Times New Roman"/>
                <w:b w:val="0"/>
                <w:bCs w:val="0"/>
                <w:i w:val="0"/>
                <w:iCs w:val="0"/>
                <w:sz w:val="26"/>
                <w:szCs w:val="26"/>
                <w:rtl w:val="0"/>
              </w:rPr>
              <w:t>Luồng thay thế</w:t>
            </w:r>
          </w:p>
        </w:tc>
        <w:tc>
          <w:tcPr>
            <w:tcW w:w="6546" w:type="dxa"/>
          </w:tcPr>
          <w:p w14:paraId="00000488">
            <w:pPr>
              <w:spacing w:after="0" w:line="312" w:lineRule="auto"/>
              <w:rPr>
                <w:b w:val="0"/>
                <w:bCs w:val="0"/>
              </w:rPr>
            </w:pPr>
            <w:r>
              <w:rPr>
                <w:rFonts w:ascii="Times New Roman" w:hAnsi="Times New Roman" w:eastAsia="Times New Roman" w:cs="Times New Roman"/>
                <w:b w:val="0"/>
                <w:bCs w:val="0"/>
                <w:i w:val="0"/>
                <w:iCs w:val="0"/>
                <w:sz w:val="26"/>
                <w:szCs w:val="26"/>
                <w:rtl w:val="0"/>
              </w:rPr>
              <w:t>2a. Mã không hợp lệ hoặc hết hạn: hệ thống báo lỗi.</w:t>
            </w:r>
          </w:p>
        </w:tc>
      </w:tr>
      <w:tr w14:paraId="056F7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4" w:type="dxa"/>
          </w:tcPr>
          <w:p w14:paraId="00000489">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46" w:type="dxa"/>
          </w:tcPr>
          <w:p w14:paraId="0000048A">
            <w:pPr>
              <w:spacing w:after="0" w:line="312" w:lineRule="auto"/>
              <w:rPr>
                <w:b w:val="0"/>
                <w:bCs w:val="0"/>
              </w:rPr>
            </w:pPr>
            <w:r>
              <w:rPr>
                <w:rFonts w:ascii="Times New Roman" w:hAnsi="Times New Roman" w:eastAsia="Times New Roman" w:cs="Times New Roman"/>
                <w:b w:val="0"/>
                <w:bCs w:val="0"/>
                <w:i w:val="0"/>
                <w:iCs w:val="0"/>
                <w:sz w:val="26"/>
                <w:szCs w:val="26"/>
                <w:rtl w:val="0"/>
              </w:rPr>
              <w:t>Tổng tiền đơn được giảm theo mã hợp lệ.</w:t>
            </w:r>
          </w:p>
        </w:tc>
      </w:tr>
    </w:tbl>
    <w:p w14:paraId="0000048B">
      <w:pPr>
        <w:spacing w:after="40"/>
        <w:rPr>
          <w:b w:val="0"/>
          <w:bCs w:val="0"/>
        </w:rPr>
      </w:pPr>
    </w:p>
    <w:p w14:paraId="0000048C">
      <w:pPr>
        <w:spacing w:before="160" w:after="60"/>
        <w:jc w:val="center"/>
        <w:rPr>
          <w:b w:val="0"/>
          <w:bCs w:val="0"/>
        </w:rPr>
      </w:pPr>
      <w:bookmarkStart w:id="85" w:name="_parib9vrqz4i" w:colFirst="0" w:colLast="0"/>
      <w:bookmarkEnd w:id="85"/>
      <w:r>
        <w:rPr>
          <w:rFonts w:ascii="Times New Roman" w:hAnsi="Times New Roman" w:eastAsia="Times New Roman" w:cs="Times New Roman"/>
          <w:b w:val="0"/>
          <w:bCs w:val="0"/>
          <w:i/>
          <w:iCs/>
          <w:color w:val="000000"/>
          <w:sz w:val="26"/>
          <w:szCs w:val="26"/>
          <w:rtl w:val="0"/>
        </w:rPr>
        <w:t>Bảng 2.33. Đặc tả use-case quản lý liên hệ.</w:t>
      </w:r>
    </w:p>
    <w:tbl>
      <w:tblPr>
        <w:tblStyle w:val="57"/>
        <w:tblW w:w="907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6"/>
        <w:gridCol w:w="6534"/>
      </w:tblGrid>
      <w:tr w14:paraId="79097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8D">
            <w:pPr>
              <w:spacing w:after="0" w:line="240" w:lineRule="auto"/>
              <w:rPr>
                <w:b w:val="0"/>
                <w:bCs w:val="0"/>
              </w:rPr>
            </w:pPr>
            <w:r>
              <w:rPr>
                <w:rFonts w:ascii="Times New Roman" w:hAnsi="Times New Roman" w:eastAsia="Times New Roman" w:cs="Times New Roman"/>
                <w:b w:val="0"/>
                <w:bCs w:val="0"/>
                <w:i w:val="0"/>
                <w:iCs w:val="0"/>
                <w:sz w:val="26"/>
                <w:szCs w:val="26"/>
                <w:rtl w:val="0"/>
              </w:rPr>
              <w:t>Tên use-case</w:t>
            </w:r>
          </w:p>
        </w:tc>
        <w:tc>
          <w:tcPr>
            <w:tcW w:w="6534" w:type="dxa"/>
          </w:tcPr>
          <w:p w14:paraId="0000048E">
            <w:pPr>
              <w:spacing w:after="0" w:line="312" w:lineRule="auto"/>
              <w:rPr>
                <w:b w:val="0"/>
                <w:bCs w:val="0"/>
              </w:rPr>
            </w:pPr>
            <w:r>
              <w:rPr>
                <w:rFonts w:ascii="Times New Roman" w:hAnsi="Times New Roman" w:eastAsia="Times New Roman" w:cs="Times New Roman"/>
                <w:b w:val="0"/>
                <w:bCs w:val="0"/>
                <w:i w:val="0"/>
                <w:iCs w:val="0"/>
                <w:sz w:val="26"/>
                <w:szCs w:val="26"/>
                <w:rtl w:val="0"/>
              </w:rPr>
              <w:t>Quản lý liên hệ</w:t>
            </w:r>
          </w:p>
        </w:tc>
      </w:tr>
      <w:tr w14:paraId="1246B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8F">
            <w:pPr>
              <w:spacing w:after="0" w:line="240" w:lineRule="auto"/>
              <w:rPr>
                <w:b w:val="0"/>
                <w:bCs w:val="0"/>
              </w:rPr>
            </w:pPr>
            <w:r>
              <w:rPr>
                <w:rFonts w:ascii="Times New Roman" w:hAnsi="Times New Roman" w:eastAsia="Times New Roman" w:cs="Times New Roman"/>
                <w:b w:val="0"/>
                <w:bCs w:val="0"/>
                <w:i w:val="0"/>
                <w:iCs w:val="0"/>
                <w:sz w:val="26"/>
                <w:szCs w:val="26"/>
                <w:rtl w:val="0"/>
              </w:rPr>
              <w:t>Tác nhân</w:t>
            </w:r>
          </w:p>
        </w:tc>
        <w:tc>
          <w:tcPr>
            <w:tcW w:w="6534" w:type="dxa"/>
          </w:tcPr>
          <w:p w14:paraId="00000490">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w:t>
            </w:r>
          </w:p>
        </w:tc>
      </w:tr>
      <w:tr w14:paraId="5AC9B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91">
            <w:pPr>
              <w:spacing w:after="0" w:line="240" w:lineRule="auto"/>
              <w:rPr>
                <w:b w:val="0"/>
                <w:bCs w:val="0"/>
              </w:rPr>
            </w:pPr>
            <w:r>
              <w:rPr>
                <w:rFonts w:ascii="Times New Roman" w:hAnsi="Times New Roman" w:eastAsia="Times New Roman" w:cs="Times New Roman"/>
                <w:b w:val="0"/>
                <w:bCs w:val="0"/>
                <w:i w:val="0"/>
                <w:iCs w:val="0"/>
                <w:sz w:val="26"/>
                <w:szCs w:val="26"/>
                <w:rtl w:val="0"/>
              </w:rPr>
              <w:t>Mô tả</w:t>
            </w:r>
          </w:p>
        </w:tc>
        <w:tc>
          <w:tcPr>
            <w:tcW w:w="6534" w:type="dxa"/>
          </w:tcPr>
          <w:p w14:paraId="00000492">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xem và xử lý tin nhắn liên hệ.</w:t>
            </w:r>
          </w:p>
        </w:tc>
      </w:tr>
      <w:tr w14:paraId="6F586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93">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trước</w:t>
            </w:r>
          </w:p>
        </w:tc>
        <w:tc>
          <w:tcPr>
            <w:tcW w:w="6534" w:type="dxa"/>
          </w:tcPr>
          <w:p w14:paraId="00000494">
            <w:pPr>
              <w:spacing w:after="0" w:line="312" w:lineRule="auto"/>
              <w:rPr>
                <w:b w:val="0"/>
                <w:bCs w:val="0"/>
              </w:rPr>
            </w:pPr>
            <w:r>
              <w:rPr>
                <w:rFonts w:ascii="Times New Roman" w:hAnsi="Times New Roman" w:eastAsia="Times New Roman" w:cs="Times New Roman"/>
                <w:b w:val="0"/>
                <w:bCs w:val="0"/>
                <w:i w:val="0"/>
                <w:iCs w:val="0"/>
                <w:sz w:val="26"/>
                <w:szCs w:val="26"/>
                <w:rtl w:val="0"/>
              </w:rPr>
              <w:t>Quản trị viên đã đăng nhập.</w:t>
            </w:r>
          </w:p>
        </w:tc>
      </w:tr>
      <w:tr w14:paraId="76A85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95">
            <w:pPr>
              <w:spacing w:after="0" w:line="240" w:lineRule="auto"/>
              <w:rPr>
                <w:b w:val="0"/>
                <w:bCs w:val="0"/>
              </w:rPr>
            </w:pPr>
            <w:r>
              <w:rPr>
                <w:rFonts w:ascii="Times New Roman" w:hAnsi="Times New Roman" w:eastAsia="Times New Roman" w:cs="Times New Roman"/>
                <w:b w:val="0"/>
                <w:bCs w:val="0"/>
                <w:i w:val="0"/>
                <w:iCs w:val="0"/>
                <w:sz w:val="26"/>
                <w:szCs w:val="26"/>
                <w:rtl w:val="0"/>
              </w:rPr>
              <w:t>Luồng sự kiện chính</w:t>
            </w:r>
          </w:p>
        </w:tc>
        <w:tc>
          <w:tcPr>
            <w:tcW w:w="6534" w:type="dxa"/>
          </w:tcPr>
          <w:p w14:paraId="00000496">
            <w:pPr>
              <w:spacing w:after="0" w:line="312" w:lineRule="auto"/>
              <w:rPr>
                <w:b w:val="0"/>
                <w:bCs w:val="0"/>
              </w:rPr>
            </w:pPr>
            <w:r>
              <w:rPr>
                <w:rFonts w:ascii="Times New Roman" w:hAnsi="Times New Roman" w:eastAsia="Times New Roman" w:cs="Times New Roman"/>
                <w:b w:val="0"/>
                <w:bCs w:val="0"/>
                <w:i w:val="0"/>
                <w:iCs w:val="0"/>
                <w:sz w:val="26"/>
                <w:szCs w:val="26"/>
                <w:rtl w:val="0"/>
              </w:rPr>
              <w:t>1. Quản trị viên mở danh sách tin nhắn liên hệ.</w:t>
            </w:r>
          </w:p>
          <w:p w14:paraId="00000497">
            <w:pPr>
              <w:spacing w:after="0" w:line="312" w:lineRule="auto"/>
              <w:rPr>
                <w:b w:val="0"/>
                <w:bCs w:val="0"/>
              </w:rPr>
            </w:pPr>
            <w:r>
              <w:rPr>
                <w:rFonts w:ascii="Times New Roman" w:hAnsi="Times New Roman" w:eastAsia="Times New Roman" w:cs="Times New Roman"/>
                <w:b w:val="0"/>
                <w:bCs w:val="0"/>
                <w:i w:val="0"/>
                <w:iCs w:val="0"/>
                <w:sz w:val="26"/>
                <w:szCs w:val="26"/>
                <w:rtl w:val="0"/>
              </w:rPr>
              <w:t>2. Quản trị viên xem nội dung và đánh dấu đã xử lý.</w:t>
            </w:r>
          </w:p>
        </w:tc>
      </w:tr>
      <w:tr w14:paraId="5933E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36" w:type="dxa"/>
          </w:tcPr>
          <w:p w14:paraId="00000498">
            <w:pPr>
              <w:spacing w:after="0" w:line="240" w:lineRule="auto"/>
              <w:rPr>
                <w:b w:val="0"/>
                <w:bCs w:val="0"/>
              </w:rPr>
            </w:pPr>
            <w:r>
              <w:rPr>
                <w:rFonts w:ascii="Times New Roman" w:hAnsi="Times New Roman" w:eastAsia="Times New Roman" w:cs="Times New Roman"/>
                <w:b w:val="0"/>
                <w:bCs w:val="0"/>
                <w:i w:val="0"/>
                <w:iCs w:val="0"/>
                <w:sz w:val="26"/>
                <w:szCs w:val="26"/>
                <w:rtl w:val="0"/>
              </w:rPr>
              <w:t>Điều kiện sau</w:t>
            </w:r>
          </w:p>
        </w:tc>
        <w:tc>
          <w:tcPr>
            <w:tcW w:w="6534" w:type="dxa"/>
          </w:tcPr>
          <w:p w14:paraId="00000499">
            <w:pPr>
              <w:spacing w:after="0" w:line="312" w:lineRule="auto"/>
              <w:rPr>
                <w:b w:val="0"/>
                <w:bCs w:val="0"/>
              </w:rPr>
            </w:pPr>
            <w:r>
              <w:rPr>
                <w:rFonts w:ascii="Times New Roman" w:hAnsi="Times New Roman" w:eastAsia="Times New Roman" w:cs="Times New Roman"/>
                <w:b w:val="0"/>
                <w:bCs w:val="0"/>
                <w:i w:val="0"/>
                <w:iCs w:val="0"/>
                <w:sz w:val="26"/>
                <w:szCs w:val="26"/>
                <w:rtl w:val="0"/>
              </w:rPr>
              <w:t>Tin nhắn liên hệ được xử lý.</w:t>
            </w:r>
          </w:p>
        </w:tc>
      </w:tr>
    </w:tbl>
    <w:p w14:paraId="0000049A">
      <w:pPr>
        <w:spacing w:after="40"/>
      </w:pPr>
    </w:p>
    <w:p w14:paraId="0000049B">
      <w:pPr>
        <w:pStyle w:val="3"/>
        <w:spacing w:before="120" w:after="240" w:line="240" w:lineRule="auto"/>
      </w:pPr>
      <w:bookmarkStart w:id="86" w:name="_bd0a4n1rdf6y" w:colFirst="0" w:colLast="0"/>
      <w:bookmarkEnd w:id="86"/>
      <w:r>
        <w:rPr>
          <w:rFonts w:ascii="Times New Roman" w:hAnsi="Times New Roman" w:eastAsia="Times New Roman" w:cs="Times New Roman"/>
          <w:b/>
          <w:bCs/>
          <w:i w:val="0"/>
          <w:iCs w:val="0"/>
          <w:color w:val="000000"/>
          <w:sz w:val="26"/>
          <w:szCs w:val="26"/>
          <w:rtl w:val="0"/>
        </w:rPr>
        <w:t>2.7. Biểu đồ tuần tự</w:t>
      </w:r>
    </w:p>
    <w:p w14:paraId="0000049C">
      <w:pPr>
        <w:spacing w:before="0" w:after="120" w:line="360" w:lineRule="auto"/>
        <w:ind w:firstLine="0"/>
        <w:jc w:val="both"/>
      </w:pPr>
      <w:r>
        <w:rPr>
          <w:rFonts w:ascii="Times New Roman" w:hAnsi="Times New Roman" w:eastAsia="Times New Roman" w:cs="Times New Roman"/>
          <w:b w:val="0"/>
          <w:bCs w:val="0"/>
          <w:i w:val="0"/>
          <w:iCs w:val="0"/>
          <w:sz w:val="26"/>
          <w:szCs w:val="26"/>
          <w:rtl w:val="0"/>
        </w:rPr>
        <w:t>Mỗi biểu đồ tuần tự diễn tả thứ tự các thông điệp được trao đổi giữa những thành phần trong quá trình thực hiện một chức năng. Mỗi biểu đồ thể hiện tác nhân và các đối tượng biên, điều khiển, thực thể ở phía trên; đường đời kéo dài bên dưới; các thông điệp gọi và thông điệp trả về được sắp theo thời gian, kèm khung lựa chọn cho những luồng có rẽ nhánh. Dưới đây là biểu đồ tuần tự của từng chức năng kèm theo phần mô tả luồng xử lý tương ứng.</w:t>
      </w:r>
    </w:p>
    <w:p w14:paraId="0000049D">
      <w:pPr>
        <w:pStyle w:val="4"/>
        <w:spacing w:before="120" w:after="240" w:line="240" w:lineRule="auto"/>
      </w:pPr>
      <w:bookmarkStart w:id="87" w:name="_yb197wmjegw4" w:colFirst="0" w:colLast="0"/>
      <w:bookmarkEnd w:id="87"/>
      <w:r>
        <w:rPr>
          <w:rFonts w:ascii="Times New Roman" w:hAnsi="Times New Roman" w:eastAsia="Times New Roman" w:cs="Times New Roman"/>
          <w:b/>
          <w:bCs/>
          <w:i/>
          <w:iCs/>
          <w:color w:val="000000"/>
          <w:sz w:val="26"/>
          <w:szCs w:val="26"/>
          <w:rtl w:val="0"/>
        </w:rPr>
        <w:t>2.7.1. Đăng nhập</w:t>
      </w:r>
    </w:p>
    <w:p w14:paraId="0000049E">
      <w:pPr>
        <w:spacing w:before="120" w:after="60" w:line="360" w:lineRule="auto"/>
        <w:jc w:val="center"/>
      </w:pPr>
      <w:r>
        <w:drawing>
          <wp:inline distT="114300" distB="114300" distL="114300" distR="114300">
            <wp:extent cx="5759450" cy="3308985"/>
            <wp:effectExtent l="0" t="0" r="1270" b="13335"/>
            <wp:docPr id="16" name="image30.png"/>
            <wp:cNvGraphicFramePr/>
            <a:graphic xmlns:a="http://schemas.openxmlformats.org/drawingml/2006/main">
              <a:graphicData uri="http://schemas.openxmlformats.org/drawingml/2006/picture">
                <pic:pic xmlns:pic="http://schemas.openxmlformats.org/drawingml/2006/picture">
                  <pic:nvPicPr>
                    <pic:cNvPr id="16" name="image30.png"/>
                    <pic:cNvPicPr preferRelativeResize="0"/>
                  </pic:nvPicPr>
                  <pic:blipFill>
                    <a:blip r:embed="rId35"/>
                    <a:srcRect/>
                    <a:stretch>
                      <a:fillRect/>
                    </a:stretch>
                  </pic:blipFill>
                  <pic:spPr>
                    <a:xfrm>
                      <a:off x="0" y="0"/>
                      <a:ext cx="5759775" cy="3308985"/>
                    </a:xfrm>
                    <a:prstGeom prst="rect">
                      <a:avLst/>
                    </a:prstGeom>
                  </pic:spPr>
                </pic:pic>
              </a:graphicData>
            </a:graphic>
          </wp:inline>
        </w:drawing>
      </w:r>
    </w:p>
    <w:p w14:paraId="04522151">
      <w:pPr>
        <w:spacing w:before="0" w:after="160" w:line="360" w:lineRule="auto"/>
        <w:jc w:val="center"/>
        <w:rPr>
          <w:rFonts w:ascii="Times New Roman" w:hAnsi="Times New Roman" w:eastAsia="Times New Roman" w:cs="Times New Roman"/>
          <w:b w:val="0"/>
          <w:bCs w:val="0"/>
          <w:i/>
          <w:iCs/>
          <w:color w:val="000000"/>
          <w:sz w:val="26"/>
          <w:szCs w:val="26"/>
          <w:rtl w:val="0"/>
        </w:rPr>
      </w:pPr>
      <w:bookmarkStart w:id="88" w:name="_ghnwqu425hqn" w:colFirst="0" w:colLast="0"/>
      <w:bookmarkEnd w:id="88"/>
      <w:r>
        <w:rPr>
          <w:rFonts w:ascii="Times New Roman" w:hAnsi="Times New Roman" w:eastAsia="Times New Roman" w:cs="Times New Roman"/>
          <w:b w:val="0"/>
          <w:bCs w:val="0"/>
          <w:i/>
          <w:iCs/>
          <w:color w:val="000000"/>
          <w:sz w:val="26"/>
          <w:szCs w:val="26"/>
          <w:rtl w:val="0"/>
        </w:rPr>
        <w:t>Hình 2.21. Biểu đồ tuần tự: Đăng nhập.</w:t>
      </w:r>
      <w:bookmarkStart w:id="89" w:name="_3ekqk2369ma" w:colFirst="0" w:colLast="0"/>
      <w:bookmarkEnd w:id="89"/>
    </w:p>
    <w:p w14:paraId="000004A1">
      <w:pPr>
        <w:spacing w:before="0" w:after="160" w:line="360" w:lineRule="auto"/>
        <w:jc w:val="left"/>
      </w:pPr>
      <w:r>
        <w:rPr>
          <w:rFonts w:ascii="Times New Roman" w:hAnsi="Times New Roman" w:eastAsia="Times New Roman" w:cs="Times New Roman"/>
          <w:b/>
          <w:bCs/>
          <w:i/>
          <w:iCs/>
          <w:color w:val="000000"/>
          <w:sz w:val="26"/>
          <w:szCs w:val="26"/>
          <w:rtl w:val="0"/>
        </w:rPr>
        <w:t>2.7.2. Đăng ký</w:t>
      </w:r>
    </w:p>
    <w:p w14:paraId="000004A2">
      <w:pPr>
        <w:spacing w:before="120" w:after="60" w:line="360" w:lineRule="auto"/>
        <w:jc w:val="center"/>
      </w:pPr>
      <w:r>
        <w:drawing>
          <wp:inline distT="114300" distB="114300" distL="114300" distR="114300">
            <wp:extent cx="5759450" cy="3212465"/>
            <wp:effectExtent l="0" t="0" r="1270" b="3175"/>
            <wp:docPr id="51" name="image54.png"/>
            <wp:cNvGraphicFramePr/>
            <a:graphic xmlns:a="http://schemas.openxmlformats.org/drawingml/2006/main">
              <a:graphicData uri="http://schemas.openxmlformats.org/drawingml/2006/picture">
                <pic:pic xmlns:pic="http://schemas.openxmlformats.org/drawingml/2006/picture">
                  <pic:nvPicPr>
                    <pic:cNvPr id="51" name="image54.png"/>
                    <pic:cNvPicPr preferRelativeResize="0"/>
                  </pic:nvPicPr>
                  <pic:blipFill>
                    <a:blip r:embed="rId36"/>
                    <a:srcRect/>
                    <a:stretch>
                      <a:fillRect/>
                    </a:stretch>
                  </pic:blipFill>
                  <pic:spPr>
                    <a:xfrm>
                      <a:off x="0" y="0"/>
                      <a:ext cx="5759775" cy="3212465"/>
                    </a:xfrm>
                    <a:prstGeom prst="rect">
                      <a:avLst/>
                    </a:prstGeom>
                  </pic:spPr>
                </pic:pic>
              </a:graphicData>
            </a:graphic>
          </wp:inline>
        </w:drawing>
      </w:r>
    </w:p>
    <w:p w14:paraId="000004A4">
      <w:pPr>
        <w:spacing w:before="0" w:after="160" w:line="360" w:lineRule="auto"/>
        <w:jc w:val="center"/>
      </w:pPr>
      <w:bookmarkStart w:id="90" w:name="_oxr1ji9mfqff" w:colFirst="0" w:colLast="0"/>
      <w:bookmarkEnd w:id="90"/>
      <w:r>
        <w:rPr>
          <w:rFonts w:ascii="Times New Roman" w:hAnsi="Times New Roman" w:eastAsia="Times New Roman" w:cs="Times New Roman"/>
          <w:b w:val="0"/>
          <w:bCs w:val="0"/>
          <w:i/>
          <w:iCs/>
          <w:color w:val="000000"/>
          <w:sz w:val="26"/>
          <w:szCs w:val="26"/>
          <w:rtl w:val="0"/>
        </w:rPr>
        <w:t>Hình 2.22. Biểu đồ tuần tự: Đăng ký.</w:t>
      </w:r>
    </w:p>
    <w:p w14:paraId="000004A5">
      <w:pPr>
        <w:pStyle w:val="4"/>
        <w:spacing w:before="120" w:after="240" w:line="240" w:lineRule="auto"/>
      </w:pPr>
      <w:bookmarkStart w:id="91" w:name="_81z5a2mj51ij" w:colFirst="0" w:colLast="0"/>
      <w:bookmarkEnd w:id="91"/>
      <w:r>
        <w:rPr>
          <w:rFonts w:ascii="Times New Roman" w:hAnsi="Times New Roman" w:eastAsia="Times New Roman" w:cs="Times New Roman"/>
          <w:b/>
          <w:bCs/>
          <w:i/>
          <w:iCs/>
          <w:color w:val="000000"/>
          <w:sz w:val="26"/>
          <w:szCs w:val="26"/>
          <w:rtl w:val="0"/>
        </w:rPr>
        <w:t>2.7.3. Tìm kiếm món</w:t>
      </w:r>
    </w:p>
    <w:p w14:paraId="000004A6">
      <w:pPr>
        <w:spacing w:before="120" w:after="60" w:line="360" w:lineRule="auto"/>
        <w:jc w:val="center"/>
      </w:pPr>
      <w:r>
        <w:drawing>
          <wp:inline distT="114300" distB="114300" distL="114300" distR="114300">
            <wp:extent cx="5865495" cy="3353435"/>
            <wp:effectExtent l="0" t="0" r="1905" b="14605"/>
            <wp:docPr id="12" name="image21.png"/>
            <wp:cNvGraphicFramePr/>
            <a:graphic xmlns:a="http://schemas.openxmlformats.org/drawingml/2006/main">
              <a:graphicData uri="http://schemas.openxmlformats.org/drawingml/2006/picture">
                <pic:pic xmlns:pic="http://schemas.openxmlformats.org/drawingml/2006/picture">
                  <pic:nvPicPr>
                    <pic:cNvPr id="12" name="image21.png"/>
                    <pic:cNvPicPr preferRelativeResize="0"/>
                  </pic:nvPicPr>
                  <pic:blipFill>
                    <a:blip r:embed="rId37"/>
                    <a:srcRect/>
                    <a:stretch>
                      <a:fillRect/>
                    </a:stretch>
                  </pic:blipFill>
                  <pic:spPr>
                    <a:xfrm>
                      <a:off x="0" y="0"/>
                      <a:ext cx="5865495" cy="3353435"/>
                    </a:xfrm>
                    <a:prstGeom prst="rect">
                      <a:avLst/>
                    </a:prstGeom>
                  </pic:spPr>
                </pic:pic>
              </a:graphicData>
            </a:graphic>
          </wp:inline>
        </w:drawing>
      </w:r>
    </w:p>
    <w:p w14:paraId="000004A8">
      <w:pPr>
        <w:spacing w:before="0" w:after="160" w:line="360" w:lineRule="auto"/>
        <w:jc w:val="center"/>
      </w:pPr>
      <w:bookmarkStart w:id="92" w:name="_3tl62c1xz4c0" w:colFirst="0" w:colLast="0"/>
      <w:bookmarkEnd w:id="92"/>
      <w:r>
        <w:rPr>
          <w:rFonts w:ascii="Times New Roman" w:hAnsi="Times New Roman" w:eastAsia="Times New Roman" w:cs="Times New Roman"/>
          <w:b w:val="0"/>
          <w:bCs w:val="0"/>
          <w:i/>
          <w:iCs/>
          <w:color w:val="000000"/>
          <w:sz w:val="26"/>
          <w:szCs w:val="26"/>
          <w:rtl w:val="0"/>
        </w:rPr>
        <w:t>Hình 2.23. Biểu đồ tuần tự: Tìm kiếm món.</w:t>
      </w:r>
    </w:p>
    <w:p w14:paraId="000004A9">
      <w:pPr>
        <w:pStyle w:val="4"/>
        <w:spacing w:before="120" w:after="240" w:line="240" w:lineRule="auto"/>
      </w:pPr>
      <w:bookmarkStart w:id="93" w:name="_8cr57sbavcgc" w:colFirst="0" w:colLast="0"/>
      <w:bookmarkEnd w:id="93"/>
      <w:r>
        <w:rPr>
          <w:rFonts w:ascii="Times New Roman" w:hAnsi="Times New Roman" w:eastAsia="Times New Roman" w:cs="Times New Roman"/>
          <w:b/>
          <w:bCs/>
          <w:i/>
          <w:iCs/>
          <w:color w:val="000000"/>
          <w:sz w:val="26"/>
          <w:szCs w:val="26"/>
          <w:rtl w:val="0"/>
        </w:rPr>
        <w:t>2.7.4. Giỏ hàng</w:t>
      </w:r>
    </w:p>
    <w:p w14:paraId="000004AA">
      <w:pPr>
        <w:spacing w:before="120" w:after="60" w:line="360" w:lineRule="auto"/>
        <w:jc w:val="center"/>
      </w:pPr>
      <w:r>
        <w:drawing>
          <wp:inline distT="114300" distB="114300" distL="114300" distR="114300">
            <wp:extent cx="5927090" cy="3839210"/>
            <wp:effectExtent l="0" t="0" r="1270" b="1270"/>
            <wp:docPr id="22" name="image38.png"/>
            <wp:cNvGraphicFramePr/>
            <a:graphic xmlns:a="http://schemas.openxmlformats.org/drawingml/2006/main">
              <a:graphicData uri="http://schemas.openxmlformats.org/drawingml/2006/picture">
                <pic:pic xmlns:pic="http://schemas.openxmlformats.org/drawingml/2006/picture">
                  <pic:nvPicPr>
                    <pic:cNvPr id="22" name="image38.png"/>
                    <pic:cNvPicPr preferRelativeResize="0"/>
                  </pic:nvPicPr>
                  <pic:blipFill>
                    <a:blip r:embed="rId38"/>
                    <a:srcRect/>
                    <a:stretch>
                      <a:fillRect/>
                    </a:stretch>
                  </pic:blipFill>
                  <pic:spPr>
                    <a:xfrm>
                      <a:off x="0" y="0"/>
                      <a:ext cx="5927090" cy="3839210"/>
                    </a:xfrm>
                    <a:prstGeom prst="rect">
                      <a:avLst/>
                    </a:prstGeom>
                  </pic:spPr>
                </pic:pic>
              </a:graphicData>
            </a:graphic>
          </wp:inline>
        </w:drawing>
      </w:r>
    </w:p>
    <w:p w14:paraId="000004AB">
      <w:pPr>
        <w:spacing w:before="0" w:after="160" w:line="360" w:lineRule="auto"/>
        <w:jc w:val="center"/>
      </w:pPr>
      <w:bookmarkStart w:id="94" w:name="_c1whw3sk5p29" w:colFirst="0" w:colLast="0"/>
      <w:bookmarkEnd w:id="94"/>
      <w:r>
        <w:rPr>
          <w:rFonts w:ascii="Times New Roman" w:hAnsi="Times New Roman" w:eastAsia="Times New Roman" w:cs="Times New Roman"/>
          <w:b w:val="0"/>
          <w:bCs w:val="0"/>
          <w:i/>
          <w:iCs/>
          <w:color w:val="000000"/>
          <w:sz w:val="26"/>
          <w:szCs w:val="26"/>
          <w:rtl w:val="0"/>
        </w:rPr>
        <w:t>Hình 2.24. Biểu đồ tuần tự: Giỏ hàng.</w:t>
      </w:r>
    </w:p>
    <w:p w14:paraId="000004AD">
      <w:pPr>
        <w:pStyle w:val="4"/>
        <w:spacing w:before="120" w:after="240" w:line="240" w:lineRule="auto"/>
      </w:pPr>
      <w:bookmarkStart w:id="95" w:name="_xd3qad8eesk8" w:colFirst="0" w:colLast="0"/>
      <w:bookmarkEnd w:id="95"/>
      <w:r>
        <w:rPr>
          <w:rFonts w:ascii="Times New Roman" w:hAnsi="Times New Roman" w:eastAsia="Times New Roman" w:cs="Times New Roman"/>
          <w:b/>
          <w:bCs/>
          <w:i/>
          <w:iCs/>
          <w:color w:val="000000"/>
          <w:sz w:val="26"/>
          <w:szCs w:val="26"/>
          <w:rtl w:val="0"/>
        </w:rPr>
        <w:t>2.7.5. Yêu thích</w:t>
      </w:r>
    </w:p>
    <w:p w14:paraId="000004AE">
      <w:pPr>
        <w:spacing w:before="120" w:after="60" w:line="360" w:lineRule="auto"/>
        <w:jc w:val="center"/>
      </w:pPr>
      <w:r>
        <w:drawing>
          <wp:inline distT="114300" distB="114300" distL="114300" distR="114300">
            <wp:extent cx="5759450" cy="4170680"/>
            <wp:effectExtent l="0" t="0" r="1270" b="5080"/>
            <wp:docPr id="73" name="image73.png"/>
            <wp:cNvGraphicFramePr/>
            <a:graphic xmlns:a="http://schemas.openxmlformats.org/drawingml/2006/main">
              <a:graphicData uri="http://schemas.openxmlformats.org/drawingml/2006/picture">
                <pic:pic xmlns:pic="http://schemas.openxmlformats.org/drawingml/2006/picture">
                  <pic:nvPicPr>
                    <pic:cNvPr id="73" name="image73.png"/>
                    <pic:cNvPicPr preferRelativeResize="0"/>
                  </pic:nvPicPr>
                  <pic:blipFill>
                    <a:blip r:embed="rId39"/>
                    <a:srcRect/>
                    <a:stretch>
                      <a:fillRect/>
                    </a:stretch>
                  </pic:blipFill>
                  <pic:spPr>
                    <a:xfrm>
                      <a:off x="0" y="0"/>
                      <a:ext cx="5759775" cy="4170680"/>
                    </a:xfrm>
                    <a:prstGeom prst="rect">
                      <a:avLst/>
                    </a:prstGeom>
                  </pic:spPr>
                </pic:pic>
              </a:graphicData>
            </a:graphic>
          </wp:inline>
        </w:drawing>
      </w:r>
    </w:p>
    <w:p w14:paraId="000004B0">
      <w:pPr>
        <w:spacing w:before="0" w:after="160" w:line="360" w:lineRule="auto"/>
        <w:jc w:val="center"/>
      </w:pPr>
      <w:bookmarkStart w:id="96" w:name="_jl8yvos67a5e" w:colFirst="0" w:colLast="0"/>
      <w:bookmarkEnd w:id="96"/>
      <w:r>
        <w:rPr>
          <w:rFonts w:ascii="Times New Roman" w:hAnsi="Times New Roman" w:eastAsia="Times New Roman" w:cs="Times New Roman"/>
          <w:b w:val="0"/>
          <w:bCs w:val="0"/>
          <w:i/>
          <w:iCs/>
          <w:color w:val="000000"/>
          <w:sz w:val="26"/>
          <w:szCs w:val="26"/>
          <w:rtl w:val="0"/>
        </w:rPr>
        <w:t>Hình 2.25. Biểu đồ tuần tự: Yêu thích.</w:t>
      </w:r>
    </w:p>
    <w:p w14:paraId="000004B1">
      <w:pPr>
        <w:pStyle w:val="4"/>
        <w:spacing w:before="120" w:after="240" w:line="240" w:lineRule="auto"/>
      </w:pPr>
      <w:bookmarkStart w:id="97" w:name="_z276ouilmcat" w:colFirst="0" w:colLast="0"/>
      <w:bookmarkEnd w:id="97"/>
      <w:r>
        <w:rPr>
          <w:rFonts w:ascii="Times New Roman" w:hAnsi="Times New Roman" w:eastAsia="Times New Roman" w:cs="Times New Roman"/>
          <w:b/>
          <w:bCs/>
          <w:i/>
          <w:iCs/>
          <w:color w:val="000000"/>
          <w:sz w:val="26"/>
          <w:szCs w:val="26"/>
          <w:rtl w:val="0"/>
        </w:rPr>
        <w:t>2.7.6. Theo dõi đơn món</w:t>
      </w:r>
    </w:p>
    <w:p w14:paraId="000004B2">
      <w:pPr>
        <w:spacing w:before="120" w:after="60" w:line="360" w:lineRule="auto"/>
        <w:jc w:val="center"/>
      </w:pPr>
      <w:r>
        <w:drawing>
          <wp:inline distT="114300" distB="114300" distL="114300" distR="114300">
            <wp:extent cx="5759450" cy="27813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40"/>
                    <a:srcRect/>
                    <a:stretch>
                      <a:fillRect/>
                    </a:stretch>
                  </pic:blipFill>
                  <pic:spPr>
                    <a:xfrm>
                      <a:off x="0" y="0"/>
                      <a:ext cx="5759775" cy="2781300"/>
                    </a:xfrm>
                    <a:prstGeom prst="rect">
                      <a:avLst/>
                    </a:prstGeom>
                  </pic:spPr>
                </pic:pic>
              </a:graphicData>
            </a:graphic>
          </wp:inline>
        </w:drawing>
      </w:r>
    </w:p>
    <w:p w14:paraId="000004B3">
      <w:pPr>
        <w:spacing w:before="0" w:after="160" w:line="360" w:lineRule="auto"/>
        <w:jc w:val="center"/>
      </w:pPr>
      <w:bookmarkStart w:id="98" w:name="_rxx0snmofm3h" w:colFirst="0" w:colLast="0"/>
      <w:bookmarkEnd w:id="98"/>
      <w:r>
        <w:rPr>
          <w:rFonts w:ascii="Times New Roman" w:hAnsi="Times New Roman" w:eastAsia="Times New Roman" w:cs="Times New Roman"/>
          <w:b w:val="0"/>
          <w:bCs w:val="0"/>
          <w:i/>
          <w:iCs/>
          <w:color w:val="000000"/>
          <w:sz w:val="26"/>
          <w:szCs w:val="26"/>
          <w:rtl w:val="0"/>
        </w:rPr>
        <w:t>Hình 2.26. Biểu đồ tuần tự: Theo dõi đơn món.</w:t>
      </w:r>
    </w:p>
    <w:p w14:paraId="000004B5">
      <w:pPr>
        <w:pStyle w:val="4"/>
        <w:spacing w:before="120" w:after="240" w:line="240" w:lineRule="auto"/>
      </w:pPr>
      <w:bookmarkStart w:id="99" w:name="_b7f5krvdgu2s" w:colFirst="0" w:colLast="0"/>
      <w:bookmarkEnd w:id="99"/>
      <w:r>
        <w:rPr>
          <w:rFonts w:ascii="Times New Roman" w:hAnsi="Times New Roman" w:eastAsia="Times New Roman" w:cs="Times New Roman"/>
          <w:b/>
          <w:bCs/>
          <w:i/>
          <w:iCs/>
          <w:color w:val="000000"/>
          <w:sz w:val="26"/>
          <w:szCs w:val="26"/>
          <w:rtl w:val="0"/>
        </w:rPr>
        <w:t>2.7.7. Áp mã giảm giá</w:t>
      </w:r>
    </w:p>
    <w:p w14:paraId="000004B6">
      <w:pPr>
        <w:spacing w:before="120" w:after="60" w:line="360" w:lineRule="auto"/>
        <w:jc w:val="center"/>
      </w:pPr>
      <w:r>
        <w:drawing>
          <wp:inline distT="114300" distB="114300" distL="114300" distR="114300">
            <wp:extent cx="5759450" cy="4292600"/>
            <wp:effectExtent l="0" t="0" r="0" b="0"/>
            <wp:docPr id="46" name="image51.png"/>
            <wp:cNvGraphicFramePr/>
            <a:graphic xmlns:a="http://schemas.openxmlformats.org/drawingml/2006/main">
              <a:graphicData uri="http://schemas.openxmlformats.org/drawingml/2006/picture">
                <pic:pic xmlns:pic="http://schemas.openxmlformats.org/drawingml/2006/picture">
                  <pic:nvPicPr>
                    <pic:cNvPr id="46" name="image51.png"/>
                    <pic:cNvPicPr preferRelativeResize="0"/>
                  </pic:nvPicPr>
                  <pic:blipFill>
                    <a:blip r:embed="rId41"/>
                    <a:srcRect/>
                    <a:stretch>
                      <a:fillRect/>
                    </a:stretch>
                  </pic:blipFill>
                  <pic:spPr>
                    <a:xfrm>
                      <a:off x="0" y="0"/>
                      <a:ext cx="5759775" cy="4292600"/>
                    </a:xfrm>
                    <a:prstGeom prst="rect">
                      <a:avLst/>
                    </a:prstGeom>
                  </pic:spPr>
                </pic:pic>
              </a:graphicData>
            </a:graphic>
          </wp:inline>
        </w:drawing>
      </w:r>
    </w:p>
    <w:p w14:paraId="000004B8">
      <w:pPr>
        <w:spacing w:before="0" w:after="160" w:line="360" w:lineRule="auto"/>
        <w:jc w:val="center"/>
      </w:pPr>
      <w:bookmarkStart w:id="100" w:name="_ycndusbqhps" w:colFirst="0" w:colLast="0"/>
      <w:bookmarkEnd w:id="100"/>
      <w:r>
        <w:rPr>
          <w:rFonts w:ascii="Times New Roman" w:hAnsi="Times New Roman" w:eastAsia="Times New Roman" w:cs="Times New Roman"/>
          <w:b w:val="0"/>
          <w:bCs w:val="0"/>
          <w:i/>
          <w:iCs/>
          <w:color w:val="000000"/>
          <w:sz w:val="26"/>
          <w:szCs w:val="26"/>
          <w:rtl w:val="0"/>
        </w:rPr>
        <w:t>Hình 2.27. Biểu đồ tuần tự: Áp mã giảm giá.</w:t>
      </w:r>
    </w:p>
    <w:p w14:paraId="000004B9">
      <w:pPr>
        <w:pStyle w:val="4"/>
        <w:spacing w:before="120" w:after="240" w:line="240" w:lineRule="auto"/>
      </w:pPr>
      <w:bookmarkStart w:id="101" w:name="_ow3ti6se26xe" w:colFirst="0" w:colLast="0"/>
      <w:bookmarkEnd w:id="101"/>
      <w:r>
        <w:rPr>
          <w:rFonts w:ascii="Times New Roman" w:hAnsi="Times New Roman" w:eastAsia="Times New Roman" w:cs="Times New Roman"/>
          <w:b/>
          <w:bCs/>
          <w:i/>
          <w:iCs/>
          <w:color w:val="000000"/>
          <w:sz w:val="26"/>
          <w:szCs w:val="26"/>
          <w:rtl w:val="0"/>
        </w:rPr>
        <w:t>2.7.8. Cập nhật hồ sơ</w:t>
      </w:r>
    </w:p>
    <w:p w14:paraId="000004BA">
      <w:pPr>
        <w:spacing w:before="120" w:after="60" w:line="360" w:lineRule="auto"/>
        <w:jc w:val="center"/>
      </w:pPr>
      <w:r>
        <w:drawing>
          <wp:inline distT="114300" distB="114300" distL="114300" distR="114300">
            <wp:extent cx="5759450" cy="2794000"/>
            <wp:effectExtent l="0" t="0" r="0" b="0"/>
            <wp:docPr id="13" name="image36.png"/>
            <wp:cNvGraphicFramePr/>
            <a:graphic xmlns:a="http://schemas.openxmlformats.org/drawingml/2006/main">
              <a:graphicData uri="http://schemas.openxmlformats.org/drawingml/2006/picture">
                <pic:pic xmlns:pic="http://schemas.openxmlformats.org/drawingml/2006/picture">
                  <pic:nvPicPr>
                    <pic:cNvPr id="13" name="image36.png"/>
                    <pic:cNvPicPr preferRelativeResize="0"/>
                  </pic:nvPicPr>
                  <pic:blipFill>
                    <a:blip r:embed="rId42"/>
                    <a:srcRect/>
                    <a:stretch>
                      <a:fillRect/>
                    </a:stretch>
                  </pic:blipFill>
                  <pic:spPr>
                    <a:xfrm>
                      <a:off x="0" y="0"/>
                      <a:ext cx="5759775" cy="2794000"/>
                    </a:xfrm>
                    <a:prstGeom prst="rect">
                      <a:avLst/>
                    </a:prstGeom>
                  </pic:spPr>
                </pic:pic>
              </a:graphicData>
            </a:graphic>
          </wp:inline>
        </w:drawing>
      </w:r>
    </w:p>
    <w:p w14:paraId="000004BC">
      <w:pPr>
        <w:spacing w:before="0" w:after="160" w:line="360" w:lineRule="auto"/>
        <w:jc w:val="center"/>
      </w:pPr>
      <w:bookmarkStart w:id="102" w:name="_c1xafgpjhxli" w:colFirst="0" w:colLast="0"/>
      <w:bookmarkEnd w:id="102"/>
      <w:r>
        <w:rPr>
          <w:rFonts w:ascii="Times New Roman" w:hAnsi="Times New Roman" w:eastAsia="Times New Roman" w:cs="Times New Roman"/>
          <w:b w:val="0"/>
          <w:bCs w:val="0"/>
          <w:i/>
          <w:iCs/>
          <w:color w:val="000000"/>
          <w:sz w:val="26"/>
          <w:szCs w:val="26"/>
          <w:rtl w:val="0"/>
        </w:rPr>
        <w:t>Hình 2.28. Biểu đồ tuần tự: Cập nhật hồ sơ.</w:t>
      </w:r>
    </w:p>
    <w:p w14:paraId="000004BD">
      <w:pPr>
        <w:pStyle w:val="4"/>
        <w:spacing w:before="120" w:after="240" w:line="240" w:lineRule="auto"/>
      </w:pPr>
      <w:bookmarkStart w:id="103" w:name="_7zyhplati9av" w:colFirst="0" w:colLast="0"/>
      <w:bookmarkEnd w:id="103"/>
      <w:r>
        <w:rPr>
          <w:rFonts w:ascii="Times New Roman" w:hAnsi="Times New Roman" w:eastAsia="Times New Roman" w:cs="Times New Roman"/>
          <w:b/>
          <w:bCs/>
          <w:i/>
          <w:iCs/>
          <w:color w:val="000000"/>
          <w:sz w:val="26"/>
          <w:szCs w:val="26"/>
          <w:rtl w:val="0"/>
        </w:rPr>
        <w:t>2.7.9. Thông báo</w:t>
      </w:r>
    </w:p>
    <w:p w14:paraId="000004BE">
      <w:pPr>
        <w:spacing w:before="120" w:after="60" w:line="360" w:lineRule="auto"/>
        <w:jc w:val="center"/>
      </w:pPr>
      <w:r>
        <w:drawing>
          <wp:inline distT="114300" distB="114300" distL="114300" distR="114300">
            <wp:extent cx="5759450" cy="4419600"/>
            <wp:effectExtent l="0" t="0" r="0" b="0"/>
            <wp:docPr id="75" name="image76.png"/>
            <wp:cNvGraphicFramePr/>
            <a:graphic xmlns:a="http://schemas.openxmlformats.org/drawingml/2006/main">
              <a:graphicData uri="http://schemas.openxmlformats.org/drawingml/2006/picture">
                <pic:pic xmlns:pic="http://schemas.openxmlformats.org/drawingml/2006/picture">
                  <pic:nvPicPr>
                    <pic:cNvPr id="75" name="image76.png"/>
                    <pic:cNvPicPr preferRelativeResize="0"/>
                  </pic:nvPicPr>
                  <pic:blipFill>
                    <a:blip r:embed="rId43"/>
                    <a:srcRect/>
                    <a:stretch>
                      <a:fillRect/>
                    </a:stretch>
                  </pic:blipFill>
                  <pic:spPr>
                    <a:xfrm>
                      <a:off x="0" y="0"/>
                      <a:ext cx="5759775" cy="4419600"/>
                    </a:xfrm>
                    <a:prstGeom prst="rect">
                      <a:avLst/>
                    </a:prstGeom>
                  </pic:spPr>
                </pic:pic>
              </a:graphicData>
            </a:graphic>
          </wp:inline>
        </w:drawing>
      </w:r>
    </w:p>
    <w:p w14:paraId="000004C0">
      <w:pPr>
        <w:spacing w:before="0" w:after="160" w:line="360" w:lineRule="auto"/>
        <w:jc w:val="center"/>
      </w:pPr>
      <w:bookmarkStart w:id="104" w:name="_rk17thobt1i0" w:colFirst="0" w:colLast="0"/>
      <w:bookmarkEnd w:id="104"/>
      <w:r>
        <w:rPr>
          <w:rFonts w:ascii="Times New Roman" w:hAnsi="Times New Roman" w:eastAsia="Times New Roman" w:cs="Times New Roman"/>
          <w:b w:val="0"/>
          <w:bCs w:val="0"/>
          <w:i/>
          <w:iCs/>
          <w:color w:val="000000"/>
          <w:sz w:val="26"/>
          <w:szCs w:val="26"/>
          <w:rtl w:val="0"/>
        </w:rPr>
        <w:t>Hình 2.29. Biểu đồ tuần tự: Thông báo.</w:t>
      </w:r>
    </w:p>
    <w:p w14:paraId="000004C1">
      <w:pPr>
        <w:pStyle w:val="4"/>
        <w:spacing w:before="120" w:after="240" w:line="240" w:lineRule="auto"/>
      </w:pPr>
      <w:bookmarkStart w:id="105" w:name="_4hku43nfoh2w" w:colFirst="0" w:colLast="0"/>
      <w:bookmarkEnd w:id="105"/>
      <w:r>
        <w:rPr>
          <w:rFonts w:ascii="Times New Roman" w:hAnsi="Times New Roman" w:eastAsia="Times New Roman" w:cs="Times New Roman"/>
          <w:b/>
          <w:bCs/>
          <w:i/>
          <w:iCs/>
          <w:color w:val="000000"/>
          <w:sz w:val="26"/>
          <w:szCs w:val="26"/>
          <w:rtl w:val="0"/>
        </w:rPr>
        <w:t>2.7.10. Gửi liên hệ</w:t>
      </w:r>
    </w:p>
    <w:p w14:paraId="000004C2">
      <w:pPr>
        <w:spacing w:before="120" w:after="60" w:line="360" w:lineRule="auto"/>
        <w:jc w:val="center"/>
      </w:pPr>
      <w:r>
        <w:drawing>
          <wp:inline distT="114300" distB="114300" distL="114300" distR="114300">
            <wp:extent cx="5759450" cy="2832100"/>
            <wp:effectExtent l="0" t="0" r="0" b="0"/>
            <wp:docPr id="11" name="image23.png"/>
            <wp:cNvGraphicFramePr/>
            <a:graphic xmlns:a="http://schemas.openxmlformats.org/drawingml/2006/main">
              <a:graphicData uri="http://schemas.openxmlformats.org/drawingml/2006/picture">
                <pic:pic xmlns:pic="http://schemas.openxmlformats.org/drawingml/2006/picture">
                  <pic:nvPicPr>
                    <pic:cNvPr id="11" name="image23.png"/>
                    <pic:cNvPicPr preferRelativeResize="0"/>
                  </pic:nvPicPr>
                  <pic:blipFill>
                    <a:blip r:embed="rId44"/>
                    <a:srcRect/>
                    <a:stretch>
                      <a:fillRect/>
                    </a:stretch>
                  </pic:blipFill>
                  <pic:spPr>
                    <a:xfrm>
                      <a:off x="0" y="0"/>
                      <a:ext cx="5759775" cy="2832100"/>
                    </a:xfrm>
                    <a:prstGeom prst="rect">
                      <a:avLst/>
                    </a:prstGeom>
                  </pic:spPr>
                </pic:pic>
              </a:graphicData>
            </a:graphic>
          </wp:inline>
        </w:drawing>
      </w:r>
    </w:p>
    <w:p w14:paraId="000004C4">
      <w:pPr>
        <w:spacing w:before="0" w:after="160" w:line="360" w:lineRule="auto"/>
        <w:jc w:val="center"/>
      </w:pPr>
      <w:bookmarkStart w:id="106" w:name="_c2oj7nl6z74q" w:colFirst="0" w:colLast="0"/>
      <w:bookmarkEnd w:id="106"/>
      <w:r>
        <w:rPr>
          <w:rFonts w:ascii="Times New Roman" w:hAnsi="Times New Roman" w:eastAsia="Times New Roman" w:cs="Times New Roman"/>
          <w:b w:val="0"/>
          <w:bCs w:val="0"/>
          <w:i/>
          <w:iCs/>
          <w:color w:val="000000"/>
          <w:sz w:val="26"/>
          <w:szCs w:val="26"/>
          <w:rtl w:val="0"/>
        </w:rPr>
        <w:t>Hình 2.30. Biểu đồ tuần tự: Gửi liên hệ.</w:t>
      </w:r>
    </w:p>
    <w:p w14:paraId="000004C5">
      <w:pPr>
        <w:pStyle w:val="4"/>
        <w:spacing w:before="120" w:after="240" w:line="240" w:lineRule="auto"/>
      </w:pPr>
      <w:bookmarkStart w:id="107" w:name="_qx048dfa4udk" w:colFirst="0" w:colLast="0"/>
      <w:bookmarkEnd w:id="107"/>
      <w:r>
        <w:rPr>
          <w:rFonts w:ascii="Times New Roman" w:hAnsi="Times New Roman" w:eastAsia="Times New Roman" w:cs="Times New Roman"/>
          <w:b/>
          <w:bCs/>
          <w:i/>
          <w:iCs/>
          <w:color w:val="000000"/>
          <w:sz w:val="26"/>
          <w:szCs w:val="26"/>
          <w:rtl w:val="0"/>
        </w:rPr>
        <w:t>2.7.11. Đặt bàn</w:t>
      </w:r>
    </w:p>
    <w:p w14:paraId="000004C6">
      <w:pPr>
        <w:spacing w:before="120" w:after="60" w:line="360" w:lineRule="auto"/>
        <w:jc w:val="center"/>
      </w:pPr>
      <w:r>
        <w:drawing>
          <wp:inline distT="114300" distB="114300" distL="114300" distR="114300">
            <wp:extent cx="5759450" cy="3557905"/>
            <wp:effectExtent l="0" t="0" r="1270" b="8255"/>
            <wp:docPr id="76" name="image80.png"/>
            <wp:cNvGraphicFramePr/>
            <a:graphic xmlns:a="http://schemas.openxmlformats.org/drawingml/2006/main">
              <a:graphicData uri="http://schemas.openxmlformats.org/drawingml/2006/picture">
                <pic:pic xmlns:pic="http://schemas.openxmlformats.org/drawingml/2006/picture">
                  <pic:nvPicPr>
                    <pic:cNvPr id="76" name="image80.png"/>
                    <pic:cNvPicPr preferRelativeResize="0"/>
                  </pic:nvPicPr>
                  <pic:blipFill>
                    <a:blip r:embed="rId45"/>
                    <a:srcRect/>
                    <a:stretch>
                      <a:fillRect/>
                    </a:stretch>
                  </pic:blipFill>
                  <pic:spPr>
                    <a:xfrm>
                      <a:off x="0" y="0"/>
                      <a:ext cx="5759775" cy="3557905"/>
                    </a:xfrm>
                    <a:prstGeom prst="rect">
                      <a:avLst/>
                    </a:prstGeom>
                  </pic:spPr>
                </pic:pic>
              </a:graphicData>
            </a:graphic>
          </wp:inline>
        </w:drawing>
      </w:r>
    </w:p>
    <w:p w14:paraId="56E017C2">
      <w:pPr>
        <w:spacing w:before="0" w:after="160" w:line="360" w:lineRule="auto"/>
        <w:jc w:val="center"/>
        <w:rPr>
          <w:rFonts w:ascii="Times New Roman" w:hAnsi="Times New Roman" w:eastAsia="Times New Roman" w:cs="Times New Roman"/>
          <w:b w:val="0"/>
          <w:bCs w:val="0"/>
          <w:i/>
          <w:iCs/>
          <w:color w:val="000000"/>
          <w:sz w:val="26"/>
          <w:szCs w:val="26"/>
          <w:rtl w:val="0"/>
        </w:rPr>
      </w:pPr>
      <w:bookmarkStart w:id="108" w:name="_p9y4s9pqzsg8" w:colFirst="0" w:colLast="0"/>
      <w:bookmarkEnd w:id="108"/>
      <w:r>
        <w:rPr>
          <w:rFonts w:ascii="Times New Roman" w:hAnsi="Times New Roman" w:eastAsia="Times New Roman" w:cs="Times New Roman"/>
          <w:b w:val="0"/>
          <w:bCs w:val="0"/>
          <w:i/>
          <w:iCs/>
          <w:color w:val="000000"/>
          <w:sz w:val="26"/>
          <w:szCs w:val="26"/>
          <w:rtl w:val="0"/>
        </w:rPr>
        <w:t>Hình 2.31. Biểu đồ tuần tự: Đặt bàn.</w:t>
      </w:r>
      <w:bookmarkStart w:id="109" w:name="_5fa7pzq3nbed" w:colFirst="0" w:colLast="0"/>
      <w:bookmarkEnd w:id="109"/>
    </w:p>
    <w:p w14:paraId="000004C9">
      <w:pPr>
        <w:spacing w:before="0" w:after="160" w:line="360" w:lineRule="auto"/>
        <w:jc w:val="left"/>
      </w:pPr>
      <w:r>
        <w:rPr>
          <w:rFonts w:ascii="Times New Roman" w:hAnsi="Times New Roman" w:eastAsia="Times New Roman" w:cs="Times New Roman"/>
          <w:b/>
          <w:bCs/>
          <w:i/>
          <w:iCs/>
          <w:color w:val="000000"/>
          <w:sz w:val="26"/>
          <w:szCs w:val="26"/>
          <w:rtl w:val="0"/>
        </w:rPr>
        <w:t>2.7.12. Thanh toán PayOS</w:t>
      </w:r>
    </w:p>
    <w:p w14:paraId="000004CA">
      <w:pPr>
        <w:spacing w:before="120" w:after="60" w:line="360" w:lineRule="auto"/>
        <w:jc w:val="center"/>
      </w:pPr>
      <w:r>
        <w:drawing>
          <wp:inline distT="114300" distB="114300" distL="114300" distR="114300">
            <wp:extent cx="5759450" cy="3642995"/>
            <wp:effectExtent l="0" t="0" r="1270" b="14605"/>
            <wp:docPr id="17" name="image16.png"/>
            <wp:cNvGraphicFramePr/>
            <a:graphic xmlns:a="http://schemas.openxmlformats.org/drawingml/2006/main">
              <a:graphicData uri="http://schemas.openxmlformats.org/drawingml/2006/picture">
                <pic:pic xmlns:pic="http://schemas.openxmlformats.org/drawingml/2006/picture">
                  <pic:nvPicPr>
                    <pic:cNvPr id="17" name="image16.png"/>
                    <pic:cNvPicPr preferRelativeResize="0"/>
                  </pic:nvPicPr>
                  <pic:blipFill>
                    <a:blip r:embed="rId46"/>
                    <a:srcRect/>
                    <a:stretch>
                      <a:fillRect/>
                    </a:stretch>
                  </pic:blipFill>
                  <pic:spPr>
                    <a:xfrm>
                      <a:off x="0" y="0"/>
                      <a:ext cx="5759775" cy="3642995"/>
                    </a:xfrm>
                    <a:prstGeom prst="rect">
                      <a:avLst/>
                    </a:prstGeom>
                  </pic:spPr>
                </pic:pic>
              </a:graphicData>
            </a:graphic>
          </wp:inline>
        </w:drawing>
      </w:r>
    </w:p>
    <w:p w14:paraId="000004CB">
      <w:pPr>
        <w:spacing w:before="0" w:after="160" w:line="360" w:lineRule="auto"/>
        <w:jc w:val="center"/>
      </w:pPr>
      <w:bookmarkStart w:id="110" w:name="_l0wayt9miqd" w:colFirst="0" w:colLast="0"/>
      <w:bookmarkEnd w:id="110"/>
      <w:r>
        <w:rPr>
          <w:rFonts w:ascii="Times New Roman" w:hAnsi="Times New Roman" w:eastAsia="Times New Roman" w:cs="Times New Roman"/>
          <w:b w:val="0"/>
          <w:bCs w:val="0"/>
          <w:i/>
          <w:iCs/>
          <w:color w:val="000000"/>
          <w:sz w:val="26"/>
          <w:szCs w:val="26"/>
          <w:rtl w:val="0"/>
        </w:rPr>
        <w:t>Hình 2.32. Biểu đồ tuần tự: Thanh toán PayOS.</w:t>
      </w:r>
    </w:p>
    <w:p w14:paraId="000004CD">
      <w:pPr>
        <w:pStyle w:val="4"/>
        <w:spacing w:before="120" w:after="240" w:line="240" w:lineRule="auto"/>
      </w:pPr>
      <w:bookmarkStart w:id="111" w:name="_kuak8s2np275" w:colFirst="0" w:colLast="0"/>
      <w:bookmarkEnd w:id="111"/>
      <w:r>
        <w:rPr>
          <w:rFonts w:ascii="Times New Roman" w:hAnsi="Times New Roman" w:eastAsia="Times New Roman" w:cs="Times New Roman"/>
          <w:b/>
          <w:bCs/>
          <w:i/>
          <w:iCs/>
          <w:color w:val="000000"/>
          <w:sz w:val="26"/>
          <w:szCs w:val="26"/>
          <w:rtl w:val="0"/>
        </w:rPr>
        <w:t>2.7.13. Hủy đặt bàn</w:t>
      </w:r>
    </w:p>
    <w:p w14:paraId="000004CE">
      <w:pPr>
        <w:spacing w:before="120" w:after="60" w:line="360" w:lineRule="auto"/>
        <w:jc w:val="center"/>
      </w:pPr>
      <w:r>
        <w:drawing>
          <wp:inline distT="114300" distB="114300" distL="114300" distR="114300">
            <wp:extent cx="5759450" cy="4112895"/>
            <wp:effectExtent l="0" t="0" r="1270" b="1905"/>
            <wp:docPr id="55" name="image69.png"/>
            <wp:cNvGraphicFramePr/>
            <a:graphic xmlns:a="http://schemas.openxmlformats.org/drawingml/2006/main">
              <a:graphicData uri="http://schemas.openxmlformats.org/drawingml/2006/picture">
                <pic:pic xmlns:pic="http://schemas.openxmlformats.org/drawingml/2006/picture">
                  <pic:nvPicPr>
                    <pic:cNvPr id="55" name="image69.png"/>
                    <pic:cNvPicPr preferRelativeResize="0"/>
                  </pic:nvPicPr>
                  <pic:blipFill>
                    <a:blip r:embed="rId47"/>
                    <a:srcRect/>
                    <a:stretch>
                      <a:fillRect/>
                    </a:stretch>
                  </pic:blipFill>
                  <pic:spPr>
                    <a:xfrm>
                      <a:off x="0" y="0"/>
                      <a:ext cx="5759775" cy="4112895"/>
                    </a:xfrm>
                    <a:prstGeom prst="rect">
                      <a:avLst/>
                    </a:prstGeom>
                  </pic:spPr>
                </pic:pic>
              </a:graphicData>
            </a:graphic>
          </wp:inline>
        </w:drawing>
      </w:r>
    </w:p>
    <w:p w14:paraId="000004CF">
      <w:pPr>
        <w:spacing w:before="0" w:after="160" w:line="360" w:lineRule="auto"/>
        <w:jc w:val="center"/>
      </w:pPr>
      <w:bookmarkStart w:id="112" w:name="_gxsti59cd66p" w:colFirst="0" w:colLast="0"/>
      <w:bookmarkEnd w:id="112"/>
      <w:r>
        <w:rPr>
          <w:rFonts w:ascii="Times New Roman" w:hAnsi="Times New Roman" w:eastAsia="Times New Roman" w:cs="Times New Roman"/>
          <w:b w:val="0"/>
          <w:bCs w:val="0"/>
          <w:i/>
          <w:iCs/>
          <w:color w:val="000000"/>
          <w:sz w:val="26"/>
          <w:szCs w:val="26"/>
          <w:rtl w:val="0"/>
        </w:rPr>
        <w:t>Hình 2.33. Biểu đồ tuần tự: Hủy đặt bàn.</w:t>
      </w:r>
    </w:p>
    <w:p w14:paraId="000004D1">
      <w:pPr>
        <w:pStyle w:val="4"/>
        <w:spacing w:before="120" w:after="240" w:line="240" w:lineRule="auto"/>
      </w:pPr>
      <w:bookmarkStart w:id="113" w:name="_a6nesq4lcxaf" w:colFirst="0" w:colLast="0"/>
      <w:bookmarkEnd w:id="113"/>
      <w:r>
        <w:rPr>
          <w:rFonts w:ascii="Times New Roman" w:hAnsi="Times New Roman" w:eastAsia="Times New Roman" w:cs="Times New Roman"/>
          <w:b/>
          <w:bCs/>
          <w:i/>
          <w:iCs/>
          <w:color w:val="000000"/>
          <w:sz w:val="26"/>
          <w:szCs w:val="26"/>
          <w:rtl w:val="0"/>
        </w:rPr>
        <w:t>2.7.14. Đánh giá món</w:t>
      </w:r>
    </w:p>
    <w:p w14:paraId="000004D2">
      <w:pPr>
        <w:spacing w:before="120" w:after="60" w:line="360" w:lineRule="auto"/>
        <w:jc w:val="center"/>
      </w:pPr>
      <w:r>
        <w:drawing>
          <wp:inline distT="114300" distB="114300" distL="114300" distR="114300">
            <wp:extent cx="5759450" cy="3187700"/>
            <wp:effectExtent l="0" t="0" r="0" b="0"/>
            <wp:docPr id="37" name="image68.png"/>
            <wp:cNvGraphicFramePr/>
            <a:graphic xmlns:a="http://schemas.openxmlformats.org/drawingml/2006/main">
              <a:graphicData uri="http://schemas.openxmlformats.org/drawingml/2006/picture">
                <pic:pic xmlns:pic="http://schemas.openxmlformats.org/drawingml/2006/picture">
                  <pic:nvPicPr>
                    <pic:cNvPr id="37" name="image68.png"/>
                    <pic:cNvPicPr preferRelativeResize="0"/>
                  </pic:nvPicPr>
                  <pic:blipFill>
                    <a:blip r:embed="rId48"/>
                    <a:srcRect/>
                    <a:stretch>
                      <a:fillRect/>
                    </a:stretch>
                  </pic:blipFill>
                  <pic:spPr>
                    <a:xfrm>
                      <a:off x="0" y="0"/>
                      <a:ext cx="5759775" cy="3187700"/>
                    </a:xfrm>
                    <a:prstGeom prst="rect">
                      <a:avLst/>
                    </a:prstGeom>
                  </pic:spPr>
                </pic:pic>
              </a:graphicData>
            </a:graphic>
          </wp:inline>
        </w:drawing>
      </w:r>
    </w:p>
    <w:p w14:paraId="000004D4">
      <w:pPr>
        <w:spacing w:before="0" w:after="160" w:line="360" w:lineRule="auto"/>
        <w:jc w:val="center"/>
      </w:pPr>
      <w:bookmarkStart w:id="114" w:name="_9vx2txd42d9a" w:colFirst="0" w:colLast="0"/>
      <w:bookmarkEnd w:id="114"/>
      <w:r>
        <w:rPr>
          <w:rFonts w:ascii="Times New Roman" w:hAnsi="Times New Roman" w:eastAsia="Times New Roman" w:cs="Times New Roman"/>
          <w:b w:val="0"/>
          <w:bCs w:val="0"/>
          <w:i/>
          <w:iCs/>
          <w:color w:val="000000"/>
          <w:sz w:val="26"/>
          <w:szCs w:val="26"/>
          <w:rtl w:val="0"/>
        </w:rPr>
        <w:t>Hình 2.34. Biểu đồ tuần tự: Đánh giá món.</w:t>
      </w:r>
    </w:p>
    <w:p w14:paraId="000004D5">
      <w:pPr>
        <w:pStyle w:val="4"/>
        <w:spacing w:before="120" w:after="240" w:line="240" w:lineRule="auto"/>
      </w:pPr>
      <w:bookmarkStart w:id="115" w:name="_tr0pmwu9ho5x" w:colFirst="0" w:colLast="0"/>
      <w:bookmarkEnd w:id="115"/>
      <w:r>
        <w:rPr>
          <w:rFonts w:ascii="Times New Roman" w:hAnsi="Times New Roman" w:eastAsia="Times New Roman" w:cs="Times New Roman"/>
          <w:b/>
          <w:bCs/>
          <w:i/>
          <w:iCs/>
          <w:color w:val="000000"/>
          <w:sz w:val="26"/>
          <w:szCs w:val="26"/>
          <w:rtl w:val="0"/>
        </w:rPr>
        <w:t>2.7.15. Gợi ý sức khỏe</w:t>
      </w:r>
    </w:p>
    <w:p w14:paraId="000004D6">
      <w:pPr>
        <w:spacing w:before="120" w:after="60" w:line="360" w:lineRule="auto"/>
        <w:jc w:val="center"/>
      </w:pPr>
      <w:r>
        <w:drawing>
          <wp:inline distT="114300" distB="114300" distL="114300" distR="114300">
            <wp:extent cx="5759450" cy="3884295"/>
            <wp:effectExtent l="0" t="0" r="1270" b="1905"/>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49"/>
                    <a:srcRect/>
                    <a:stretch>
                      <a:fillRect/>
                    </a:stretch>
                  </pic:blipFill>
                  <pic:spPr>
                    <a:xfrm>
                      <a:off x="0" y="0"/>
                      <a:ext cx="5759775" cy="3884295"/>
                    </a:xfrm>
                    <a:prstGeom prst="rect">
                      <a:avLst/>
                    </a:prstGeom>
                  </pic:spPr>
                </pic:pic>
              </a:graphicData>
            </a:graphic>
          </wp:inline>
        </w:drawing>
      </w:r>
    </w:p>
    <w:p w14:paraId="000004D8">
      <w:pPr>
        <w:spacing w:before="0" w:after="160" w:line="360" w:lineRule="auto"/>
        <w:jc w:val="center"/>
      </w:pPr>
      <w:bookmarkStart w:id="116" w:name="_3k83eooa7bj5" w:colFirst="0" w:colLast="0"/>
      <w:bookmarkEnd w:id="116"/>
      <w:r>
        <w:rPr>
          <w:rFonts w:ascii="Times New Roman" w:hAnsi="Times New Roman" w:eastAsia="Times New Roman" w:cs="Times New Roman"/>
          <w:b w:val="0"/>
          <w:bCs w:val="0"/>
          <w:i/>
          <w:iCs/>
          <w:color w:val="000000"/>
          <w:sz w:val="26"/>
          <w:szCs w:val="26"/>
          <w:rtl w:val="0"/>
        </w:rPr>
        <w:t>Hình 2.35. Biểu đồ tuần tự: Gợi ý sức khỏe.</w:t>
      </w:r>
    </w:p>
    <w:p w14:paraId="000004D9">
      <w:pPr>
        <w:pStyle w:val="4"/>
        <w:spacing w:before="120" w:after="240" w:line="240" w:lineRule="auto"/>
      </w:pPr>
      <w:bookmarkStart w:id="117" w:name="_4dmyyxdu4lpx" w:colFirst="0" w:colLast="0"/>
      <w:bookmarkEnd w:id="117"/>
      <w:r>
        <w:rPr>
          <w:rFonts w:ascii="Times New Roman" w:hAnsi="Times New Roman" w:eastAsia="Times New Roman" w:cs="Times New Roman"/>
          <w:b/>
          <w:bCs/>
          <w:i/>
          <w:iCs/>
          <w:color w:val="000000"/>
          <w:sz w:val="26"/>
          <w:szCs w:val="26"/>
          <w:rtl w:val="0"/>
        </w:rPr>
        <w:t>2.7.16. Trợ lý hội thoại</w:t>
      </w:r>
    </w:p>
    <w:p w14:paraId="000004DA">
      <w:pPr>
        <w:spacing w:before="120" w:after="60" w:line="360" w:lineRule="auto"/>
        <w:jc w:val="center"/>
      </w:pPr>
      <w:r>
        <w:drawing>
          <wp:inline distT="114300" distB="114300" distL="114300" distR="114300">
            <wp:extent cx="5759450" cy="3429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50"/>
                    <a:srcRect/>
                    <a:stretch>
                      <a:fillRect/>
                    </a:stretch>
                  </pic:blipFill>
                  <pic:spPr>
                    <a:xfrm>
                      <a:off x="0" y="0"/>
                      <a:ext cx="5759775" cy="3429000"/>
                    </a:xfrm>
                    <a:prstGeom prst="rect">
                      <a:avLst/>
                    </a:prstGeom>
                  </pic:spPr>
                </pic:pic>
              </a:graphicData>
            </a:graphic>
          </wp:inline>
        </w:drawing>
      </w:r>
    </w:p>
    <w:p w14:paraId="000004DC">
      <w:pPr>
        <w:spacing w:before="0" w:after="160" w:line="360" w:lineRule="auto"/>
        <w:jc w:val="center"/>
      </w:pPr>
      <w:bookmarkStart w:id="118" w:name="_bot6d4j3zpid" w:colFirst="0" w:colLast="0"/>
      <w:bookmarkEnd w:id="118"/>
      <w:r>
        <w:rPr>
          <w:rFonts w:ascii="Times New Roman" w:hAnsi="Times New Roman" w:eastAsia="Times New Roman" w:cs="Times New Roman"/>
          <w:b w:val="0"/>
          <w:bCs w:val="0"/>
          <w:i/>
          <w:iCs/>
          <w:color w:val="000000"/>
          <w:sz w:val="26"/>
          <w:szCs w:val="26"/>
          <w:rtl w:val="0"/>
        </w:rPr>
        <w:t>Hình 2.36. Biểu đồ tuần tự: Trợ lý hội thoại.</w:t>
      </w:r>
    </w:p>
    <w:p w14:paraId="000004DD">
      <w:pPr>
        <w:pStyle w:val="4"/>
        <w:spacing w:before="120" w:after="240" w:line="240" w:lineRule="auto"/>
      </w:pPr>
      <w:bookmarkStart w:id="119" w:name="_osir1zrkfd0q" w:colFirst="0" w:colLast="0"/>
      <w:bookmarkEnd w:id="119"/>
      <w:r>
        <w:rPr>
          <w:rFonts w:ascii="Times New Roman" w:hAnsi="Times New Roman" w:eastAsia="Times New Roman" w:cs="Times New Roman"/>
          <w:b/>
          <w:bCs/>
          <w:i/>
          <w:iCs/>
          <w:color w:val="000000"/>
          <w:sz w:val="26"/>
          <w:szCs w:val="26"/>
          <w:rtl w:val="0"/>
        </w:rPr>
        <w:t>2.7.17. Xác nhận đặt bàn</w:t>
      </w:r>
    </w:p>
    <w:p w14:paraId="000004DE">
      <w:pPr>
        <w:spacing w:before="120" w:after="60" w:line="360" w:lineRule="auto"/>
        <w:jc w:val="center"/>
      </w:pPr>
      <w:r>
        <w:drawing>
          <wp:inline distT="114300" distB="114300" distL="114300" distR="114300">
            <wp:extent cx="5759450" cy="3377565"/>
            <wp:effectExtent l="0" t="0" r="1270" b="5715"/>
            <wp:docPr id="53" name="image82.png"/>
            <wp:cNvGraphicFramePr/>
            <a:graphic xmlns:a="http://schemas.openxmlformats.org/drawingml/2006/main">
              <a:graphicData uri="http://schemas.openxmlformats.org/drawingml/2006/picture">
                <pic:pic xmlns:pic="http://schemas.openxmlformats.org/drawingml/2006/picture">
                  <pic:nvPicPr>
                    <pic:cNvPr id="53" name="image82.png"/>
                    <pic:cNvPicPr preferRelativeResize="0"/>
                  </pic:nvPicPr>
                  <pic:blipFill>
                    <a:blip r:embed="rId51"/>
                    <a:srcRect/>
                    <a:stretch>
                      <a:fillRect/>
                    </a:stretch>
                  </pic:blipFill>
                  <pic:spPr>
                    <a:xfrm>
                      <a:off x="0" y="0"/>
                      <a:ext cx="5759775" cy="3377565"/>
                    </a:xfrm>
                    <a:prstGeom prst="rect">
                      <a:avLst/>
                    </a:prstGeom>
                  </pic:spPr>
                </pic:pic>
              </a:graphicData>
            </a:graphic>
          </wp:inline>
        </w:drawing>
      </w:r>
    </w:p>
    <w:p w14:paraId="000004E0">
      <w:pPr>
        <w:spacing w:before="0" w:after="160" w:line="360" w:lineRule="auto"/>
        <w:jc w:val="center"/>
      </w:pPr>
      <w:bookmarkStart w:id="120" w:name="_6bokfkcruvr5" w:colFirst="0" w:colLast="0"/>
      <w:bookmarkEnd w:id="120"/>
      <w:r>
        <w:rPr>
          <w:rFonts w:ascii="Times New Roman" w:hAnsi="Times New Roman" w:eastAsia="Times New Roman" w:cs="Times New Roman"/>
          <w:b w:val="0"/>
          <w:bCs w:val="0"/>
          <w:i/>
          <w:iCs/>
          <w:color w:val="000000"/>
          <w:sz w:val="26"/>
          <w:szCs w:val="26"/>
          <w:rtl w:val="0"/>
        </w:rPr>
        <w:t>Hình 2.37. Biểu đồ tuần tự: Xác nhận đặt bàn.</w:t>
      </w:r>
    </w:p>
    <w:p w14:paraId="000004E1">
      <w:pPr>
        <w:pStyle w:val="4"/>
        <w:spacing w:before="120" w:after="240" w:line="240" w:lineRule="auto"/>
      </w:pPr>
      <w:bookmarkStart w:id="121" w:name="_7hugss2f3lbt" w:colFirst="0" w:colLast="0"/>
      <w:bookmarkEnd w:id="121"/>
      <w:r>
        <w:rPr>
          <w:rFonts w:ascii="Times New Roman" w:hAnsi="Times New Roman" w:eastAsia="Times New Roman" w:cs="Times New Roman"/>
          <w:b/>
          <w:bCs/>
          <w:i/>
          <w:iCs/>
          <w:color w:val="000000"/>
          <w:sz w:val="26"/>
          <w:szCs w:val="26"/>
          <w:rtl w:val="0"/>
        </w:rPr>
        <w:t>2.7.18. Cập nhật trạng thái đơn</w:t>
      </w:r>
    </w:p>
    <w:p w14:paraId="000004E2">
      <w:pPr>
        <w:spacing w:before="120" w:after="60" w:line="360" w:lineRule="auto"/>
        <w:jc w:val="center"/>
      </w:pPr>
      <w:r>
        <w:drawing>
          <wp:inline distT="114300" distB="114300" distL="114300" distR="114300">
            <wp:extent cx="5759450" cy="3588385"/>
            <wp:effectExtent l="0" t="0" r="1270" b="8255"/>
            <wp:docPr id="27" name="image11.png"/>
            <wp:cNvGraphicFramePr/>
            <a:graphic xmlns:a="http://schemas.openxmlformats.org/drawingml/2006/main">
              <a:graphicData uri="http://schemas.openxmlformats.org/drawingml/2006/picture">
                <pic:pic xmlns:pic="http://schemas.openxmlformats.org/drawingml/2006/picture">
                  <pic:nvPicPr>
                    <pic:cNvPr id="27" name="image11.png"/>
                    <pic:cNvPicPr preferRelativeResize="0"/>
                  </pic:nvPicPr>
                  <pic:blipFill>
                    <a:blip r:embed="rId52"/>
                    <a:srcRect/>
                    <a:stretch>
                      <a:fillRect/>
                    </a:stretch>
                  </pic:blipFill>
                  <pic:spPr>
                    <a:xfrm>
                      <a:off x="0" y="0"/>
                      <a:ext cx="5759775" cy="3588385"/>
                    </a:xfrm>
                    <a:prstGeom prst="rect">
                      <a:avLst/>
                    </a:prstGeom>
                  </pic:spPr>
                </pic:pic>
              </a:graphicData>
            </a:graphic>
          </wp:inline>
        </w:drawing>
      </w:r>
    </w:p>
    <w:p w14:paraId="000004E4">
      <w:pPr>
        <w:spacing w:before="0" w:after="160" w:line="360" w:lineRule="auto"/>
        <w:jc w:val="center"/>
      </w:pPr>
      <w:bookmarkStart w:id="122" w:name="_kq7phsj57c6z" w:colFirst="0" w:colLast="0"/>
      <w:bookmarkEnd w:id="122"/>
      <w:r>
        <w:rPr>
          <w:rFonts w:ascii="Times New Roman" w:hAnsi="Times New Roman" w:eastAsia="Times New Roman" w:cs="Times New Roman"/>
          <w:b w:val="0"/>
          <w:bCs w:val="0"/>
          <w:i/>
          <w:iCs/>
          <w:color w:val="000000"/>
          <w:sz w:val="26"/>
          <w:szCs w:val="26"/>
          <w:rtl w:val="0"/>
        </w:rPr>
        <w:t>Hình 2.38. Biểu đồ tuần tự: Cập nhật trạng thái đơn.</w:t>
      </w:r>
    </w:p>
    <w:p w14:paraId="000004E5">
      <w:pPr>
        <w:pStyle w:val="4"/>
        <w:spacing w:before="120" w:after="240" w:line="240" w:lineRule="auto"/>
      </w:pPr>
      <w:bookmarkStart w:id="123" w:name="_zbmjynpfzy2g" w:colFirst="0" w:colLast="0"/>
      <w:bookmarkEnd w:id="123"/>
      <w:r>
        <w:rPr>
          <w:rFonts w:ascii="Times New Roman" w:hAnsi="Times New Roman" w:eastAsia="Times New Roman" w:cs="Times New Roman"/>
          <w:b/>
          <w:bCs/>
          <w:i/>
          <w:iCs/>
          <w:color w:val="000000"/>
          <w:sz w:val="26"/>
          <w:szCs w:val="26"/>
          <w:rtl w:val="0"/>
        </w:rPr>
        <w:t>2.7.19. Lập hóa đơn</w:t>
      </w:r>
    </w:p>
    <w:p w14:paraId="000004E6">
      <w:pPr>
        <w:spacing w:before="120" w:after="60" w:line="360" w:lineRule="auto"/>
        <w:jc w:val="center"/>
      </w:pPr>
      <w:r>
        <w:drawing>
          <wp:inline distT="114300" distB="114300" distL="114300" distR="114300">
            <wp:extent cx="5759450" cy="3656965"/>
            <wp:effectExtent l="0" t="0" r="1270" b="635"/>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53"/>
                    <a:srcRect/>
                    <a:stretch>
                      <a:fillRect/>
                    </a:stretch>
                  </pic:blipFill>
                  <pic:spPr>
                    <a:xfrm>
                      <a:off x="0" y="0"/>
                      <a:ext cx="5759775" cy="3656965"/>
                    </a:xfrm>
                    <a:prstGeom prst="rect">
                      <a:avLst/>
                    </a:prstGeom>
                  </pic:spPr>
                </pic:pic>
              </a:graphicData>
            </a:graphic>
          </wp:inline>
        </w:drawing>
      </w:r>
    </w:p>
    <w:p w14:paraId="000004E8">
      <w:pPr>
        <w:spacing w:before="0" w:after="160" w:line="360" w:lineRule="auto"/>
        <w:jc w:val="center"/>
      </w:pPr>
      <w:bookmarkStart w:id="124" w:name="_hot4hqzg28sf" w:colFirst="0" w:colLast="0"/>
      <w:bookmarkEnd w:id="124"/>
      <w:r>
        <w:rPr>
          <w:rFonts w:ascii="Times New Roman" w:hAnsi="Times New Roman" w:eastAsia="Times New Roman" w:cs="Times New Roman"/>
          <w:b w:val="0"/>
          <w:bCs w:val="0"/>
          <w:i/>
          <w:iCs/>
          <w:color w:val="000000"/>
          <w:sz w:val="26"/>
          <w:szCs w:val="26"/>
          <w:rtl w:val="0"/>
        </w:rPr>
        <w:t>Hình 2.39. Biểu đồ tuần tự: Lập hóa đơn.</w:t>
      </w:r>
    </w:p>
    <w:p w14:paraId="000004E9">
      <w:pPr>
        <w:pStyle w:val="4"/>
        <w:spacing w:before="120" w:after="240" w:line="240" w:lineRule="auto"/>
      </w:pPr>
      <w:bookmarkStart w:id="125" w:name="_qjfkmbw9s8t" w:colFirst="0" w:colLast="0"/>
      <w:bookmarkEnd w:id="125"/>
      <w:r>
        <w:rPr>
          <w:rFonts w:ascii="Times New Roman" w:hAnsi="Times New Roman" w:eastAsia="Times New Roman" w:cs="Times New Roman"/>
          <w:b/>
          <w:bCs/>
          <w:i/>
          <w:iCs/>
          <w:color w:val="000000"/>
          <w:sz w:val="26"/>
          <w:szCs w:val="26"/>
          <w:rtl w:val="0"/>
        </w:rPr>
        <w:t>2.7.20. Quản lý món ăn</w:t>
      </w:r>
    </w:p>
    <w:p w14:paraId="000004EA">
      <w:pPr>
        <w:spacing w:before="120" w:after="60" w:line="360" w:lineRule="auto"/>
        <w:jc w:val="center"/>
      </w:pPr>
      <w:r>
        <w:drawing>
          <wp:inline distT="114300" distB="114300" distL="114300" distR="114300">
            <wp:extent cx="5759450" cy="3428365"/>
            <wp:effectExtent l="0" t="0" r="1270" b="635"/>
            <wp:docPr id="34" name="image32.png"/>
            <wp:cNvGraphicFramePr/>
            <a:graphic xmlns:a="http://schemas.openxmlformats.org/drawingml/2006/main">
              <a:graphicData uri="http://schemas.openxmlformats.org/drawingml/2006/picture">
                <pic:pic xmlns:pic="http://schemas.openxmlformats.org/drawingml/2006/picture">
                  <pic:nvPicPr>
                    <pic:cNvPr id="34" name="image32.png"/>
                    <pic:cNvPicPr preferRelativeResize="0"/>
                  </pic:nvPicPr>
                  <pic:blipFill>
                    <a:blip r:embed="rId54"/>
                    <a:srcRect/>
                    <a:stretch>
                      <a:fillRect/>
                    </a:stretch>
                  </pic:blipFill>
                  <pic:spPr>
                    <a:xfrm>
                      <a:off x="0" y="0"/>
                      <a:ext cx="5759775" cy="3428365"/>
                    </a:xfrm>
                    <a:prstGeom prst="rect">
                      <a:avLst/>
                    </a:prstGeom>
                  </pic:spPr>
                </pic:pic>
              </a:graphicData>
            </a:graphic>
          </wp:inline>
        </w:drawing>
      </w:r>
    </w:p>
    <w:p w14:paraId="000004EC">
      <w:pPr>
        <w:spacing w:before="0" w:after="160" w:line="360" w:lineRule="auto"/>
        <w:jc w:val="center"/>
      </w:pPr>
      <w:bookmarkStart w:id="126" w:name="_9c4jubezoryc" w:colFirst="0" w:colLast="0"/>
      <w:bookmarkEnd w:id="126"/>
      <w:r>
        <w:rPr>
          <w:rFonts w:ascii="Times New Roman" w:hAnsi="Times New Roman" w:eastAsia="Times New Roman" w:cs="Times New Roman"/>
          <w:b w:val="0"/>
          <w:bCs w:val="0"/>
          <w:i/>
          <w:iCs/>
          <w:color w:val="000000"/>
          <w:sz w:val="26"/>
          <w:szCs w:val="26"/>
          <w:rtl w:val="0"/>
        </w:rPr>
        <w:t>Hình 2.40. Biểu đồ tuần tự: Quản lý món ăn.</w:t>
      </w:r>
    </w:p>
    <w:p w14:paraId="000004ED">
      <w:pPr>
        <w:pStyle w:val="4"/>
        <w:spacing w:before="120" w:after="240" w:line="240" w:lineRule="auto"/>
      </w:pPr>
      <w:bookmarkStart w:id="127" w:name="_c3l7o2old6ju" w:colFirst="0" w:colLast="0"/>
      <w:bookmarkEnd w:id="127"/>
      <w:r>
        <w:rPr>
          <w:rFonts w:ascii="Times New Roman" w:hAnsi="Times New Roman" w:eastAsia="Times New Roman" w:cs="Times New Roman"/>
          <w:b/>
          <w:bCs/>
          <w:i/>
          <w:iCs/>
          <w:color w:val="000000"/>
          <w:sz w:val="26"/>
          <w:szCs w:val="26"/>
          <w:rtl w:val="0"/>
        </w:rPr>
        <w:t>2.7.21. Quản lý bàn ăn</w:t>
      </w:r>
    </w:p>
    <w:p w14:paraId="000004EE">
      <w:pPr>
        <w:spacing w:before="120" w:after="60" w:line="360" w:lineRule="auto"/>
        <w:jc w:val="center"/>
      </w:pPr>
      <w:r>
        <w:drawing>
          <wp:inline distT="114300" distB="114300" distL="114300" distR="114300">
            <wp:extent cx="5759450" cy="3418205"/>
            <wp:effectExtent l="0" t="0" r="1270" b="10795"/>
            <wp:docPr id="40" name="image42.png"/>
            <wp:cNvGraphicFramePr/>
            <a:graphic xmlns:a="http://schemas.openxmlformats.org/drawingml/2006/main">
              <a:graphicData uri="http://schemas.openxmlformats.org/drawingml/2006/picture">
                <pic:pic xmlns:pic="http://schemas.openxmlformats.org/drawingml/2006/picture">
                  <pic:nvPicPr>
                    <pic:cNvPr id="40" name="image42.png"/>
                    <pic:cNvPicPr preferRelativeResize="0"/>
                  </pic:nvPicPr>
                  <pic:blipFill>
                    <a:blip r:embed="rId55"/>
                    <a:srcRect/>
                    <a:stretch>
                      <a:fillRect/>
                    </a:stretch>
                  </pic:blipFill>
                  <pic:spPr>
                    <a:xfrm>
                      <a:off x="0" y="0"/>
                      <a:ext cx="5759775" cy="3418205"/>
                    </a:xfrm>
                    <a:prstGeom prst="rect">
                      <a:avLst/>
                    </a:prstGeom>
                  </pic:spPr>
                </pic:pic>
              </a:graphicData>
            </a:graphic>
          </wp:inline>
        </w:drawing>
      </w:r>
    </w:p>
    <w:p w14:paraId="000004F0">
      <w:pPr>
        <w:spacing w:before="0" w:after="160" w:line="360" w:lineRule="auto"/>
        <w:jc w:val="center"/>
      </w:pPr>
      <w:bookmarkStart w:id="128" w:name="_6hjhy8xf5i" w:colFirst="0" w:colLast="0"/>
      <w:bookmarkEnd w:id="128"/>
      <w:r>
        <w:rPr>
          <w:rFonts w:ascii="Times New Roman" w:hAnsi="Times New Roman" w:eastAsia="Times New Roman" w:cs="Times New Roman"/>
          <w:b w:val="0"/>
          <w:bCs w:val="0"/>
          <w:i/>
          <w:iCs/>
          <w:color w:val="000000"/>
          <w:sz w:val="26"/>
          <w:szCs w:val="26"/>
          <w:rtl w:val="0"/>
        </w:rPr>
        <w:t>Hình 2.41. Biểu đồ tuần tự: Quản lý bàn ăn.</w:t>
      </w:r>
    </w:p>
    <w:p w14:paraId="000004F1">
      <w:pPr>
        <w:pStyle w:val="4"/>
        <w:spacing w:before="120" w:after="240" w:line="240" w:lineRule="auto"/>
      </w:pPr>
      <w:bookmarkStart w:id="129" w:name="_u9nugwkienrq" w:colFirst="0" w:colLast="0"/>
      <w:bookmarkEnd w:id="129"/>
      <w:r>
        <w:rPr>
          <w:rFonts w:ascii="Times New Roman" w:hAnsi="Times New Roman" w:eastAsia="Times New Roman" w:cs="Times New Roman"/>
          <w:b/>
          <w:bCs/>
          <w:i/>
          <w:iCs/>
          <w:color w:val="000000"/>
          <w:sz w:val="26"/>
          <w:szCs w:val="26"/>
          <w:rtl w:val="0"/>
        </w:rPr>
        <w:t>2.7.22. Quản lý danh mục</w:t>
      </w:r>
    </w:p>
    <w:p w14:paraId="000004F2">
      <w:pPr>
        <w:spacing w:before="120" w:after="60" w:line="360" w:lineRule="auto"/>
        <w:jc w:val="center"/>
      </w:pPr>
      <w:r>
        <w:drawing>
          <wp:inline distT="114300" distB="114300" distL="114300" distR="114300">
            <wp:extent cx="5759450" cy="3682365"/>
            <wp:effectExtent l="0" t="0" r="1270" b="5715"/>
            <wp:docPr id="36" name="image39.png"/>
            <wp:cNvGraphicFramePr/>
            <a:graphic xmlns:a="http://schemas.openxmlformats.org/drawingml/2006/main">
              <a:graphicData uri="http://schemas.openxmlformats.org/drawingml/2006/picture">
                <pic:pic xmlns:pic="http://schemas.openxmlformats.org/drawingml/2006/picture">
                  <pic:nvPicPr>
                    <pic:cNvPr id="36" name="image39.png"/>
                    <pic:cNvPicPr preferRelativeResize="0"/>
                  </pic:nvPicPr>
                  <pic:blipFill>
                    <a:blip r:embed="rId56"/>
                    <a:srcRect/>
                    <a:stretch>
                      <a:fillRect/>
                    </a:stretch>
                  </pic:blipFill>
                  <pic:spPr>
                    <a:xfrm>
                      <a:off x="0" y="0"/>
                      <a:ext cx="5759775" cy="3682365"/>
                    </a:xfrm>
                    <a:prstGeom prst="rect">
                      <a:avLst/>
                    </a:prstGeom>
                  </pic:spPr>
                </pic:pic>
              </a:graphicData>
            </a:graphic>
          </wp:inline>
        </w:drawing>
      </w:r>
    </w:p>
    <w:p w14:paraId="000004F4">
      <w:pPr>
        <w:spacing w:before="0" w:after="160" w:line="360" w:lineRule="auto"/>
        <w:jc w:val="center"/>
      </w:pPr>
      <w:bookmarkStart w:id="130" w:name="_lwe7um9p7luc" w:colFirst="0" w:colLast="0"/>
      <w:bookmarkEnd w:id="130"/>
      <w:r>
        <w:rPr>
          <w:rFonts w:ascii="Times New Roman" w:hAnsi="Times New Roman" w:eastAsia="Times New Roman" w:cs="Times New Roman"/>
          <w:b w:val="0"/>
          <w:bCs w:val="0"/>
          <w:i/>
          <w:iCs/>
          <w:color w:val="000000"/>
          <w:sz w:val="26"/>
          <w:szCs w:val="26"/>
          <w:rtl w:val="0"/>
        </w:rPr>
        <w:t>Hình 2.42. Biểu đồ tuần tự: Quản lý danh mục.</w:t>
      </w:r>
    </w:p>
    <w:p w14:paraId="000004F5">
      <w:pPr>
        <w:pStyle w:val="4"/>
        <w:spacing w:before="120" w:after="240" w:line="240" w:lineRule="auto"/>
      </w:pPr>
      <w:bookmarkStart w:id="131" w:name="_jr2nnhq2kwb9" w:colFirst="0" w:colLast="0"/>
      <w:bookmarkEnd w:id="131"/>
      <w:r>
        <w:rPr>
          <w:rFonts w:ascii="Times New Roman" w:hAnsi="Times New Roman" w:eastAsia="Times New Roman" w:cs="Times New Roman"/>
          <w:b/>
          <w:bCs/>
          <w:i/>
          <w:iCs/>
          <w:color w:val="000000"/>
          <w:sz w:val="26"/>
          <w:szCs w:val="26"/>
          <w:rtl w:val="0"/>
        </w:rPr>
        <w:t>2.7.23. Quản lý người dùng</w:t>
      </w:r>
    </w:p>
    <w:p w14:paraId="000004F6">
      <w:pPr>
        <w:spacing w:before="120" w:after="60" w:line="360" w:lineRule="auto"/>
        <w:jc w:val="center"/>
      </w:pPr>
      <w:r>
        <w:drawing>
          <wp:inline distT="114300" distB="114300" distL="114300" distR="114300">
            <wp:extent cx="5759450" cy="3658235"/>
            <wp:effectExtent l="0" t="0" r="1270" b="14605"/>
            <wp:docPr id="52" name="image34.png"/>
            <wp:cNvGraphicFramePr/>
            <a:graphic xmlns:a="http://schemas.openxmlformats.org/drawingml/2006/main">
              <a:graphicData uri="http://schemas.openxmlformats.org/drawingml/2006/picture">
                <pic:pic xmlns:pic="http://schemas.openxmlformats.org/drawingml/2006/picture">
                  <pic:nvPicPr>
                    <pic:cNvPr id="52" name="image34.png"/>
                    <pic:cNvPicPr preferRelativeResize="0"/>
                  </pic:nvPicPr>
                  <pic:blipFill>
                    <a:blip r:embed="rId57"/>
                    <a:srcRect/>
                    <a:stretch>
                      <a:fillRect/>
                    </a:stretch>
                  </pic:blipFill>
                  <pic:spPr>
                    <a:xfrm>
                      <a:off x="0" y="0"/>
                      <a:ext cx="5759775" cy="3658235"/>
                    </a:xfrm>
                    <a:prstGeom prst="rect">
                      <a:avLst/>
                    </a:prstGeom>
                  </pic:spPr>
                </pic:pic>
              </a:graphicData>
            </a:graphic>
          </wp:inline>
        </w:drawing>
      </w:r>
    </w:p>
    <w:p w14:paraId="000004F8">
      <w:pPr>
        <w:spacing w:before="0" w:after="160" w:line="360" w:lineRule="auto"/>
        <w:jc w:val="center"/>
      </w:pPr>
      <w:bookmarkStart w:id="132" w:name="_jz6upayp7jv8" w:colFirst="0" w:colLast="0"/>
      <w:bookmarkEnd w:id="132"/>
      <w:r>
        <w:rPr>
          <w:rFonts w:ascii="Times New Roman" w:hAnsi="Times New Roman" w:eastAsia="Times New Roman" w:cs="Times New Roman"/>
          <w:b w:val="0"/>
          <w:bCs w:val="0"/>
          <w:i/>
          <w:iCs/>
          <w:color w:val="000000"/>
          <w:sz w:val="26"/>
          <w:szCs w:val="26"/>
          <w:rtl w:val="0"/>
        </w:rPr>
        <w:t>Hình 2.43. Biểu đồ tuần tự: Quản lý người dùng.</w:t>
      </w:r>
    </w:p>
    <w:p w14:paraId="000004F9">
      <w:pPr>
        <w:pStyle w:val="4"/>
        <w:spacing w:before="120" w:after="240" w:line="240" w:lineRule="auto"/>
      </w:pPr>
      <w:bookmarkStart w:id="133" w:name="_uz75x7xdkgn2" w:colFirst="0" w:colLast="0"/>
      <w:bookmarkEnd w:id="133"/>
      <w:r>
        <w:rPr>
          <w:rFonts w:ascii="Times New Roman" w:hAnsi="Times New Roman" w:eastAsia="Times New Roman" w:cs="Times New Roman"/>
          <w:b/>
          <w:bCs/>
          <w:i/>
          <w:iCs/>
          <w:color w:val="000000"/>
          <w:sz w:val="26"/>
          <w:szCs w:val="26"/>
          <w:rtl w:val="0"/>
        </w:rPr>
        <w:t>2.7.24. Gán vai trò</w:t>
      </w:r>
    </w:p>
    <w:p w14:paraId="000004FA">
      <w:pPr>
        <w:spacing w:before="120" w:after="60" w:line="360" w:lineRule="auto"/>
        <w:jc w:val="center"/>
      </w:pPr>
      <w:r>
        <w:drawing>
          <wp:inline distT="114300" distB="114300" distL="114300" distR="114300">
            <wp:extent cx="5759450" cy="3463925"/>
            <wp:effectExtent l="0" t="0" r="1270" b="10795"/>
            <wp:docPr id="80" name="image75.png"/>
            <wp:cNvGraphicFramePr/>
            <a:graphic xmlns:a="http://schemas.openxmlformats.org/drawingml/2006/main">
              <a:graphicData uri="http://schemas.openxmlformats.org/drawingml/2006/picture">
                <pic:pic xmlns:pic="http://schemas.openxmlformats.org/drawingml/2006/picture">
                  <pic:nvPicPr>
                    <pic:cNvPr id="80" name="image75.png"/>
                    <pic:cNvPicPr preferRelativeResize="0"/>
                  </pic:nvPicPr>
                  <pic:blipFill>
                    <a:blip r:embed="rId58"/>
                    <a:srcRect/>
                    <a:stretch>
                      <a:fillRect/>
                    </a:stretch>
                  </pic:blipFill>
                  <pic:spPr>
                    <a:xfrm>
                      <a:off x="0" y="0"/>
                      <a:ext cx="5759775" cy="3463925"/>
                    </a:xfrm>
                    <a:prstGeom prst="rect">
                      <a:avLst/>
                    </a:prstGeom>
                  </pic:spPr>
                </pic:pic>
              </a:graphicData>
            </a:graphic>
          </wp:inline>
        </w:drawing>
      </w:r>
    </w:p>
    <w:p w14:paraId="000004FC">
      <w:pPr>
        <w:spacing w:before="0" w:after="160" w:line="360" w:lineRule="auto"/>
        <w:jc w:val="center"/>
      </w:pPr>
      <w:bookmarkStart w:id="134" w:name="_myvw14nex9aa" w:colFirst="0" w:colLast="0"/>
      <w:bookmarkEnd w:id="134"/>
      <w:r>
        <w:rPr>
          <w:rFonts w:ascii="Times New Roman" w:hAnsi="Times New Roman" w:eastAsia="Times New Roman" w:cs="Times New Roman"/>
          <w:b w:val="0"/>
          <w:bCs w:val="0"/>
          <w:i/>
          <w:iCs/>
          <w:color w:val="000000"/>
          <w:sz w:val="26"/>
          <w:szCs w:val="26"/>
          <w:rtl w:val="0"/>
        </w:rPr>
        <w:t>Hình 2.44. Biểu đồ tuần tự: Gán vai trò.</w:t>
      </w:r>
    </w:p>
    <w:p w14:paraId="000004FD">
      <w:pPr>
        <w:pStyle w:val="4"/>
        <w:spacing w:before="120" w:after="240" w:line="240" w:lineRule="auto"/>
      </w:pPr>
      <w:bookmarkStart w:id="135" w:name="_9rdu1m7zmbzq" w:colFirst="0" w:colLast="0"/>
      <w:bookmarkEnd w:id="135"/>
      <w:r>
        <w:rPr>
          <w:rFonts w:ascii="Times New Roman" w:hAnsi="Times New Roman" w:eastAsia="Times New Roman" w:cs="Times New Roman"/>
          <w:b/>
          <w:bCs/>
          <w:i/>
          <w:iCs/>
          <w:color w:val="000000"/>
          <w:sz w:val="26"/>
          <w:szCs w:val="26"/>
          <w:rtl w:val="0"/>
        </w:rPr>
        <w:t>2.7.25. Quản lý nhân viên</w:t>
      </w:r>
    </w:p>
    <w:p w14:paraId="000004FE">
      <w:pPr>
        <w:spacing w:before="120" w:after="60" w:line="360" w:lineRule="auto"/>
        <w:jc w:val="center"/>
      </w:pPr>
      <w:r>
        <w:drawing>
          <wp:inline distT="114300" distB="114300" distL="114300" distR="114300">
            <wp:extent cx="5759450" cy="3758565"/>
            <wp:effectExtent l="0" t="0" r="1270" b="5715"/>
            <wp:docPr id="81" name="image78.png"/>
            <wp:cNvGraphicFramePr/>
            <a:graphic xmlns:a="http://schemas.openxmlformats.org/drawingml/2006/main">
              <a:graphicData uri="http://schemas.openxmlformats.org/drawingml/2006/picture">
                <pic:pic xmlns:pic="http://schemas.openxmlformats.org/drawingml/2006/picture">
                  <pic:nvPicPr>
                    <pic:cNvPr id="81" name="image78.png"/>
                    <pic:cNvPicPr preferRelativeResize="0"/>
                  </pic:nvPicPr>
                  <pic:blipFill>
                    <a:blip r:embed="rId59"/>
                    <a:srcRect/>
                    <a:stretch>
                      <a:fillRect/>
                    </a:stretch>
                  </pic:blipFill>
                  <pic:spPr>
                    <a:xfrm>
                      <a:off x="0" y="0"/>
                      <a:ext cx="5759775" cy="3758565"/>
                    </a:xfrm>
                    <a:prstGeom prst="rect">
                      <a:avLst/>
                    </a:prstGeom>
                  </pic:spPr>
                </pic:pic>
              </a:graphicData>
            </a:graphic>
          </wp:inline>
        </w:drawing>
      </w:r>
    </w:p>
    <w:p w14:paraId="00000500">
      <w:pPr>
        <w:spacing w:before="0" w:after="160" w:line="360" w:lineRule="auto"/>
        <w:jc w:val="center"/>
      </w:pPr>
      <w:bookmarkStart w:id="136" w:name="_yi2fx61l3xks" w:colFirst="0" w:colLast="0"/>
      <w:bookmarkEnd w:id="136"/>
      <w:r>
        <w:rPr>
          <w:rFonts w:ascii="Times New Roman" w:hAnsi="Times New Roman" w:eastAsia="Times New Roman" w:cs="Times New Roman"/>
          <w:b w:val="0"/>
          <w:bCs w:val="0"/>
          <w:i/>
          <w:iCs/>
          <w:color w:val="000000"/>
          <w:sz w:val="26"/>
          <w:szCs w:val="26"/>
          <w:rtl w:val="0"/>
        </w:rPr>
        <w:t>Hình 2.45. Biểu đồ tuần tự: Quản lý nhân viên.</w:t>
      </w:r>
    </w:p>
    <w:p w14:paraId="00000501">
      <w:pPr>
        <w:pStyle w:val="4"/>
        <w:spacing w:before="120" w:after="240" w:line="240" w:lineRule="auto"/>
      </w:pPr>
      <w:bookmarkStart w:id="137" w:name="_x1095kln6bnu" w:colFirst="0" w:colLast="0"/>
      <w:bookmarkEnd w:id="137"/>
      <w:r>
        <w:rPr>
          <w:rFonts w:ascii="Times New Roman" w:hAnsi="Times New Roman" w:eastAsia="Times New Roman" w:cs="Times New Roman"/>
          <w:b/>
          <w:bCs/>
          <w:i/>
          <w:iCs/>
          <w:color w:val="000000"/>
          <w:sz w:val="26"/>
          <w:szCs w:val="26"/>
          <w:rtl w:val="0"/>
        </w:rPr>
        <w:t>2.7.26. Quản lý khuyến mãi</w:t>
      </w:r>
      <w:bookmarkStart w:id="219" w:name="_GoBack"/>
      <w:bookmarkEnd w:id="219"/>
    </w:p>
    <w:p w14:paraId="00000502">
      <w:pPr>
        <w:spacing w:before="120" w:after="60" w:line="360" w:lineRule="auto"/>
        <w:jc w:val="center"/>
      </w:pPr>
      <w:r>
        <w:drawing>
          <wp:inline distT="114300" distB="114300" distL="114300" distR="114300">
            <wp:extent cx="5759450" cy="3413760"/>
            <wp:effectExtent l="0" t="0" r="1270" b="0"/>
            <wp:docPr id="39" name="image22.png"/>
            <wp:cNvGraphicFramePr/>
            <a:graphic xmlns:a="http://schemas.openxmlformats.org/drawingml/2006/main">
              <a:graphicData uri="http://schemas.openxmlformats.org/drawingml/2006/picture">
                <pic:pic xmlns:pic="http://schemas.openxmlformats.org/drawingml/2006/picture">
                  <pic:nvPicPr>
                    <pic:cNvPr id="39" name="image22.png"/>
                    <pic:cNvPicPr preferRelativeResize="0"/>
                  </pic:nvPicPr>
                  <pic:blipFill>
                    <a:blip r:embed="rId60"/>
                    <a:srcRect/>
                    <a:stretch>
                      <a:fillRect/>
                    </a:stretch>
                  </pic:blipFill>
                  <pic:spPr>
                    <a:xfrm>
                      <a:off x="0" y="0"/>
                      <a:ext cx="5759775" cy="3413760"/>
                    </a:xfrm>
                    <a:prstGeom prst="rect">
                      <a:avLst/>
                    </a:prstGeom>
                  </pic:spPr>
                </pic:pic>
              </a:graphicData>
            </a:graphic>
          </wp:inline>
        </w:drawing>
      </w:r>
    </w:p>
    <w:p w14:paraId="00000504">
      <w:pPr>
        <w:spacing w:before="0" w:after="160" w:line="360" w:lineRule="auto"/>
        <w:jc w:val="center"/>
      </w:pPr>
      <w:bookmarkStart w:id="138" w:name="_6mgc4rjiw5n" w:colFirst="0" w:colLast="0"/>
      <w:bookmarkEnd w:id="138"/>
      <w:r>
        <w:rPr>
          <w:rFonts w:ascii="Times New Roman" w:hAnsi="Times New Roman" w:eastAsia="Times New Roman" w:cs="Times New Roman"/>
          <w:b w:val="0"/>
          <w:bCs w:val="0"/>
          <w:i/>
          <w:iCs/>
          <w:color w:val="000000"/>
          <w:sz w:val="26"/>
          <w:szCs w:val="26"/>
          <w:rtl w:val="0"/>
        </w:rPr>
        <w:t>Hình 2.46. Biểu đồ tuần tự: Quản lý khuyến mãi.</w:t>
      </w:r>
    </w:p>
    <w:p w14:paraId="00000505">
      <w:pPr>
        <w:pStyle w:val="4"/>
        <w:spacing w:before="120" w:after="240" w:line="240" w:lineRule="auto"/>
      </w:pPr>
      <w:bookmarkStart w:id="139" w:name="_t6anpr8egwfb" w:colFirst="0" w:colLast="0"/>
      <w:bookmarkEnd w:id="139"/>
      <w:r>
        <w:rPr>
          <w:rFonts w:ascii="Times New Roman" w:hAnsi="Times New Roman" w:eastAsia="Times New Roman" w:cs="Times New Roman"/>
          <w:b/>
          <w:bCs/>
          <w:i/>
          <w:iCs/>
          <w:color w:val="000000"/>
          <w:sz w:val="26"/>
          <w:szCs w:val="26"/>
          <w:rtl w:val="0"/>
        </w:rPr>
        <w:t>2.7.27. Thống kê doanh thu</w:t>
      </w:r>
    </w:p>
    <w:p w14:paraId="00000506">
      <w:pPr>
        <w:spacing w:before="120" w:after="60" w:line="360" w:lineRule="auto"/>
        <w:jc w:val="center"/>
      </w:pPr>
      <w:r>
        <w:drawing>
          <wp:inline distT="114300" distB="114300" distL="114300" distR="114300">
            <wp:extent cx="5759450" cy="4064000"/>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54" name="image53.png"/>
                    <pic:cNvPicPr preferRelativeResize="0"/>
                  </pic:nvPicPr>
                  <pic:blipFill>
                    <a:blip r:embed="rId61"/>
                    <a:srcRect/>
                    <a:stretch>
                      <a:fillRect/>
                    </a:stretch>
                  </pic:blipFill>
                  <pic:spPr>
                    <a:xfrm>
                      <a:off x="0" y="0"/>
                      <a:ext cx="5759775" cy="4064000"/>
                    </a:xfrm>
                    <a:prstGeom prst="rect">
                      <a:avLst/>
                    </a:prstGeom>
                  </pic:spPr>
                </pic:pic>
              </a:graphicData>
            </a:graphic>
          </wp:inline>
        </w:drawing>
      </w:r>
    </w:p>
    <w:p w14:paraId="00000508">
      <w:pPr>
        <w:spacing w:before="0" w:after="160" w:line="360" w:lineRule="auto"/>
        <w:jc w:val="center"/>
      </w:pPr>
      <w:bookmarkStart w:id="140" w:name="_en7vm65g036x" w:colFirst="0" w:colLast="0"/>
      <w:bookmarkEnd w:id="140"/>
      <w:r>
        <w:rPr>
          <w:rFonts w:ascii="Times New Roman" w:hAnsi="Times New Roman" w:eastAsia="Times New Roman" w:cs="Times New Roman"/>
          <w:b w:val="0"/>
          <w:bCs w:val="0"/>
          <w:i/>
          <w:iCs/>
          <w:color w:val="000000"/>
          <w:sz w:val="26"/>
          <w:szCs w:val="26"/>
          <w:rtl w:val="0"/>
        </w:rPr>
        <w:t>Hình 2.47. Biểu đồ tuần tự: Thống kê doanh thu.</w:t>
      </w:r>
    </w:p>
    <w:p w14:paraId="00000509">
      <w:pPr>
        <w:pStyle w:val="4"/>
        <w:spacing w:before="120" w:after="240" w:line="240" w:lineRule="auto"/>
      </w:pPr>
      <w:bookmarkStart w:id="141" w:name="_1t6i5l5bov33" w:colFirst="0" w:colLast="0"/>
      <w:bookmarkEnd w:id="141"/>
      <w:r>
        <w:rPr>
          <w:rFonts w:ascii="Times New Roman" w:hAnsi="Times New Roman" w:eastAsia="Times New Roman" w:cs="Times New Roman"/>
          <w:b/>
          <w:bCs/>
          <w:i/>
          <w:iCs/>
          <w:color w:val="000000"/>
          <w:sz w:val="26"/>
          <w:szCs w:val="26"/>
          <w:rtl w:val="0"/>
        </w:rPr>
        <w:t>2.7.28. Quản lý liên hệ</w:t>
      </w:r>
    </w:p>
    <w:p w14:paraId="0000050A">
      <w:pPr>
        <w:spacing w:before="120" w:after="60" w:line="360" w:lineRule="auto"/>
        <w:jc w:val="center"/>
      </w:pPr>
      <w:r>
        <w:drawing>
          <wp:inline distT="114300" distB="114300" distL="114300" distR="114300">
            <wp:extent cx="5759450" cy="288290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38" name="image37.png"/>
                    <pic:cNvPicPr preferRelativeResize="0"/>
                  </pic:nvPicPr>
                  <pic:blipFill>
                    <a:blip r:embed="rId62"/>
                    <a:srcRect/>
                    <a:stretch>
                      <a:fillRect/>
                    </a:stretch>
                  </pic:blipFill>
                  <pic:spPr>
                    <a:xfrm>
                      <a:off x="0" y="0"/>
                      <a:ext cx="5759775" cy="2882900"/>
                    </a:xfrm>
                    <a:prstGeom prst="rect">
                      <a:avLst/>
                    </a:prstGeom>
                  </pic:spPr>
                </pic:pic>
              </a:graphicData>
            </a:graphic>
          </wp:inline>
        </w:drawing>
      </w:r>
    </w:p>
    <w:p w14:paraId="0000050C">
      <w:pPr>
        <w:spacing w:before="0" w:after="160" w:line="360" w:lineRule="auto"/>
        <w:jc w:val="center"/>
      </w:pPr>
      <w:bookmarkStart w:id="142" w:name="_lug8pfkaxkr5" w:colFirst="0" w:colLast="0"/>
      <w:bookmarkEnd w:id="142"/>
      <w:r>
        <w:rPr>
          <w:rFonts w:ascii="Times New Roman" w:hAnsi="Times New Roman" w:eastAsia="Times New Roman" w:cs="Times New Roman"/>
          <w:b w:val="0"/>
          <w:bCs w:val="0"/>
          <w:i/>
          <w:iCs/>
          <w:color w:val="000000"/>
          <w:sz w:val="26"/>
          <w:szCs w:val="26"/>
          <w:rtl w:val="0"/>
        </w:rPr>
        <w:t>Hình 2.48. Biểu đồ tuần tự: Quản lý liên hệ.</w:t>
      </w:r>
    </w:p>
    <w:p w14:paraId="0000050D">
      <w:pPr>
        <w:pStyle w:val="3"/>
        <w:spacing w:before="120" w:after="240" w:line="240" w:lineRule="auto"/>
      </w:pPr>
      <w:bookmarkStart w:id="143" w:name="_6i4ne5r9uhnr" w:colFirst="0" w:colLast="0"/>
      <w:bookmarkEnd w:id="143"/>
      <w:r>
        <w:rPr>
          <w:rFonts w:ascii="Times New Roman" w:hAnsi="Times New Roman" w:eastAsia="Times New Roman" w:cs="Times New Roman"/>
          <w:b/>
          <w:bCs/>
          <w:i w:val="0"/>
          <w:iCs w:val="0"/>
          <w:color w:val="000000"/>
          <w:sz w:val="26"/>
          <w:szCs w:val="26"/>
          <w:rtl w:val="0"/>
        </w:rPr>
        <w:t>2.8. Biểu đồ hoạt động</w:t>
      </w:r>
    </w:p>
    <w:p w14:paraId="0000050E">
      <w:pPr>
        <w:spacing w:before="0" w:after="120" w:line="360" w:lineRule="auto"/>
        <w:ind w:firstLine="0"/>
        <w:jc w:val="both"/>
      </w:pPr>
      <w:r>
        <w:rPr>
          <w:rFonts w:ascii="Times New Roman" w:hAnsi="Times New Roman" w:eastAsia="Times New Roman" w:cs="Times New Roman"/>
          <w:b w:val="0"/>
          <w:bCs w:val="0"/>
          <w:i w:val="0"/>
          <w:iCs w:val="0"/>
          <w:sz w:val="26"/>
          <w:szCs w:val="26"/>
          <w:rtl w:val="0"/>
        </w:rPr>
        <w:t>Biểu đồ hoạt động thể hiện luồng xử lý nghiệp vụ của mỗi chức năng cùng những điểm rẽ nhánh ra quyết định. Mỗi biểu đồ bắt đầu từ nút khởi đầu, đi qua các hành động và điểm quyết định, rồi kết thúc tại nút kết thúc. Phần này trình bày biểu đồ hoạt động cho hai luồng nghiệp vụ phức tạp tiêu biểu là đặt bàn kèm thanh toán cọc và gợi ý món theo sức khỏe; các chức năng còn lại đã được thể hiện qua biểu đồ tuần tự ở mục trên.</w:t>
      </w:r>
    </w:p>
    <w:p w14:paraId="0000050F">
      <w:pPr>
        <w:pStyle w:val="4"/>
        <w:spacing w:before="120" w:after="240" w:line="240" w:lineRule="auto"/>
      </w:pPr>
      <w:bookmarkStart w:id="144" w:name="_5kr5gmfghv6e" w:colFirst="0" w:colLast="0"/>
      <w:bookmarkEnd w:id="144"/>
      <w:r>
        <w:rPr>
          <w:rFonts w:ascii="Times New Roman" w:hAnsi="Times New Roman" w:eastAsia="Times New Roman" w:cs="Times New Roman"/>
          <w:b/>
          <w:bCs/>
          <w:i/>
          <w:iCs/>
          <w:color w:val="000000"/>
          <w:sz w:val="26"/>
          <w:szCs w:val="26"/>
          <w:rtl w:val="0"/>
        </w:rPr>
        <w:t>2.8.1. Đặt bàn &amp; thanh toán</w:t>
      </w:r>
    </w:p>
    <w:p w14:paraId="00000510">
      <w:pPr>
        <w:spacing w:before="120" w:after="60" w:line="360" w:lineRule="auto"/>
        <w:jc w:val="center"/>
      </w:pPr>
      <w:r>
        <w:drawing>
          <wp:inline distT="114300" distB="114300" distL="114300" distR="114300">
            <wp:extent cx="5759450" cy="5613400"/>
            <wp:effectExtent l="0" t="0" r="0" b="0"/>
            <wp:docPr id="78" name="image60.png"/>
            <wp:cNvGraphicFramePr/>
            <a:graphic xmlns:a="http://schemas.openxmlformats.org/drawingml/2006/main">
              <a:graphicData uri="http://schemas.openxmlformats.org/drawingml/2006/picture">
                <pic:pic xmlns:pic="http://schemas.openxmlformats.org/drawingml/2006/picture">
                  <pic:nvPicPr>
                    <pic:cNvPr id="78" name="image60.png"/>
                    <pic:cNvPicPr preferRelativeResize="0"/>
                  </pic:nvPicPr>
                  <pic:blipFill>
                    <a:blip r:embed="rId63"/>
                    <a:srcRect/>
                    <a:stretch>
                      <a:fillRect/>
                    </a:stretch>
                  </pic:blipFill>
                  <pic:spPr>
                    <a:xfrm>
                      <a:off x="0" y="0"/>
                      <a:ext cx="5759775" cy="5613400"/>
                    </a:xfrm>
                    <a:prstGeom prst="rect">
                      <a:avLst/>
                    </a:prstGeom>
                  </pic:spPr>
                </pic:pic>
              </a:graphicData>
            </a:graphic>
          </wp:inline>
        </w:drawing>
      </w:r>
    </w:p>
    <w:p w14:paraId="00000511">
      <w:pPr>
        <w:spacing w:before="0" w:after="160" w:line="360" w:lineRule="auto"/>
        <w:jc w:val="center"/>
      </w:pPr>
      <w:bookmarkStart w:id="145" w:name="_m6jlhhtbgeyq" w:colFirst="0" w:colLast="0"/>
      <w:bookmarkEnd w:id="145"/>
      <w:r>
        <w:rPr>
          <w:rFonts w:ascii="Times New Roman" w:hAnsi="Times New Roman" w:eastAsia="Times New Roman" w:cs="Times New Roman"/>
          <w:b w:val="0"/>
          <w:bCs w:val="0"/>
          <w:i/>
          <w:iCs/>
          <w:color w:val="000000"/>
          <w:sz w:val="26"/>
          <w:szCs w:val="26"/>
          <w:rtl w:val="0"/>
        </w:rPr>
        <w:t>Hình 2.49. Biểu đồ hoạt động: Đặt bàn &amp; thanh toán.</w:t>
      </w:r>
    </w:p>
    <w:p w14:paraId="00000512">
      <w:pPr>
        <w:spacing w:before="0" w:after="120" w:line="360" w:lineRule="auto"/>
        <w:ind w:firstLine="0"/>
        <w:jc w:val="both"/>
      </w:pPr>
      <w:r>
        <w:rPr>
          <w:rFonts w:ascii="Times New Roman" w:hAnsi="Times New Roman" w:eastAsia="Times New Roman" w:cs="Times New Roman"/>
          <w:b w:val="0"/>
          <w:bCs w:val="0"/>
          <w:i w:val="0"/>
          <w:iCs w:val="0"/>
          <w:sz w:val="26"/>
          <w:szCs w:val="26"/>
          <w:rtl w:val="0"/>
        </w:rPr>
        <w:t>Quy trình bắt đầu khi khách chọn bàn còn trống, chọn ngày giờ cùng số khách và thêm món đặt trước nếu muốn.</w:t>
      </w:r>
    </w:p>
    <w:p w14:paraId="00000513">
      <w:pPr>
        <w:pStyle w:val="4"/>
        <w:spacing w:before="120" w:after="240" w:line="240" w:lineRule="auto"/>
      </w:pPr>
      <w:bookmarkStart w:id="146" w:name="_jo79hzo39vkk" w:colFirst="0" w:colLast="0"/>
      <w:bookmarkEnd w:id="146"/>
      <w:r>
        <w:rPr>
          <w:rFonts w:ascii="Times New Roman" w:hAnsi="Times New Roman" w:eastAsia="Times New Roman" w:cs="Times New Roman"/>
          <w:b/>
          <w:bCs/>
          <w:i/>
          <w:iCs/>
          <w:color w:val="000000"/>
          <w:sz w:val="26"/>
          <w:szCs w:val="26"/>
          <w:rtl w:val="0"/>
        </w:rPr>
        <w:t>2.8.2. Gợi ý món theo sức khỏe</w:t>
      </w:r>
    </w:p>
    <w:p w14:paraId="00000514">
      <w:pPr>
        <w:spacing w:before="120" w:after="60" w:line="360" w:lineRule="auto"/>
        <w:jc w:val="center"/>
      </w:pPr>
      <w:r>
        <w:drawing>
          <wp:inline distT="114300" distB="114300" distL="114300" distR="114300">
            <wp:extent cx="5759450" cy="5715000"/>
            <wp:effectExtent l="0" t="0" r="0" b="0"/>
            <wp:docPr id="44" name="image47.png"/>
            <wp:cNvGraphicFramePr/>
            <a:graphic xmlns:a="http://schemas.openxmlformats.org/drawingml/2006/main">
              <a:graphicData uri="http://schemas.openxmlformats.org/drawingml/2006/picture">
                <pic:pic xmlns:pic="http://schemas.openxmlformats.org/drawingml/2006/picture">
                  <pic:nvPicPr>
                    <pic:cNvPr id="44" name="image47.png"/>
                    <pic:cNvPicPr preferRelativeResize="0"/>
                  </pic:nvPicPr>
                  <pic:blipFill>
                    <a:blip r:embed="rId64"/>
                    <a:srcRect/>
                    <a:stretch>
                      <a:fillRect/>
                    </a:stretch>
                  </pic:blipFill>
                  <pic:spPr>
                    <a:xfrm>
                      <a:off x="0" y="0"/>
                      <a:ext cx="5759775" cy="5715000"/>
                    </a:xfrm>
                    <a:prstGeom prst="rect">
                      <a:avLst/>
                    </a:prstGeom>
                  </pic:spPr>
                </pic:pic>
              </a:graphicData>
            </a:graphic>
          </wp:inline>
        </w:drawing>
      </w:r>
    </w:p>
    <w:p w14:paraId="00000515">
      <w:pPr>
        <w:spacing w:before="0" w:after="160" w:line="360" w:lineRule="auto"/>
        <w:jc w:val="center"/>
      </w:pPr>
      <w:bookmarkStart w:id="147" w:name="_vpych6d43f7c" w:colFirst="0" w:colLast="0"/>
      <w:bookmarkEnd w:id="147"/>
      <w:r>
        <w:rPr>
          <w:rFonts w:ascii="Times New Roman" w:hAnsi="Times New Roman" w:eastAsia="Times New Roman" w:cs="Times New Roman"/>
          <w:b w:val="0"/>
          <w:bCs w:val="0"/>
          <w:i/>
          <w:iCs/>
          <w:color w:val="000000"/>
          <w:sz w:val="26"/>
          <w:szCs w:val="26"/>
          <w:rtl w:val="0"/>
        </w:rPr>
        <w:t>Hình 2.50. Biểu đồ hoạt động: Gợi ý món theo sức khỏe.</w:t>
      </w:r>
    </w:p>
    <w:p w14:paraId="00000516">
      <w:pPr>
        <w:spacing w:before="0" w:after="120" w:line="360" w:lineRule="auto"/>
        <w:ind w:firstLine="0"/>
        <w:jc w:val="both"/>
      </w:pPr>
      <w:r>
        <w:rPr>
          <w:rFonts w:ascii="Times New Roman" w:hAnsi="Times New Roman" w:eastAsia="Times New Roman" w:cs="Times New Roman"/>
          <w:b w:val="0"/>
          <w:bCs w:val="0"/>
          <w:i w:val="0"/>
          <w:iCs w:val="0"/>
          <w:sz w:val="26"/>
          <w:szCs w:val="26"/>
          <w:rtl w:val="0"/>
        </w:rPr>
        <w:t>Quy trình bắt đầu khi khách nhập thông tin thể trạng.</w:t>
      </w:r>
    </w:p>
    <w:p w14:paraId="30C2C4ED">
      <w:pPr>
        <w:pStyle w:val="3"/>
        <w:spacing w:before="120" w:after="240" w:line="240" w:lineRule="auto"/>
        <w:rPr>
          <w:rFonts w:ascii="Times New Roman" w:hAnsi="Times New Roman" w:eastAsia="Times New Roman" w:cs="Times New Roman"/>
          <w:b/>
          <w:bCs/>
          <w:i w:val="0"/>
          <w:iCs w:val="0"/>
          <w:color w:val="000000"/>
          <w:sz w:val="26"/>
          <w:szCs w:val="26"/>
          <w:rtl w:val="0"/>
        </w:rPr>
      </w:pPr>
      <w:bookmarkStart w:id="148" w:name="_om28butg9hqp" w:colFirst="0" w:colLast="0"/>
      <w:bookmarkEnd w:id="148"/>
    </w:p>
    <w:p w14:paraId="19E7F53E">
      <w:pPr>
        <w:pStyle w:val="3"/>
        <w:spacing w:before="120" w:after="240" w:line="240" w:lineRule="auto"/>
        <w:rPr>
          <w:rFonts w:ascii="Times New Roman" w:hAnsi="Times New Roman" w:eastAsia="Times New Roman" w:cs="Times New Roman"/>
          <w:b/>
          <w:bCs/>
          <w:i w:val="0"/>
          <w:iCs w:val="0"/>
          <w:color w:val="000000"/>
          <w:sz w:val="26"/>
          <w:szCs w:val="26"/>
          <w:rtl w:val="0"/>
        </w:rPr>
      </w:pPr>
    </w:p>
    <w:p w14:paraId="2C4B4740">
      <w:pPr>
        <w:pStyle w:val="3"/>
        <w:spacing w:before="120" w:after="240" w:line="240" w:lineRule="auto"/>
        <w:rPr>
          <w:rFonts w:ascii="Times New Roman" w:hAnsi="Times New Roman" w:eastAsia="Times New Roman" w:cs="Times New Roman"/>
          <w:b/>
          <w:bCs/>
          <w:i w:val="0"/>
          <w:iCs w:val="0"/>
          <w:color w:val="000000"/>
          <w:sz w:val="26"/>
          <w:szCs w:val="26"/>
          <w:rtl w:val="0"/>
        </w:rPr>
      </w:pPr>
    </w:p>
    <w:p w14:paraId="59EFDB65">
      <w:pPr>
        <w:rPr>
          <w:rtl w:val="0"/>
        </w:rPr>
      </w:pPr>
    </w:p>
    <w:p w14:paraId="00000517">
      <w:pPr>
        <w:pStyle w:val="3"/>
        <w:spacing w:before="120" w:after="240" w:line="240" w:lineRule="auto"/>
      </w:pPr>
      <w:r>
        <w:rPr>
          <w:rFonts w:ascii="Times New Roman" w:hAnsi="Times New Roman" w:eastAsia="Times New Roman" w:cs="Times New Roman"/>
          <w:b/>
          <w:bCs/>
          <w:i w:val="0"/>
          <w:iCs w:val="0"/>
          <w:color w:val="000000"/>
          <w:sz w:val="26"/>
          <w:szCs w:val="26"/>
          <w:rtl w:val="0"/>
        </w:rPr>
        <w:t>2.9. Biểu đồ trạng thái</w:t>
      </w:r>
    </w:p>
    <w:p w14:paraId="00000518">
      <w:pPr>
        <w:spacing w:before="0" w:after="120" w:line="360" w:lineRule="auto"/>
        <w:ind w:firstLine="0"/>
        <w:jc w:val="both"/>
      </w:pPr>
      <w:r>
        <w:rPr>
          <w:rFonts w:ascii="Times New Roman" w:hAnsi="Times New Roman" w:eastAsia="Times New Roman" w:cs="Times New Roman"/>
          <w:b w:val="0"/>
          <w:bCs w:val="0"/>
          <w:i w:val="0"/>
          <w:iCs w:val="0"/>
          <w:sz w:val="26"/>
          <w:szCs w:val="26"/>
          <w:rtl w:val="0"/>
        </w:rPr>
        <w:t>Biểu đồ trạng thái thể hiện vòng đời của những đối tượng nghiệp vụ quan trọng. Hai biểu đồ dưới đây thể hiện vòng đời của lượt đặt bàn và của đơn món.</w:t>
      </w:r>
    </w:p>
    <w:p w14:paraId="00000519">
      <w:pPr>
        <w:spacing w:before="120" w:after="60" w:line="360" w:lineRule="auto"/>
        <w:jc w:val="center"/>
      </w:pPr>
      <w:r>
        <w:drawing>
          <wp:inline distT="114300" distB="114300" distL="114300" distR="114300">
            <wp:extent cx="5759450" cy="5322570"/>
            <wp:effectExtent l="0" t="0" r="1270" b="1143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65"/>
                    <a:srcRect/>
                    <a:stretch>
                      <a:fillRect/>
                    </a:stretch>
                  </pic:blipFill>
                  <pic:spPr>
                    <a:xfrm>
                      <a:off x="0" y="0"/>
                      <a:ext cx="5759775" cy="5322570"/>
                    </a:xfrm>
                    <a:prstGeom prst="rect">
                      <a:avLst/>
                    </a:prstGeom>
                  </pic:spPr>
                </pic:pic>
              </a:graphicData>
            </a:graphic>
          </wp:inline>
        </w:drawing>
      </w:r>
    </w:p>
    <w:p w14:paraId="0000051A">
      <w:pPr>
        <w:spacing w:before="0" w:after="160" w:line="360" w:lineRule="auto"/>
        <w:jc w:val="center"/>
      </w:pPr>
      <w:bookmarkStart w:id="149" w:name="_oahzozotlq7n" w:colFirst="0" w:colLast="0"/>
      <w:bookmarkEnd w:id="149"/>
      <w:r>
        <w:rPr>
          <w:rFonts w:ascii="Times New Roman" w:hAnsi="Times New Roman" w:eastAsia="Times New Roman" w:cs="Times New Roman"/>
          <w:b w:val="0"/>
          <w:bCs w:val="0"/>
          <w:i/>
          <w:iCs/>
          <w:color w:val="000000"/>
          <w:sz w:val="26"/>
          <w:szCs w:val="26"/>
          <w:rtl w:val="0"/>
        </w:rPr>
        <w:t>Hình 2.51. Biểu đồ trạng thái của lượt đặt bàn.</w:t>
      </w:r>
    </w:p>
    <w:p w14:paraId="0000051B">
      <w:pPr>
        <w:spacing w:before="0" w:after="120" w:line="360" w:lineRule="auto"/>
        <w:ind w:firstLine="0"/>
        <w:jc w:val="both"/>
      </w:pPr>
      <w:r>
        <w:rPr>
          <w:rFonts w:ascii="Times New Roman" w:hAnsi="Times New Roman" w:eastAsia="Times New Roman" w:cs="Times New Roman"/>
          <w:b w:val="0"/>
          <w:bCs w:val="0"/>
          <w:i w:val="0"/>
          <w:iCs w:val="0"/>
          <w:sz w:val="26"/>
          <w:szCs w:val="26"/>
          <w:rtl w:val="0"/>
        </w:rPr>
        <w:t>Một lượt đặt bàn khởi đầu ở trạng thái chờ xác nhận. Lượt đặt chuyển sang đã xác nhận khi nhân viên xác nhận thủ công hoặc khi hệ thống nhận đủ tiền cọc trực tuyến và tự xác nhận, rồi sang đã nhận bàn khi khách tới và hoàn tất sau khi dùng bữa. Ở trạng thái chờ xác nhận hoặc đã xác nhận, lượt đặt có thể bị hủy và chuyển sang trạng thái đã hủy; việc hủy có thể do khách chủ động, hoặc do hệ thống tự hủy khi quá thời gian thanh toán cọc cho phép. Các trạng thái hoàn tất và đã hủy đều là trạng thái kết thúc của vòng đời.</w:t>
      </w:r>
    </w:p>
    <w:p w14:paraId="0000051C">
      <w:pPr>
        <w:spacing w:before="120" w:after="60" w:line="360" w:lineRule="auto"/>
        <w:jc w:val="center"/>
      </w:pPr>
      <w:r>
        <w:drawing>
          <wp:inline distT="114300" distB="114300" distL="114300" distR="114300">
            <wp:extent cx="5759450" cy="6127750"/>
            <wp:effectExtent l="0" t="0" r="1270" b="1397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66"/>
                    <a:srcRect/>
                    <a:stretch>
                      <a:fillRect/>
                    </a:stretch>
                  </pic:blipFill>
                  <pic:spPr>
                    <a:xfrm>
                      <a:off x="0" y="0"/>
                      <a:ext cx="5759775" cy="6127750"/>
                    </a:xfrm>
                    <a:prstGeom prst="rect">
                      <a:avLst/>
                    </a:prstGeom>
                  </pic:spPr>
                </pic:pic>
              </a:graphicData>
            </a:graphic>
          </wp:inline>
        </w:drawing>
      </w:r>
    </w:p>
    <w:p w14:paraId="0000051D">
      <w:pPr>
        <w:spacing w:before="0" w:after="160" w:line="360" w:lineRule="auto"/>
        <w:jc w:val="center"/>
      </w:pPr>
      <w:bookmarkStart w:id="150" w:name="_knso842pj5l9" w:colFirst="0" w:colLast="0"/>
      <w:bookmarkEnd w:id="150"/>
      <w:r>
        <w:rPr>
          <w:rFonts w:ascii="Times New Roman" w:hAnsi="Times New Roman" w:eastAsia="Times New Roman" w:cs="Times New Roman"/>
          <w:b w:val="0"/>
          <w:bCs w:val="0"/>
          <w:i/>
          <w:iCs/>
          <w:color w:val="000000"/>
          <w:sz w:val="26"/>
          <w:szCs w:val="26"/>
          <w:rtl w:val="0"/>
        </w:rPr>
        <w:t>Hình 2.52. Biểu đồ trạng thái của đơn món.</w:t>
      </w:r>
    </w:p>
    <w:p w14:paraId="0000051E">
      <w:pPr>
        <w:spacing w:before="0" w:after="120" w:line="360" w:lineRule="auto"/>
        <w:ind w:firstLine="0"/>
        <w:jc w:val="both"/>
      </w:pPr>
      <w:r>
        <w:rPr>
          <w:rFonts w:ascii="Times New Roman" w:hAnsi="Times New Roman" w:eastAsia="Times New Roman" w:cs="Times New Roman"/>
          <w:b w:val="0"/>
          <w:bCs w:val="0"/>
          <w:i w:val="0"/>
          <w:iCs w:val="0"/>
          <w:sz w:val="26"/>
          <w:szCs w:val="26"/>
          <w:rtl w:val="0"/>
        </w:rPr>
        <w:t>Một đơn món khởi đầu ở trạng thái chờ xử lý, chuyển sang đang chuẩn bị khi bếp tiếp nhận, sang đã phục vụ khi món được mang ra và hoàn tất sau khi thanh toán. Khi còn ở trạng thái chờ xử lý, đơn món có thể bị hủy. Trạng thái hoàn tất và đã hủy là điểm kết thúc của vòng đời đơn món.</w:t>
      </w:r>
    </w:p>
    <w:p w14:paraId="0000051F">
      <w:pPr>
        <w:pStyle w:val="3"/>
        <w:spacing w:before="120" w:after="240" w:line="240" w:lineRule="auto"/>
      </w:pPr>
      <w:bookmarkStart w:id="151" w:name="_a1ype131cnvd" w:colFirst="0" w:colLast="0"/>
      <w:bookmarkEnd w:id="151"/>
      <w:r>
        <w:rPr>
          <w:rFonts w:ascii="Times New Roman" w:hAnsi="Times New Roman" w:eastAsia="Times New Roman" w:cs="Times New Roman"/>
          <w:b/>
          <w:bCs/>
          <w:i w:val="0"/>
          <w:iCs w:val="0"/>
          <w:color w:val="000000"/>
          <w:sz w:val="26"/>
          <w:szCs w:val="26"/>
          <w:rtl w:val="0"/>
        </w:rPr>
        <w:t>2.10. Thiết kế cơ sở dữ liệu</w:t>
      </w:r>
    </w:p>
    <w:p w14:paraId="00000521">
      <w:pPr>
        <w:spacing w:before="120" w:after="60" w:line="360" w:lineRule="auto"/>
        <w:jc w:val="left"/>
      </w:pPr>
      <w:r>
        <w:rPr>
          <w:rFonts w:hint="default" w:ascii="Times New Roman" w:hAnsi="Times New Roman" w:eastAsia="Times New Roman" w:cs="Times New Roman"/>
          <w:sz w:val="26"/>
          <w:szCs w:val="26"/>
        </w:rPr>
        <w:t>Hệ thống sử dụng cơ sở dữ liệu quan hệ gồm tất cả 2</w:t>
      </w:r>
      <w:r>
        <w:rPr>
          <w:rFonts w:hint="default" w:ascii="Times New Roman" w:hAnsi="Times New Roman" w:eastAsia="Times New Roman" w:cs="Times New Roman"/>
          <w:sz w:val="26"/>
          <w:szCs w:val="26"/>
          <w:lang w:val="en-US"/>
        </w:rPr>
        <w:t>1</w:t>
      </w:r>
      <w:r>
        <w:rPr>
          <w:rFonts w:hint="default" w:ascii="Times New Roman" w:hAnsi="Times New Roman" w:eastAsia="Times New Roman" w:cs="Times New Roman"/>
          <w:sz w:val="26"/>
          <w:szCs w:val="26"/>
        </w:rPr>
        <w:t xml:space="preserve"> bảng. Biểu đồ lớp và biểu đồ quan hệ thực thể (ERD) dưới đây mô tả các thực thể chính, cấu trúc của từng bảng dữ liệu cũng như mối liên kết ràng buộc giữa các bảng.</w:t>
      </w:r>
      <w:r>
        <w:drawing>
          <wp:inline distT="114300" distB="114300" distL="114300" distR="114300">
            <wp:extent cx="5759450" cy="5205095"/>
            <wp:effectExtent l="0" t="0" r="1270" b="6985"/>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67"/>
                    <a:srcRect/>
                    <a:stretch>
                      <a:fillRect/>
                    </a:stretch>
                  </pic:blipFill>
                  <pic:spPr>
                    <a:xfrm>
                      <a:off x="0" y="0"/>
                      <a:ext cx="5759775" cy="5205095"/>
                    </a:xfrm>
                    <a:prstGeom prst="rect">
                      <a:avLst/>
                    </a:prstGeom>
                  </pic:spPr>
                </pic:pic>
              </a:graphicData>
            </a:graphic>
          </wp:inline>
        </w:drawing>
      </w:r>
    </w:p>
    <w:p w14:paraId="00000522">
      <w:pPr>
        <w:spacing w:before="0" w:after="160" w:line="360" w:lineRule="auto"/>
        <w:jc w:val="center"/>
      </w:pPr>
      <w:bookmarkStart w:id="152" w:name="_rnchjcasaop0" w:colFirst="0" w:colLast="0"/>
      <w:bookmarkEnd w:id="152"/>
      <w:r>
        <w:rPr>
          <w:rFonts w:ascii="Times New Roman" w:hAnsi="Times New Roman" w:eastAsia="Times New Roman" w:cs="Times New Roman"/>
          <w:b w:val="0"/>
          <w:bCs w:val="0"/>
          <w:i/>
          <w:iCs/>
          <w:color w:val="000000"/>
          <w:sz w:val="26"/>
          <w:szCs w:val="26"/>
          <w:rtl w:val="0"/>
        </w:rPr>
        <w:t>Hình 2.53. Biểu đồ quan hệ thực thể của cơ sở dữ liệu.</w:t>
      </w:r>
    </w:p>
    <w:p w14:paraId="00000523">
      <w:pPr>
        <w:spacing w:before="0" w:after="120" w:line="360" w:lineRule="auto"/>
        <w:ind w:firstLine="0"/>
        <w:jc w:val="both"/>
      </w:pPr>
      <w:r>
        <w:rPr>
          <w:rFonts w:ascii="Times New Roman" w:hAnsi="Times New Roman" w:eastAsia="Times New Roman" w:cs="Times New Roman"/>
          <w:b w:val="0"/>
          <w:bCs w:val="0"/>
          <w:i w:val="0"/>
          <w:iCs w:val="0"/>
          <w:sz w:val="26"/>
          <w:szCs w:val="26"/>
          <w:rtl w:val="0"/>
        </w:rPr>
        <w:t>Những quan hệ chính trong cơ sở dữ liệu được sắp xếp như sau. Một người dùng có nhiều lượt đặt bàn, mỗi lượt đặt bàn gắn với một bàn ăn cụ thể. Một lượt đặt bàn có thể đi kèm một đơn món, mỗi đơn món gồm nhiều dòng chi tiết, mỗi dòng tham chiếu tới một món trong thực đơn. Một đơn món có thể có nhiều bản ghi thanh toán và áp dụng nhiều nhất một mã giảm giá. Quan hệ giữa người dùng và vai trò là quan hệ nhiều–nhiều, được tách thành một bảng trung gian. Cách thiết kế bảo đảm dữ liệu nhất quán và tránh trùng lặp.</w:t>
      </w:r>
    </w:p>
    <w:p w14:paraId="03E1B960">
      <w:pPr>
        <w:spacing w:before="0" w:after="120" w:line="360" w:lineRule="auto"/>
        <w:ind w:firstLine="0"/>
        <w:jc w:val="both"/>
        <w:rPr>
          <w:rFonts w:ascii="Times New Roman" w:hAnsi="Times New Roman" w:eastAsia="Times New Roman" w:cs="Times New Roman"/>
          <w:b w:val="0"/>
          <w:bCs w:val="0"/>
          <w:i w:val="0"/>
          <w:iCs w:val="0"/>
          <w:sz w:val="26"/>
          <w:szCs w:val="26"/>
          <w:rtl w:val="0"/>
        </w:rPr>
      </w:pPr>
    </w:p>
    <w:p w14:paraId="00000524">
      <w:pPr>
        <w:spacing w:before="0" w:after="120" w:line="360" w:lineRule="auto"/>
        <w:ind w:firstLine="0"/>
        <w:jc w:val="both"/>
      </w:pPr>
      <w:r>
        <w:rPr>
          <w:rFonts w:ascii="Times New Roman" w:hAnsi="Times New Roman" w:eastAsia="Times New Roman" w:cs="Times New Roman"/>
          <w:b w:val="0"/>
          <w:bCs w:val="0"/>
          <w:i w:val="0"/>
          <w:iCs w:val="0"/>
          <w:sz w:val="26"/>
          <w:szCs w:val="26"/>
          <w:rtl w:val="0"/>
        </w:rPr>
        <w:t>Bảng dưới đây mô tả vai trò của các bảng dữ liệu chính trong hệ thống.</w:t>
      </w:r>
    </w:p>
    <w:p w14:paraId="00000525">
      <w:pPr>
        <w:spacing w:before="160" w:after="60"/>
        <w:jc w:val="center"/>
      </w:pPr>
      <w:bookmarkStart w:id="153" w:name="_xtynkqzfdp4" w:colFirst="0" w:colLast="0"/>
      <w:bookmarkEnd w:id="153"/>
      <w:r>
        <w:rPr>
          <w:rFonts w:ascii="Times New Roman" w:hAnsi="Times New Roman" w:eastAsia="Times New Roman" w:cs="Times New Roman"/>
          <w:b w:val="0"/>
          <w:bCs w:val="0"/>
          <w:i/>
          <w:iCs/>
          <w:color w:val="000000"/>
          <w:sz w:val="26"/>
          <w:szCs w:val="26"/>
          <w:rtl w:val="0"/>
        </w:rPr>
        <w:t>Bảng 2.34. Mô tả các bảng dữ liệu chính.</w:t>
      </w:r>
    </w:p>
    <w:tbl>
      <w:tblPr>
        <w:tblStyle w:val="58"/>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28"/>
        <w:gridCol w:w="6642"/>
      </w:tblGrid>
      <w:tr w14:paraId="36C7C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26">
            <w:pPr>
              <w:spacing w:after="0" w:line="240" w:lineRule="auto"/>
              <w:jc w:val="center"/>
            </w:pPr>
            <w:r>
              <w:rPr>
                <w:rFonts w:ascii="Times New Roman" w:hAnsi="Times New Roman" w:eastAsia="Times New Roman" w:cs="Times New Roman"/>
                <w:b/>
                <w:bCs/>
                <w:i w:val="0"/>
                <w:iCs w:val="0"/>
                <w:sz w:val="26"/>
                <w:szCs w:val="26"/>
                <w:rtl w:val="0"/>
              </w:rPr>
              <w:t>Tên bảng</w:t>
            </w:r>
          </w:p>
        </w:tc>
        <w:tc>
          <w:tcPr>
            <w:tcW w:w="6642" w:type="dxa"/>
          </w:tcPr>
          <w:p w14:paraId="00000527">
            <w:pPr>
              <w:spacing w:after="0" w:line="240" w:lineRule="auto"/>
              <w:jc w:val="center"/>
            </w:pPr>
            <w:r>
              <w:rPr>
                <w:rFonts w:ascii="Times New Roman" w:hAnsi="Times New Roman" w:eastAsia="Times New Roman" w:cs="Times New Roman"/>
                <w:b/>
                <w:bCs/>
                <w:i w:val="0"/>
                <w:iCs w:val="0"/>
                <w:sz w:val="26"/>
                <w:szCs w:val="26"/>
                <w:rtl w:val="0"/>
              </w:rPr>
              <w:t>Vai trò lưu trữ</w:t>
            </w:r>
          </w:p>
        </w:tc>
      </w:tr>
      <w:tr w14:paraId="5510B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28">
            <w:pPr>
              <w:spacing w:after="0" w:line="312" w:lineRule="auto"/>
            </w:pPr>
            <w:r>
              <w:rPr>
                <w:rFonts w:ascii="Times New Roman" w:hAnsi="Times New Roman" w:eastAsia="Times New Roman" w:cs="Times New Roman"/>
                <w:b w:val="0"/>
                <w:bCs w:val="0"/>
                <w:i w:val="0"/>
                <w:iCs w:val="0"/>
                <w:sz w:val="26"/>
                <w:szCs w:val="26"/>
                <w:rtl w:val="0"/>
              </w:rPr>
              <w:t>users</w:t>
            </w:r>
          </w:p>
        </w:tc>
        <w:tc>
          <w:tcPr>
            <w:tcW w:w="6642" w:type="dxa"/>
          </w:tcPr>
          <w:p w14:paraId="00000529">
            <w:pPr>
              <w:spacing w:after="0" w:line="312" w:lineRule="auto"/>
            </w:pPr>
            <w:r>
              <w:rPr>
                <w:rFonts w:ascii="Times New Roman" w:hAnsi="Times New Roman" w:eastAsia="Times New Roman" w:cs="Times New Roman"/>
                <w:b w:val="0"/>
                <w:bCs w:val="0"/>
                <w:i w:val="0"/>
                <w:iCs w:val="0"/>
                <w:sz w:val="26"/>
                <w:szCs w:val="26"/>
                <w:rtl w:val="0"/>
              </w:rPr>
              <w:t>Tài khoản người dùng kèm hồ sơ thể trạng phục vụ gợi ý.</w:t>
            </w:r>
          </w:p>
        </w:tc>
      </w:tr>
      <w:tr w14:paraId="5ED16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2A">
            <w:pPr>
              <w:spacing w:after="0" w:line="312" w:lineRule="auto"/>
            </w:pPr>
            <w:r>
              <w:rPr>
                <w:rFonts w:ascii="Times New Roman" w:hAnsi="Times New Roman" w:eastAsia="Times New Roman" w:cs="Times New Roman"/>
                <w:b w:val="0"/>
                <w:bCs w:val="0"/>
                <w:i w:val="0"/>
                <w:iCs w:val="0"/>
                <w:sz w:val="26"/>
                <w:szCs w:val="26"/>
                <w:rtl w:val="0"/>
              </w:rPr>
              <w:t>roles, user_roles</w:t>
            </w:r>
          </w:p>
        </w:tc>
        <w:tc>
          <w:tcPr>
            <w:tcW w:w="6642" w:type="dxa"/>
          </w:tcPr>
          <w:p w14:paraId="0000052B">
            <w:pPr>
              <w:spacing w:after="0" w:line="312" w:lineRule="auto"/>
            </w:pPr>
            <w:r>
              <w:rPr>
                <w:rFonts w:ascii="Times New Roman" w:hAnsi="Times New Roman" w:eastAsia="Times New Roman" w:cs="Times New Roman"/>
                <w:b w:val="0"/>
                <w:bCs w:val="0"/>
                <w:i w:val="0"/>
                <w:iCs w:val="0"/>
                <w:sz w:val="26"/>
                <w:szCs w:val="26"/>
                <w:rtl w:val="0"/>
              </w:rPr>
              <w:t>Vai trò và liên kết nhiều–nhiều giữa người dùng với vai trò.</w:t>
            </w:r>
          </w:p>
        </w:tc>
      </w:tr>
      <w:tr w14:paraId="6111E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2C">
            <w:pPr>
              <w:spacing w:after="0" w:line="312" w:lineRule="auto"/>
            </w:pPr>
            <w:r>
              <w:rPr>
                <w:rFonts w:ascii="Times New Roman" w:hAnsi="Times New Roman" w:eastAsia="Times New Roman" w:cs="Times New Roman"/>
                <w:b w:val="0"/>
                <w:bCs w:val="0"/>
                <w:i w:val="0"/>
                <w:iCs w:val="0"/>
                <w:sz w:val="26"/>
                <w:szCs w:val="26"/>
                <w:rtl w:val="0"/>
              </w:rPr>
              <w:t>categories</w:t>
            </w:r>
          </w:p>
        </w:tc>
        <w:tc>
          <w:tcPr>
            <w:tcW w:w="6642" w:type="dxa"/>
          </w:tcPr>
          <w:p w14:paraId="0000052D">
            <w:pPr>
              <w:spacing w:after="0" w:line="312" w:lineRule="auto"/>
            </w:pPr>
            <w:r>
              <w:rPr>
                <w:rFonts w:ascii="Times New Roman" w:hAnsi="Times New Roman" w:eastAsia="Times New Roman" w:cs="Times New Roman"/>
                <w:b w:val="0"/>
                <w:bCs w:val="0"/>
                <w:i w:val="0"/>
                <w:iCs w:val="0"/>
                <w:sz w:val="26"/>
                <w:szCs w:val="26"/>
                <w:rtl w:val="0"/>
              </w:rPr>
              <w:t>Danh mục phân loại món ăn.</w:t>
            </w:r>
          </w:p>
        </w:tc>
      </w:tr>
      <w:tr w14:paraId="552EA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2E">
            <w:pPr>
              <w:spacing w:after="0" w:line="312" w:lineRule="auto"/>
            </w:pPr>
            <w:r>
              <w:rPr>
                <w:rFonts w:ascii="Times New Roman" w:hAnsi="Times New Roman" w:eastAsia="Times New Roman" w:cs="Times New Roman"/>
                <w:b w:val="0"/>
                <w:bCs w:val="0"/>
                <w:i w:val="0"/>
                <w:iCs w:val="0"/>
                <w:sz w:val="26"/>
                <w:szCs w:val="26"/>
                <w:rtl w:val="0"/>
              </w:rPr>
              <w:t>foods</w:t>
            </w:r>
          </w:p>
        </w:tc>
        <w:tc>
          <w:tcPr>
            <w:tcW w:w="6642" w:type="dxa"/>
          </w:tcPr>
          <w:p w14:paraId="0000052F">
            <w:pPr>
              <w:spacing w:after="0" w:line="312" w:lineRule="auto"/>
            </w:pPr>
            <w:r>
              <w:rPr>
                <w:rFonts w:ascii="Times New Roman" w:hAnsi="Times New Roman" w:eastAsia="Times New Roman" w:cs="Times New Roman"/>
                <w:b w:val="0"/>
                <w:bCs w:val="0"/>
                <w:i w:val="0"/>
                <w:iCs w:val="0"/>
                <w:sz w:val="26"/>
                <w:szCs w:val="26"/>
                <w:rtl w:val="0"/>
              </w:rPr>
              <w:t>Món ăn kèm giá, thông tin dinh dưỡng, nhãn và thành phần.</w:t>
            </w:r>
          </w:p>
        </w:tc>
      </w:tr>
      <w:tr w14:paraId="77070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30">
            <w:pPr>
              <w:spacing w:after="0" w:line="312" w:lineRule="auto"/>
            </w:pPr>
            <w:r>
              <w:rPr>
                <w:rFonts w:ascii="Times New Roman" w:hAnsi="Times New Roman" w:eastAsia="Times New Roman" w:cs="Times New Roman"/>
                <w:b w:val="0"/>
                <w:bCs w:val="0"/>
                <w:i w:val="0"/>
                <w:iCs w:val="0"/>
                <w:sz w:val="26"/>
                <w:szCs w:val="26"/>
                <w:rtl w:val="0"/>
              </w:rPr>
              <w:t>restaurant_tables</w:t>
            </w:r>
          </w:p>
        </w:tc>
        <w:tc>
          <w:tcPr>
            <w:tcW w:w="6642" w:type="dxa"/>
          </w:tcPr>
          <w:p w14:paraId="00000531">
            <w:pPr>
              <w:spacing w:after="0" w:line="312" w:lineRule="auto"/>
            </w:pPr>
            <w:r>
              <w:rPr>
                <w:rFonts w:ascii="Times New Roman" w:hAnsi="Times New Roman" w:eastAsia="Times New Roman" w:cs="Times New Roman"/>
                <w:b w:val="0"/>
                <w:bCs w:val="0"/>
                <w:i w:val="0"/>
                <w:iCs w:val="0"/>
                <w:sz w:val="26"/>
                <w:szCs w:val="26"/>
                <w:rtl w:val="0"/>
              </w:rPr>
              <w:t>Danh sách bàn ăn kèm sức chứa, khu vực và trạng thái.</w:t>
            </w:r>
          </w:p>
        </w:tc>
      </w:tr>
      <w:tr w14:paraId="0F13C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32">
            <w:pPr>
              <w:spacing w:after="0" w:line="312" w:lineRule="auto"/>
            </w:pPr>
            <w:r>
              <w:rPr>
                <w:rFonts w:ascii="Times New Roman" w:hAnsi="Times New Roman" w:eastAsia="Times New Roman" w:cs="Times New Roman"/>
                <w:b w:val="0"/>
                <w:bCs w:val="0"/>
                <w:i w:val="0"/>
                <w:iCs w:val="0"/>
                <w:sz w:val="26"/>
                <w:szCs w:val="26"/>
                <w:rtl w:val="0"/>
              </w:rPr>
              <w:t>reservations</w:t>
            </w:r>
          </w:p>
        </w:tc>
        <w:tc>
          <w:tcPr>
            <w:tcW w:w="6642" w:type="dxa"/>
          </w:tcPr>
          <w:p w14:paraId="00000533">
            <w:pPr>
              <w:spacing w:after="0" w:line="312" w:lineRule="auto"/>
            </w:pPr>
            <w:r>
              <w:rPr>
                <w:rFonts w:ascii="Times New Roman" w:hAnsi="Times New Roman" w:eastAsia="Times New Roman" w:cs="Times New Roman"/>
                <w:b w:val="0"/>
                <w:bCs w:val="0"/>
                <w:i w:val="0"/>
                <w:iCs w:val="0"/>
                <w:sz w:val="26"/>
                <w:szCs w:val="26"/>
                <w:rtl w:val="0"/>
              </w:rPr>
              <w:t>Lượt đặt bàn kèm thời gian, số khách, tiền cọc và trạng thái.</w:t>
            </w:r>
          </w:p>
        </w:tc>
      </w:tr>
      <w:tr w14:paraId="1FFCF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34">
            <w:pPr>
              <w:spacing w:after="0" w:line="312" w:lineRule="auto"/>
            </w:pPr>
            <w:r>
              <w:rPr>
                <w:rFonts w:ascii="Times New Roman" w:hAnsi="Times New Roman" w:eastAsia="Times New Roman" w:cs="Times New Roman"/>
                <w:b w:val="0"/>
                <w:bCs w:val="0"/>
                <w:i w:val="0"/>
                <w:iCs w:val="0"/>
                <w:sz w:val="26"/>
                <w:szCs w:val="26"/>
                <w:rtl w:val="0"/>
              </w:rPr>
              <w:t>orders, order_items</w:t>
            </w:r>
          </w:p>
        </w:tc>
        <w:tc>
          <w:tcPr>
            <w:tcW w:w="6642" w:type="dxa"/>
          </w:tcPr>
          <w:p w14:paraId="00000535">
            <w:pPr>
              <w:spacing w:after="0" w:line="312" w:lineRule="auto"/>
            </w:pPr>
            <w:r>
              <w:rPr>
                <w:rFonts w:ascii="Times New Roman" w:hAnsi="Times New Roman" w:eastAsia="Times New Roman" w:cs="Times New Roman"/>
                <w:b w:val="0"/>
                <w:bCs w:val="0"/>
                <w:i w:val="0"/>
                <w:iCs w:val="0"/>
                <w:sz w:val="26"/>
                <w:szCs w:val="26"/>
                <w:rtl w:val="0"/>
              </w:rPr>
              <w:t>Đơn món và các dòng món trong đơn.</w:t>
            </w:r>
          </w:p>
        </w:tc>
      </w:tr>
      <w:tr w14:paraId="6ED97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36">
            <w:pPr>
              <w:spacing w:after="0" w:line="312" w:lineRule="auto"/>
            </w:pPr>
            <w:r>
              <w:rPr>
                <w:rFonts w:ascii="Times New Roman" w:hAnsi="Times New Roman" w:eastAsia="Times New Roman" w:cs="Times New Roman"/>
                <w:b w:val="0"/>
                <w:bCs w:val="0"/>
                <w:i w:val="0"/>
                <w:iCs w:val="0"/>
                <w:sz w:val="26"/>
                <w:szCs w:val="26"/>
                <w:rtl w:val="0"/>
              </w:rPr>
              <w:t>order_status_history</w:t>
            </w:r>
          </w:p>
        </w:tc>
        <w:tc>
          <w:tcPr>
            <w:tcW w:w="6642" w:type="dxa"/>
          </w:tcPr>
          <w:p w14:paraId="00000537">
            <w:pPr>
              <w:spacing w:after="0" w:line="312" w:lineRule="auto"/>
            </w:pPr>
            <w:r>
              <w:rPr>
                <w:rFonts w:ascii="Times New Roman" w:hAnsi="Times New Roman" w:eastAsia="Times New Roman" w:cs="Times New Roman"/>
                <w:b w:val="0"/>
                <w:bCs w:val="0"/>
                <w:i w:val="0"/>
                <w:iCs w:val="0"/>
                <w:sz w:val="26"/>
                <w:szCs w:val="26"/>
                <w:rtl w:val="0"/>
              </w:rPr>
              <w:t>Lịch sử thay đổi trạng thái đơn món.</w:t>
            </w:r>
          </w:p>
        </w:tc>
      </w:tr>
      <w:tr w14:paraId="17CA7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38">
            <w:pPr>
              <w:spacing w:after="0" w:line="312" w:lineRule="auto"/>
            </w:pPr>
            <w:r>
              <w:rPr>
                <w:rFonts w:ascii="Times New Roman" w:hAnsi="Times New Roman" w:eastAsia="Times New Roman" w:cs="Times New Roman"/>
                <w:b w:val="0"/>
                <w:bCs w:val="0"/>
                <w:i w:val="0"/>
                <w:iCs w:val="0"/>
                <w:sz w:val="26"/>
                <w:szCs w:val="26"/>
                <w:rtl w:val="0"/>
              </w:rPr>
              <w:t>payments</w:t>
            </w:r>
          </w:p>
        </w:tc>
        <w:tc>
          <w:tcPr>
            <w:tcW w:w="6642" w:type="dxa"/>
          </w:tcPr>
          <w:p w14:paraId="00000539">
            <w:pPr>
              <w:spacing w:after="0" w:line="312" w:lineRule="auto"/>
            </w:pPr>
            <w:r>
              <w:rPr>
                <w:rFonts w:ascii="Times New Roman" w:hAnsi="Times New Roman" w:eastAsia="Times New Roman" w:cs="Times New Roman"/>
                <w:b w:val="0"/>
                <w:bCs w:val="0"/>
                <w:i w:val="0"/>
                <w:iCs w:val="0"/>
                <w:sz w:val="26"/>
                <w:szCs w:val="26"/>
                <w:rtl w:val="0"/>
              </w:rPr>
              <w:t>Giao dịch thanh toán gắn với đơn món.</w:t>
            </w:r>
          </w:p>
        </w:tc>
      </w:tr>
      <w:tr w14:paraId="189CE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3A">
            <w:pPr>
              <w:spacing w:after="0" w:line="312" w:lineRule="auto"/>
            </w:pPr>
            <w:r>
              <w:rPr>
                <w:rFonts w:ascii="Times New Roman" w:hAnsi="Times New Roman" w:eastAsia="Times New Roman" w:cs="Times New Roman"/>
                <w:b w:val="0"/>
                <w:bCs w:val="0"/>
                <w:i w:val="0"/>
                <w:iCs w:val="0"/>
                <w:sz w:val="26"/>
                <w:szCs w:val="26"/>
                <w:rtl w:val="0"/>
              </w:rPr>
              <w:t>reviews</w:t>
            </w:r>
          </w:p>
        </w:tc>
        <w:tc>
          <w:tcPr>
            <w:tcW w:w="6642" w:type="dxa"/>
          </w:tcPr>
          <w:p w14:paraId="0000053B">
            <w:pPr>
              <w:spacing w:after="0" w:line="312" w:lineRule="auto"/>
            </w:pPr>
            <w:r>
              <w:rPr>
                <w:rFonts w:ascii="Times New Roman" w:hAnsi="Times New Roman" w:eastAsia="Times New Roman" w:cs="Times New Roman"/>
                <w:b w:val="0"/>
                <w:bCs w:val="0"/>
                <w:i w:val="0"/>
                <w:iCs w:val="0"/>
                <w:sz w:val="26"/>
                <w:szCs w:val="26"/>
                <w:rtl w:val="0"/>
              </w:rPr>
              <w:t>Đánh giá món của khách kèm nhãn sắc thái.</w:t>
            </w:r>
          </w:p>
        </w:tc>
      </w:tr>
      <w:tr w14:paraId="49EF1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3C">
            <w:pPr>
              <w:spacing w:after="0" w:line="312" w:lineRule="auto"/>
            </w:pPr>
            <w:r>
              <w:rPr>
                <w:rFonts w:ascii="Times New Roman" w:hAnsi="Times New Roman" w:eastAsia="Times New Roman" w:cs="Times New Roman"/>
                <w:b w:val="0"/>
                <w:bCs w:val="0"/>
                <w:i w:val="0"/>
                <w:iCs w:val="0"/>
                <w:sz w:val="26"/>
                <w:szCs w:val="26"/>
                <w:rtl w:val="0"/>
              </w:rPr>
              <w:t>vouchers, user_vouchers</w:t>
            </w:r>
          </w:p>
        </w:tc>
        <w:tc>
          <w:tcPr>
            <w:tcW w:w="6642" w:type="dxa"/>
          </w:tcPr>
          <w:p w14:paraId="0000053D">
            <w:pPr>
              <w:spacing w:after="0" w:line="312" w:lineRule="auto"/>
            </w:pPr>
            <w:r>
              <w:rPr>
                <w:rFonts w:ascii="Times New Roman" w:hAnsi="Times New Roman" w:eastAsia="Times New Roman" w:cs="Times New Roman"/>
                <w:b w:val="0"/>
                <w:bCs w:val="0"/>
                <w:i w:val="0"/>
                <w:iCs w:val="0"/>
                <w:sz w:val="26"/>
                <w:szCs w:val="26"/>
                <w:rtl w:val="0"/>
              </w:rPr>
              <w:t>Mã giảm giá và mã đã phát cho người dùng.</w:t>
            </w:r>
          </w:p>
        </w:tc>
      </w:tr>
      <w:tr w14:paraId="1A039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3E">
            <w:pPr>
              <w:spacing w:after="0" w:line="312" w:lineRule="auto"/>
            </w:pPr>
            <w:r>
              <w:rPr>
                <w:rFonts w:ascii="Times New Roman" w:hAnsi="Times New Roman" w:eastAsia="Times New Roman" w:cs="Times New Roman"/>
                <w:b w:val="0"/>
                <w:bCs w:val="0"/>
                <w:i w:val="0"/>
                <w:iCs w:val="0"/>
                <w:sz w:val="26"/>
                <w:szCs w:val="26"/>
                <w:rtl w:val="0"/>
              </w:rPr>
              <w:t>wishlists</w:t>
            </w:r>
          </w:p>
        </w:tc>
        <w:tc>
          <w:tcPr>
            <w:tcW w:w="6642" w:type="dxa"/>
          </w:tcPr>
          <w:p w14:paraId="0000053F">
            <w:pPr>
              <w:spacing w:after="0" w:line="312" w:lineRule="auto"/>
            </w:pPr>
            <w:r>
              <w:rPr>
                <w:rFonts w:ascii="Times New Roman" w:hAnsi="Times New Roman" w:eastAsia="Times New Roman" w:cs="Times New Roman"/>
                <w:b w:val="0"/>
                <w:bCs w:val="0"/>
                <w:i w:val="0"/>
                <w:iCs w:val="0"/>
                <w:sz w:val="26"/>
                <w:szCs w:val="26"/>
                <w:rtl w:val="0"/>
              </w:rPr>
              <w:t>Danh sách món yêu thích của người dùng.</w:t>
            </w:r>
          </w:p>
        </w:tc>
      </w:tr>
      <w:tr w14:paraId="2F7EA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40">
            <w:pPr>
              <w:spacing w:after="0" w:line="312" w:lineRule="auto"/>
            </w:pPr>
            <w:r>
              <w:rPr>
                <w:rFonts w:ascii="Times New Roman" w:hAnsi="Times New Roman" w:eastAsia="Times New Roman" w:cs="Times New Roman"/>
                <w:b w:val="0"/>
                <w:bCs w:val="0"/>
                <w:i w:val="0"/>
                <w:iCs w:val="0"/>
                <w:sz w:val="26"/>
                <w:szCs w:val="26"/>
                <w:rtl w:val="0"/>
              </w:rPr>
              <w:t>carts, cart_items</w:t>
            </w:r>
          </w:p>
        </w:tc>
        <w:tc>
          <w:tcPr>
            <w:tcW w:w="6642" w:type="dxa"/>
          </w:tcPr>
          <w:p w14:paraId="00000541">
            <w:pPr>
              <w:spacing w:after="0" w:line="312" w:lineRule="auto"/>
            </w:pPr>
            <w:r>
              <w:rPr>
                <w:rFonts w:ascii="Times New Roman" w:hAnsi="Times New Roman" w:eastAsia="Times New Roman" w:cs="Times New Roman"/>
                <w:b w:val="0"/>
                <w:bCs w:val="0"/>
                <w:i w:val="0"/>
                <w:iCs w:val="0"/>
                <w:sz w:val="26"/>
                <w:szCs w:val="26"/>
                <w:rtl w:val="0"/>
              </w:rPr>
              <w:t>Giỏ hàng và các món trong giỏ.</w:t>
            </w:r>
          </w:p>
        </w:tc>
      </w:tr>
      <w:tr w14:paraId="05E07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42">
            <w:pPr>
              <w:spacing w:after="0" w:line="312" w:lineRule="auto"/>
            </w:pPr>
            <w:r>
              <w:rPr>
                <w:rFonts w:ascii="Times New Roman" w:hAnsi="Times New Roman" w:eastAsia="Times New Roman" w:cs="Times New Roman"/>
                <w:b w:val="0"/>
                <w:bCs w:val="0"/>
                <w:i w:val="0"/>
                <w:iCs w:val="0"/>
                <w:sz w:val="26"/>
                <w:szCs w:val="26"/>
                <w:rtl w:val="0"/>
              </w:rPr>
              <w:t>notifications</w:t>
            </w:r>
          </w:p>
        </w:tc>
        <w:tc>
          <w:tcPr>
            <w:tcW w:w="6642" w:type="dxa"/>
          </w:tcPr>
          <w:p w14:paraId="00000543">
            <w:pPr>
              <w:spacing w:after="0" w:line="312" w:lineRule="auto"/>
            </w:pPr>
            <w:r>
              <w:rPr>
                <w:rFonts w:ascii="Times New Roman" w:hAnsi="Times New Roman" w:eastAsia="Times New Roman" w:cs="Times New Roman"/>
                <w:b w:val="0"/>
                <w:bCs w:val="0"/>
                <w:i w:val="0"/>
                <w:iCs w:val="0"/>
                <w:sz w:val="26"/>
                <w:szCs w:val="26"/>
                <w:rtl w:val="0"/>
              </w:rPr>
              <w:t>Thông báo thời gian thực gửi tới người dùng.</w:t>
            </w:r>
          </w:p>
        </w:tc>
      </w:tr>
      <w:tr w14:paraId="34944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44">
            <w:pPr>
              <w:spacing w:after="0" w:line="312" w:lineRule="auto"/>
            </w:pPr>
            <w:r>
              <w:rPr>
                <w:rFonts w:ascii="Times New Roman" w:hAnsi="Times New Roman" w:eastAsia="Times New Roman" w:cs="Times New Roman"/>
                <w:b w:val="0"/>
                <w:bCs w:val="0"/>
                <w:i w:val="0"/>
                <w:iCs w:val="0"/>
                <w:sz w:val="26"/>
                <w:szCs w:val="26"/>
                <w:rtl w:val="0"/>
              </w:rPr>
              <w:t>chatbot_logs</w:t>
            </w:r>
          </w:p>
        </w:tc>
        <w:tc>
          <w:tcPr>
            <w:tcW w:w="6642" w:type="dxa"/>
          </w:tcPr>
          <w:p w14:paraId="00000545">
            <w:pPr>
              <w:spacing w:after="0" w:line="312" w:lineRule="auto"/>
            </w:pPr>
            <w:r>
              <w:rPr>
                <w:rFonts w:ascii="Times New Roman" w:hAnsi="Times New Roman" w:eastAsia="Times New Roman" w:cs="Times New Roman"/>
                <w:b w:val="0"/>
                <w:bCs w:val="0"/>
                <w:i w:val="0"/>
                <w:iCs w:val="0"/>
                <w:sz w:val="26"/>
                <w:szCs w:val="26"/>
                <w:rtl w:val="0"/>
              </w:rPr>
              <w:t>Nhật ký hỏi đáp với trợ lý.</w:t>
            </w:r>
          </w:p>
        </w:tc>
      </w:tr>
      <w:tr w14:paraId="325EC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46">
            <w:pPr>
              <w:spacing w:after="0" w:line="312" w:lineRule="auto"/>
            </w:pPr>
            <w:r>
              <w:rPr>
                <w:rFonts w:ascii="Times New Roman" w:hAnsi="Times New Roman" w:eastAsia="Times New Roman" w:cs="Times New Roman"/>
                <w:b w:val="0"/>
                <w:bCs w:val="0"/>
                <w:i w:val="0"/>
                <w:iCs w:val="0"/>
                <w:sz w:val="26"/>
                <w:szCs w:val="26"/>
                <w:rtl w:val="0"/>
              </w:rPr>
              <w:t>contact_messages</w:t>
            </w:r>
          </w:p>
        </w:tc>
        <w:tc>
          <w:tcPr>
            <w:tcW w:w="6642" w:type="dxa"/>
          </w:tcPr>
          <w:p w14:paraId="00000547">
            <w:pPr>
              <w:spacing w:after="0" w:line="312" w:lineRule="auto"/>
            </w:pPr>
            <w:r>
              <w:rPr>
                <w:rFonts w:ascii="Times New Roman" w:hAnsi="Times New Roman" w:eastAsia="Times New Roman" w:cs="Times New Roman"/>
                <w:b w:val="0"/>
                <w:bCs w:val="0"/>
                <w:i w:val="0"/>
                <w:iCs w:val="0"/>
                <w:sz w:val="26"/>
                <w:szCs w:val="26"/>
                <w:rtl w:val="0"/>
              </w:rPr>
              <w:t>Tin nhắn liên hệ của khách.</w:t>
            </w:r>
          </w:p>
        </w:tc>
      </w:tr>
      <w:tr w14:paraId="45C49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Pr>
          <w:p w14:paraId="00000548">
            <w:pPr>
              <w:spacing w:after="0" w:line="312" w:lineRule="auto"/>
            </w:pPr>
            <w:r>
              <w:rPr>
                <w:rFonts w:ascii="Times New Roman" w:hAnsi="Times New Roman" w:eastAsia="Times New Roman" w:cs="Times New Roman"/>
                <w:b w:val="0"/>
                <w:bCs w:val="0"/>
                <w:i w:val="0"/>
                <w:iCs w:val="0"/>
                <w:sz w:val="26"/>
                <w:szCs w:val="26"/>
                <w:rtl w:val="0"/>
              </w:rPr>
              <w:t>employees, employee_positions</w:t>
            </w:r>
          </w:p>
        </w:tc>
        <w:tc>
          <w:tcPr>
            <w:tcW w:w="6642" w:type="dxa"/>
          </w:tcPr>
          <w:p w14:paraId="00000549">
            <w:pPr>
              <w:spacing w:after="0" w:line="312" w:lineRule="auto"/>
            </w:pPr>
            <w:r>
              <w:rPr>
                <w:rFonts w:ascii="Times New Roman" w:hAnsi="Times New Roman" w:eastAsia="Times New Roman" w:cs="Times New Roman"/>
                <w:b w:val="0"/>
                <w:bCs w:val="0"/>
                <w:i w:val="0"/>
                <w:iCs w:val="0"/>
                <w:sz w:val="26"/>
                <w:szCs w:val="26"/>
                <w:rtl w:val="0"/>
              </w:rPr>
              <w:t>Hồ sơ nhân viên và chức vụ.</w:t>
            </w:r>
          </w:p>
        </w:tc>
      </w:tr>
    </w:tbl>
    <w:p w14:paraId="0000054A">
      <w:pPr>
        <w:spacing w:after="40"/>
      </w:pPr>
    </w:p>
    <w:p w14:paraId="0000054B">
      <w:pPr>
        <w:pStyle w:val="4"/>
        <w:spacing w:before="120" w:after="240" w:line="240" w:lineRule="auto"/>
      </w:pPr>
      <w:bookmarkStart w:id="154" w:name="_bmu47st3zu5l" w:colFirst="0" w:colLast="0"/>
      <w:bookmarkEnd w:id="154"/>
      <w:r>
        <w:rPr>
          <w:rFonts w:ascii="Times New Roman" w:hAnsi="Times New Roman" w:eastAsia="Times New Roman" w:cs="Times New Roman"/>
          <w:b/>
          <w:bCs/>
          <w:i/>
          <w:iCs/>
          <w:color w:val="000000"/>
          <w:sz w:val="26"/>
          <w:szCs w:val="26"/>
          <w:rtl w:val="0"/>
        </w:rPr>
        <w:t>2.10.1. Mô tả chi tiết các trường dữ liệu</w:t>
      </w:r>
    </w:p>
    <w:p w14:paraId="0000054C">
      <w:pPr>
        <w:spacing w:before="0" w:after="120" w:line="360" w:lineRule="auto"/>
        <w:ind w:firstLine="0"/>
        <w:jc w:val="both"/>
      </w:pPr>
      <w:r>
        <w:rPr>
          <w:rFonts w:ascii="Times New Roman" w:hAnsi="Times New Roman" w:eastAsia="Times New Roman" w:cs="Times New Roman"/>
          <w:b w:val="0"/>
          <w:bCs w:val="0"/>
          <w:i w:val="0"/>
          <w:iCs w:val="0"/>
          <w:sz w:val="26"/>
          <w:szCs w:val="26"/>
          <w:rtl w:val="0"/>
        </w:rPr>
        <w:t>Phần này mô tả chi tiết cấu trúc của các bảng dữ liệu chính, gồm tên trường, kiểu dữ liệu và ý nghĩa, làm cơ sở cho việc cài đặt cơ sở dữ liệu.</w:t>
      </w:r>
    </w:p>
    <w:p w14:paraId="0000054D">
      <w:pPr>
        <w:spacing w:before="160" w:after="60"/>
        <w:jc w:val="center"/>
      </w:pPr>
      <w:bookmarkStart w:id="155" w:name="_40kgmgeyn93d" w:colFirst="0" w:colLast="0"/>
      <w:bookmarkEnd w:id="155"/>
      <w:r>
        <w:rPr>
          <w:rFonts w:ascii="Times New Roman" w:hAnsi="Times New Roman" w:eastAsia="Times New Roman" w:cs="Times New Roman"/>
          <w:b w:val="0"/>
          <w:bCs w:val="0"/>
          <w:i/>
          <w:iCs/>
          <w:color w:val="000000"/>
          <w:sz w:val="26"/>
          <w:szCs w:val="26"/>
          <w:rtl w:val="0"/>
        </w:rPr>
        <w:t>Bảng 2.35. Cấu trúc bảng người dùng users.</w:t>
      </w:r>
    </w:p>
    <w:tbl>
      <w:tblPr>
        <w:tblStyle w:val="59"/>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09"/>
        <w:gridCol w:w="1752"/>
        <w:gridCol w:w="5311"/>
      </w:tblGrid>
      <w:tr w14:paraId="63D5A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4E">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752" w:type="dxa"/>
          </w:tcPr>
          <w:p w14:paraId="0000054F">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311" w:type="dxa"/>
          </w:tcPr>
          <w:p w14:paraId="00000550">
            <w:pPr>
              <w:spacing w:after="0" w:line="240" w:lineRule="auto"/>
              <w:jc w:val="center"/>
            </w:pPr>
            <w:r>
              <w:rPr>
                <w:rFonts w:ascii="Times New Roman" w:hAnsi="Times New Roman" w:eastAsia="Times New Roman" w:cs="Times New Roman"/>
                <w:b/>
                <w:bCs/>
                <w:i w:val="0"/>
                <w:iCs w:val="0"/>
                <w:sz w:val="26"/>
                <w:szCs w:val="26"/>
                <w:rtl w:val="0"/>
              </w:rPr>
              <w:t>Mô tả</w:t>
            </w:r>
          </w:p>
        </w:tc>
      </w:tr>
      <w:tr w14:paraId="0AB6A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51">
            <w:pPr>
              <w:spacing w:after="0" w:line="312" w:lineRule="auto"/>
            </w:pPr>
            <w:r>
              <w:rPr>
                <w:rFonts w:ascii="Times New Roman" w:hAnsi="Times New Roman" w:eastAsia="Times New Roman" w:cs="Times New Roman"/>
                <w:b w:val="0"/>
                <w:bCs w:val="0"/>
                <w:i w:val="0"/>
                <w:iCs w:val="0"/>
                <w:sz w:val="26"/>
                <w:szCs w:val="26"/>
                <w:rtl w:val="0"/>
              </w:rPr>
              <w:t>id</w:t>
            </w:r>
          </w:p>
        </w:tc>
        <w:tc>
          <w:tcPr>
            <w:tcW w:w="1752" w:type="dxa"/>
          </w:tcPr>
          <w:p w14:paraId="00000552">
            <w:pPr>
              <w:spacing w:after="0" w:line="312" w:lineRule="auto"/>
            </w:pPr>
            <w:r>
              <w:rPr>
                <w:rFonts w:ascii="Times New Roman" w:hAnsi="Times New Roman" w:eastAsia="Times New Roman" w:cs="Times New Roman"/>
                <w:b w:val="0"/>
                <w:bCs w:val="0"/>
                <w:i w:val="0"/>
                <w:iCs w:val="0"/>
                <w:sz w:val="26"/>
                <w:szCs w:val="26"/>
                <w:rtl w:val="0"/>
              </w:rPr>
              <w:t>BIGINT</w:t>
            </w:r>
          </w:p>
        </w:tc>
        <w:tc>
          <w:tcPr>
            <w:tcW w:w="5311" w:type="dxa"/>
          </w:tcPr>
          <w:p w14:paraId="00000553">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67FF9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54">
            <w:pPr>
              <w:spacing w:after="0" w:line="312" w:lineRule="auto"/>
            </w:pPr>
            <w:r>
              <w:rPr>
                <w:rFonts w:ascii="Times New Roman" w:hAnsi="Times New Roman" w:eastAsia="Times New Roman" w:cs="Times New Roman"/>
                <w:b w:val="0"/>
                <w:bCs w:val="0"/>
                <w:i w:val="0"/>
                <w:iCs w:val="0"/>
                <w:sz w:val="26"/>
                <w:szCs w:val="26"/>
                <w:rtl w:val="0"/>
              </w:rPr>
              <w:t>full_name</w:t>
            </w:r>
          </w:p>
        </w:tc>
        <w:tc>
          <w:tcPr>
            <w:tcW w:w="1752" w:type="dxa"/>
          </w:tcPr>
          <w:p w14:paraId="00000555">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56">
            <w:pPr>
              <w:spacing w:after="0" w:line="312" w:lineRule="auto"/>
            </w:pPr>
            <w:r>
              <w:rPr>
                <w:rFonts w:ascii="Times New Roman" w:hAnsi="Times New Roman" w:eastAsia="Times New Roman" w:cs="Times New Roman"/>
                <w:b w:val="0"/>
                <w:bCs w:val="0"/>
                <w:i w:val="0"/>
                <w:iCs w:val="0"/>
                <w:sz w:val="26"/>
                <w:szCs w:val="26"/>
                <w:rtl w:val="0"/>
              </w:rPr>
              <w:t>Họ và tên người dùng.</w:t>
            </w:r>
          </w:p>
        </w:tc>
      </w:tr>
      <w:tr w14:paraId="5DD59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57">
            <w:pPr>
              <w:spacing w:after="0" w:line="312" w:lineRule="auto"/>
            </w:pPr>
            <w:r>
              <w:rPr>
                <w:rFonts w:ascii="Times New Roman" w:hAnsi="Times New Roman" w:eastAsia="Times New Roman" w:cs="Times New Roman"/>
                <w:b w:val="0"/>
                <w:bCs w:val="0"/>
                <w:i w:val="0"/>
                <w:iCs w:val="0"/>
                <w:sz w:val="26"/>
                <w:szCs w:val="26"/>
                <w:rtl w:val="0"/>
              </w:rPr>
              <w:t>email</w:t>
            </w:r>
          </w:p>
        </w:tc>
        <w:tc>
          <w:tcPr>
            <w:tcW w:w="1752" w:type="dxa"/>
          </w:tcPr>
          <w:p w14:paraId="00000558">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59">
            <w:pPr>
              <w:spacing w:after="0" w:line="312" w:lineRule="auto"/>
            </w:pPr>
            <w:r>
              <w:rPr>
                <w:rFonts w:ascii="Times New Roman" w:hAnsi="Times New Roman" w:eastAsia="Times New Roman" w:cs="Times New Roman"/>
                <w:b w:val="0"/>
                <w:bCs w:val="0"/>
                <w:i w:val="0"/>
                <w:iCs w:val="0"/>
                <w:sz w:val="26"/>
                <w:szCs w:val="26"/>
                <w:rtl w:val="0"/>
              </w:rPr>
              <w:t>Thư điện tử, duy nhất, dùng để đăng nhập.</w:t>
            </w:r>
          </w:p>
        </w:tc>
      </w:tr>
      <w:tr w14:paraId="17AE9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5A">
            <w:pPr>
              <w:spacing w:after="0" w:line="312" w:lineRule="auto"/>
            </w:pPr>
            <w:r>
              <w:rPr>
                <w:rFonts w:ascii="Times New Roman" w:hAnsi="Times New Roman" w:eastAsia="Times New Roman" w:cs="Times New Roman"/>
                <w:b w:val="0"/>
                <w:bCs w:val="0"/>
                <w:i w:val="0"/>
                <w:iCs w:val="0"/>
                <w:sz w:val="26"/>
                <w:szCs w:val="26"/>
                <w:rtl w:val="0"/>
              </w:rPr>
              <w:t>phone</w:t>
            </w:r>
          </w:p>
        </w:tc>
        <w:tc>
          <w:tcPr>
            <w:tcW w:w="1752" w:type="dxa"/>
          </w:tcPr>
          <w:p w14:paraId="0000055B">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5C">
            <w:pPr>
              <w:spacing w:after="0" w:line="312" w:lineRule="auto"/>
            </w:pPr>
            <w:r>
              <w:rPr>
                <w:rFonts w:ascii="Times New Roman" w:hAnsi="Times New Roman" w:eastAsia="Times New Roman" w:cs="Times New Roman"/>
                <w:b w:val="0"/>
                <w:bCs w:val="0"/>
                <w:i w:val="0"/>
                <w:iCs w:val="0"/>
                <w:sz w:val="26"/>
                <w:szCs w:val="26"/>
                <w:rtl w:val="0"/>
              </w:rPr>
              <w:t>Số điện thoại, duy nhất.</w:t>
            </w:r>
          </w:p>
        </w:tc>
      </w:tr>
      <w:tr w14:paraId="5DE87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5D">
            <w:pPr>
              <w:spacing w:after="0" w:line="312" w:lineRule="auto"/>
            </w:pPr>
            <w:r>
              <w:rPr>
                <w:rFonts w:ascii="Times New Roman" w:hAnsi="Times New Roman" w:eastAsia="Times New Roman" w:cs="Times New Roman"/>
                <w:b w:val="0"/>
                <w:bCs w:val="0"/>
                <w:i w:val="0"/>
                <w:iCs w:val="0"/>
                <w:sz w:val="26"/>
                <w:szCs w:val="26"/>
                <w:rtl w:val="0"/>
              </w:rPr>
              <w:t>password</w:t>
            </w:r>
          </w:p>
        </w:tc>
        <w:tc>
          <w:tcPr>
            <w:tcW w:w="1752" w:type="dxa"/>
          </w:tcPr>
          <w:p w14:paraId="0000055E">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5F">
            <w:pPr>
              <w:spacing w:after="0" w:line="312" w:lineRule="auto"/>
            </w:pPr>
            <w:r>
              <w:rPr>
                <w:rFonts w:ascii="Times New Roman" w:hAnsi="Times New Roman" w:eastAsia="Times New Roman" w:cs="Times New Roman"/>
                <w:b w:val="0"/>
                <w:bCs w:val="0"/>
                <w:i w:val="0"/>
                <w:iCs w:val="0"/>
                <w:sz w:val="26"/>
                <w:szCs w:val="26"/>
                <w:rtl w:val="0"/>
              </w:rPr>
              <w:t>Mật khẩu đã được mã hóa.</w:t>
            </w:r>
          </w:p>
        </w:tc>
      </w:tr>
      <w:tr w14:paraId="29ECF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60">
            <w:pPr>
              <w:spacing w:after="0" w:line="312" w:lineRule="auto"/>
            </w:pPr>
            <w:r>
              <w:rPr>
                <w:rFonts w:ascii="Times New Roman" w:hAnsi="Times New Roman" w:eastAsia="Times New Roman" w:cs="Times New Roman"/>
                <w:b w:val="0"/>
                <w:bCs w:val="0"/>
                <w:i w:val="0"/>
                <w:iCs w:val="0"/>
                <w:sz w:val="26"/>
                <w:szCs w:val="26"/>
                <w:rtl w:val="0"/>
              </w:rPr>
              <w:t>avatar_url</w:t>
            </w:r>
          </w:p>
        </w:tc>
        <w:tc>
          <w:tcPr>
            <w:tcW w:w="1752" w:type="dxa"/>
          </w:tcPr>
          <w:p w14:paraId="00000561">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62">
            <w:pPr>
              <w:spacing w:after="0" w:line="312" w:lineRule="auto"/>
            </w:pPr>
            <w:r>
              <w:rPr>
                <w:rFonts w:ascii="Times New Roman" w:hAnsi="Times New Roman" w:eastAsia="Times New Roman" w:cs="Times New Roman"/>
                <w:b w:val="0"/>
                <w:bCs w:val="0"/>
                <w:i w:val="0"/>
                <w:iCs w:val="0"/>
                <w:sz w:val="26"/>
                <w:szCs w:val="26"/>
                <w:rtl w:val="0"/>
              </w:rPr>
              <w:t>Đường dẫn ảnh đại diện.</w:t>
            </w:r>
          </w:p>
        </w:tc>
      </w:tr>
      <w:tr w14:paraId="0438C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63">
            <w:pPr>
              <w:spacing w:after="0" w:line="312" w:lineRule="auto"/>
            </w:pPr>
            <w:r>
              <w:rPr>
                <w:rFonts w:ascii="Times New Roman" w:hAnsi="Times New Roman" w:eastAsia="Times New Roman" w:cs="Times New Roman"/>
                <w:b w:val="0"/>
                <w:bCs w:val="0"/>
                <w:i w:val="0"/>
                <w:iCs w:val="0"/>
                <w:sz w:val="26"/>
                <w:szCs w:val="26"/>
                <w:rtl w:val="0"/>
              </w:rPr>
              <w:t>address</w:t>
            </w:r>
          </w:p>
        </w:tc>
        <w:tc>
          <w:tcPr>
            <w:tcW w:w="1752" w:type="dxa"/>
          </w:tcPr>
          <w:p w14:paraId="00000564">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65">
            <w:pPr>
              <w:spacing w:after="0" w:line="312" w:lineRule="auto"/>
            </w:pPr>
            <w:r>
              <w:rPr>
                <w:rFonts w:ascii="Times New Roman" w:hAnsi="Times New Roman" w:eastAsia="Times New Roman" w:cs="Times New Roman"/>
                <w:b w:val="0"/>
                <w:bCs w:val="0"/>
                <w:i w:val="0"/>
                <w:iCs w:val="0"/>
                <w:sz w:val="26"/>
                <w:szCs w:val="26"/>
                <w:rtl w:val="0"/>
              </w:rPr>
              <w:t>Địa chỉ liên hệ.</w:t>
            </w:r>
          </w:p>
        </w:tc>
      </w:tr>
      <w:tr w14:paraId="5C491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66">
            <w:pPr>
              <w:spacing w:after="0" w:line="312" w:lineRule="auto"/>
            </w:pPr>
            <w:r>
              <w:rPr>
                <w:rFonts w:ascii="Times New Roman" w:hAnsi="Times New Roman" w:eastAsia="Times New Roman" w:cs="Times New Roman"/>
                <w:b w:val="0"/>
                <w:bCs w:val="0"/>
                <w:i w:val="0"/>
                <w:iCs w:val="0"/>
                <w:sz w:val="26"/>
                <w:szCs w:val="26"/>
                <w:rtl w:val="0"/>
              </w:rPr>
              <w:t>status</w:t>
            </w:r>
          </w:p>
        </w:tc>
        <w:tc>
          <w:tcPr>
            <w:tcW w:w="1752" w:type="dxa"/>
          </w:tcPr>
          <w:p w14:paraId="00000567">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68">
            <w:pPr>
              <w:spacing w:after="0" w:line="312" w:lineRule="auto"/>
            </w:pPr>
            <w:r>
              <w:rPr>
                <w:rFonts w:ascii="Times New Roman" w:hAnsi="Times New Roman" w:eastAsia="Times New Roman" w:cs="Times New Roman"/>
                <w:b w:val="0"/>
                <w:bCs w:val="0"/>
                <w:i w:val="0"/>
                <w:iCs w:val="0"/>
                <w:sz w:val="26"/>
                <w:szCs w:val="26"/>
                <w:rtl w:val="0"/>
              </w:rPr>
              <w:t>Trạng thái tài khoản.</w:t>
            </w:r>
          </w:p>
        </w:tc>
      </w:tr>
      <w:tr w14:paraId="25E32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69">
            <w:pPr>
              <w:spacing w:after="0" w:line="312" w:lineRule="auto"/>
            </w:pPr>
            <w:r>
              <w:rPr>
                <w:rFonts w:ascii="Times New Roman" w:hAnsi="Times New Roman" w:eastAsia="Times New Roman" w:cs="Times New Roman"/>
                <w:b w:val="0"/>
                <w:bCs w:val="0"/>
                <w:i w:val="0"/>
                <w:iCs w:val="0"/>
                <w:sz w:val="26"/>
                <w:szCs w:val="26"/>
                <w:rtl w:val="0"/>
              </w:rPr>
              <w:t>gender</w:t>
            </w:r>
          </w:p>
        </w:tc>
        <w:tc>
          <w:tcPr>
            <w:tcW w:w="1752" w:type="dxa"/>
          </w:tcPr>
          <w:p w14:paraId="0000056A">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6B">
            <w:pPr>
              <w:spacing w:after="0" w:line="312" w:lineRule="auto"/>
            </w:pPr>
            <w:r>
              <w:rPr>
                <w:rFonts w:ascii="Times New Roman" w:hAnsi="Times New Roman" w:eastAsia="Times New Roman" w:cs="Times New Roman"/>
                <w:b w:val="0"/>
                <w:bCs w:val="0"/>
                <w:i w:val="0"/>
                <w:iCs w:val="0"/>
                <w:sz w:val="26"/>
                <w:szCs w:val="26"/>
                <w:rtl w:val="0"/>
              </w:rPr>
              <w:t>Giới tính.</w:t>
            </w:r>
          </w:p>
        </w:tc>
      </w:tr>
      <w:tr w14:paraId="36A13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6C">
            <w:pPr>
              <w:spacing w:after="0" w:line="312" w:lineRule="auto"/>
            </w:pPr>
            <w:r>
              <w:rPr>
                <w:rFonts w:ascii="Times New Roman" w:hAnsi="Times New Roman" w:eastAsia="Times New Roman" w:cs="Times New Roman"/>
                <w:b w:val="0"/>
                <w:bCs w:val="0"/>
                <w:i w:val="0"/>
                <w:iCs w:val="0"/>
                <w:sz w:val="26"/>
                <w:szCs w:val="26"/>
                <w:rtl w:val="0"/>
              </w:rPr>
              <w:t>date_of_birth</w:t>
            </w:r>
          </w:p>
        </w:tc>
        <w:tc>
          <w:tcPr>
            <w:tcW w:w="1752" w:type="dxa"/>
          </w:tcPr>
          <w:p w14:paraId="0000056D">
            <w:pPr>
              <w:spacing w:after="0" w:line="312" w:lineRule="auto"/>
            </w:pPr>
            <w:r>
              <w:rPr>
                <w:rFonts w:ascii="Times New Roman" w:hAnsi="Times New Roman" w:eastAsia="Times New Roman" w:cs="Times New Roman"/>
                <w:b w:val="0"/>
                <w:bCs w:val="0"/>
                <w:i w:val="0"/>
                <w:iCs w:val="0"/>
                <w:sz w:val="26"/>
                <w:szCs w:val="26"/>
                <w:rtl w:val="0"/>
              </w:rPr>
              <w:t>DATE</w:t>
            </w:r>
          </w:p>
        </w:tc>
        <w:tc>
          <w:tcPr>
            <w:tcW w:w="5311" w:type="dxa"/>
          </w:tcPr>
          <w:p w14:paraId="0000056E">
            <w:pPr>
              <w:spacing w:after="0" w:line="312" w:lineRule="auto"/>
            </w:pPr>
            <w:r>
              <w:rPr>
                <w:rFonts w:ascii="Times New Roman" w:hAnsi="Times New Roman" w:eastAsia="Times New Roman" w:cs="Times New Roman"/>
                <w:b w:val="0"/>
                <w:bCs w:val="0"/>
                <w:i w:val="0"/>
                <w:iCs w:val="0"/>
                <w:sz w:val="26"/>
                <w:szCs w:val="26"/>
                <w:rtl w:val="0"/>
              </w:rPr>
              <w:t>Ngày sinh.</w:t>
            </w:r>
          </w:p>
        </w:tc>
      </w:tr>
      <w:tr w14:paraId="742C0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6F">
            <w:pPr>
              <w:spacing w:after="0" w:line="312" w:lineRule="auto"/>
            </w:pPr>
            <w:r>
              <w:rPr>
                <w:rFonts w:ascii="Times New Roman" w:hAnsi="Times New Roman" w:eastAsia="Times New Roman" w:cs="Times New Roman"/>
                <w:b w:val="0"/>
                <w:bCs w:val="0"/>
                <w:i w:val="0"/>
                <w:iCs w:val="0"/>
                <w:sz w:val="26"/>
                <w:szCs w:val="26"/>
                <w:rtl w:val="0"/>
              </w:rPr>
              <w:t>height_cm</w:t>
            </w:r>
          </w:p>
        </w:tc>
        <w:tc>
          <w:tcPr>
            <w:tcW w:w="1752" w:type="dxa"/>
          </w:tcPr>
          <w:p w14:paraId="00000570">
            <w:pPr>
              <w:spacing w:after="0" w:line="312" w:lineRule="auto"/>
            </w:pPr>
            <w:r>
              <w:rPr>
                <w:rFonts w:ascii="Times New Roman" w:hAnsi="Times New Roman" w:eastAsia="Times New Roman" w:cs="Times New Roman"/>
                <w:b w:val="0"/>
                <w:bCs w:val="0"/>
                <w:i w:val="0"/>
                <w:iCs w:val="0"/>
                <w:sz w:val="26"/>
                <w:szCs w:val="26"/>
                <w:rtl w:val="0"/>
              </w:rPr>
              <w:t>DECIMAL</w:t>
            </w:r>
          </w:p>
        </w:tc>
        <w:tc>
          <w:tcPr>
            <w:tcW w:w="5311" w:type="dxa"/>
          </w:tcPr>
          <w:p w14:paraId="00000571">
            <w:pPr>
              <w:spacing w:after="0" w:line="312" w:lineRule="auto"/>
            </w:pPr>
            <w:r>
              <w:rPr>
                <w:rFonts w:ascii="Times New Roman" w:hAnsi="Times New Roman" w:eastAsia="Times New Roman" w:cs="Times New Roman"/>
                <w:b w:val="0"/>
                <w:bCs w:val="0"/>
                <w:i w:val="0"/>
                <w:iCs w:val="0"/>
                <w:sz w:val="26"/>
                <w:szCs w:val="26"/>
                <w:rtl w:val="0"/>
              </w:rPr>
              <w:t>Chiều cao theo xăng-ti-mét.</w:t>
            </w:r>
          </w:p>
        </w:tc>
      </w:tr>
      <w:tr w14:paraId="052F3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72">
            <w:pPr>
              <w:spacing w:after="0" w:line="312" w:lineRule="auto"/>
            </w:pPr>
            <w:r>
              <w:rPr>
                <w:rFonts w:ascii="Times New Roman" w:hAnsi="Times New Roman" w:eastAsia="Times New Roman" w:cs="Times New Roman"/>
                <w:b w:val="0"/>
                <w:bCs w:val="0"/>
                <w:i w:val="0"/>
                <w:iCs w:val="0"/>
                <w:sz w:val="26"/>
                <w:szCs w:val="26"/>
                <w:rtl w:val="0"/>
              </w:rPr>
              <w:t>weight_kg</w:t>
            </w:r>
          </w:p>
        </w:tc>
        <w:tc>
          <w:tcPr>
            <w:tcW w:w="1752" w:type="dxa"/>
          </w:tcPr>
          <w:p w14:paraId="00000573">
            <w:pPr>
              <w:spacing w:after="0" w:line="312" w:lineRule="auto"/>
            </w:pPr>
            <w:r>
              <w:rPr>
                <w:rFonts w:ascii="Times New Roman" w:hAnsi="Times New Roman" w:eastAsia="Times New Roman" w:cs="Times New Roman"/>
                <w:b w:val="0"/>
                <w:bCs w:val="0"/>
                <w:i w:val="0"/>
                <w:iCs w:val="0"/>
                <w:sz w:val="26"/>
                <w:szCs w:val="26"/>
                <w:rtl w:val="0"/>
              </w:rPr>
              <w:t>DECIMAL</w:t>
            </w:r>
          </w:p>
        </w:tc>
        <w:tc>
          <w:tcPr>
            <w:tcW w:w="5311" w:type="dxa"/>
          </w:tcPr>
          <w:p w14:paraId="00000574">
            <w:pPr>
              <w:spacing w:after="0" w:line="312" w:lineRule="auto"/>
            </w:pPr>
            <w:r>
              <w:rPr>
                <w:rFonts w:ascii="Times New Roman" w:hAnsi="Times New Roman" w:eastAsia="Times New Roman" w:cs="Times New Roman"/>
                <w:b w:val="0"/>
                <w:bCs w:val="0"/>
                <w:i w:val="0"/>
                <w:iCs w:val="0"/>
                <w:sz w:val="26"/>
                <w:szCs w:val="26"/>
                <w:rtl w:val="0"/>
              </w:rPr>
              <w:t>Cân nặng theo ki-lô-gam.</w:t>
            </w:r>
          </w:p>
        </w:tc>
      </w:tr>
      <w:tr w14:paraId="67EA3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75">
            <w:pPr>
              <w:spacing w:after="0" w:line="312" w:lineRule="auto"/>
            </w:pPr>
            <w:r>
              <w:rPr>
                <w:rFonts w:ascii="Times New Roman" w:hAnsi="Times New Roman" w:eastAsia="Times New Roman" w:cs="Times New Roman"/>
                <w:b w:val="0"/>
                <w:bCs w:val="0"/>
                <w:i w:val="0"/>
                <w:iCs w:val="0"/>
                <w:sz w:val="26"/>
                <w:szCs w:val="26"/>
                <w:rtl w:val="0"/>
              </w:rPr>
              <w:t>health_condition</w:t>
            </w:r>
          </w:p>
        </w:tc>
        <w:tc>
          <w:tcPr>
            <w:tcW w:w="1752" w:type="dxa"/>
          </w:tcPr>
          <w:p w14:paraId="00000576">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77">
            <w:pPr>
              <w:spacing w:after="0" w:line="312" w:lineRule="auto"/>
            </w:pPr>
            <w:r>
              <w:rPr>
                <w:rFonts w:ascii="Times New Roman" w:hAnsi="Times New Roman" w:eastAsia="Times New Roman" w:cs="Times New Roman"/>
                <w:b w:val="0"/>
                <w:bCs w:val="0"/>
                <w:i w:val="0"/>
                <w:iCs w:val="0"/>
                <w:sz w:val="26"/>
                <w:szCs w:val="26"/>
                <w:rtl w:val="0"/>
              </w:rPr>
              <w:t>Tình trạng sức khỏe khai báo.</w:t>
            </w:r>
          </w:p>
        </w:tc>
      </w:tr>
      <w:tr w14:paraId="104D3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78">
            <w:pPr>
              <w:spacing w:after="0" w:line="312" w:lineRule="auto"/>
            </w:pPr>
            <w:r>
              <w:rPr>
                <w:rFonts w:ascii="Times New Roman" w:hAnsi="Times New Roman" w:eastAsia="Times New Roman" w:cs="Times New Roman"/>
                <w:b w:val="0"/>
                <w:bCs w:val="0"/>
                <w:i w:val="0"/>
                <w:iCs w:val="0"/>
                <w:sz w:val="26"/>
                <w:szCs w:val="26"/>
                <w:rtl w:val="0"/>
              </w:rPr>
              <w:t>diet_preference</w:t>
            </w:r>
          </w:p>
        </w:tc>
        <w:tc>
          <w:tcPr>
            <w:tcW w:w="1752" w:type="dxa"/>
          </w:tcPr>
          <w:p w14:paraId="00000579">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7A">
            <w:pPr>
              <w:spacing w:after="0" w:line="312" w:lineRule="auto"/>
            </w:pPr>
            <w:r>
              <w:rPr>
                <w:rFonts w:ascii="Times New Roman" w:hAnsi="Times New Roman" w:eastAsia="Times New Roman" w:cs="Times New Roman"/>
                <w:b w:val="0"/>
                <w:bCs w:val="0"/>
                <w:i w:val="0"/>
                <w:iCs w:val="0"/>
                <w:sz w:val="26"/>
                <w:szCs w:val="26"/>
                <w:rtl w:val="0"/>
              </w:rPr>
              <w:t>Chế độ ăn ưu tiên.</w:t>
            </w:r>
          </w:p>
        </w:tc>
      </w:tr>
      <w:tr w14:paraId="51403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7B">
            <w:pPr>
              <w:spacing w:after="0" w:line="312" w:lineRule="auto"/>
            </w:pPr>
            <w:r>
              <w:rPr>
                <w:rFonts w:ascii="Times New Roman" w:hAnsi="Times New Roman" w:eastAsia="Times New Roman" w:cs="Times New Roman"/>
                <w:b w:val="0"/>
                <w:bCs w:val="0"/>
                <w:i w:val="0"/>
                <w:iCs w:val="0"/>
                <w:sz w:val="26"/>
                <w:szCs w:val="26"/>
                <w:rtl w:val="0"/>
              </w:rPr>
              <w:t>activity_level</w:t>
            </w:r>
          </w:p>
        </w:tc>
        <w:tc>
          <w:tcPr>
            <w:tcW w:w="1752" w:type="dxa"/>
          </w:tcPr>
          <w:p w14:paraId="0000057C">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7D">
            <w:pPr>
              <w:spacing w:after="0" w:line="312" w:lineRule="auto"/>
            </w:pPr>
            <w:r>
              <w:rPr>
                <w:rFonts w:ascii="Times New Roman" w:hAnsi="Times New Roman" w:eastAsia="Times New Roman" w:cs="Times New Roman"/>
                <w:b w:val="0"/>
                <w:bCs w:val="0"/>
                <w:i w:val="0"/>
                <w:iCs w:val="0"/>
                <w:sz w:val="26"/>
                <w:szCs w:val="26"/>
                <w:rtl w:val="0"/>
              </w:rPr>
              <w:t>Mức độ vận động.</w:t>
            </w:r>
          </w:p>
        </w:tc>
      </w:tr>
      <w:tr w14:paraId="55FDF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7E">
            <w:pPr>
              <w:spacing w:after="0" w:line="312" w:lineRule="auto"/>
            </w:pPr>
            <w:r>
              <w:rPr>
                <w:rFonts w:ascii="Times New Roman" w:hAnsi="Times New Roman" w:eastAsia="Times New Roman" w:cs="Times New Roman"/>
                <w:b w:val="0"/>
                <w:bCs w:val="0"/>
                <w:i w:val="0"/>
                <w:iCs w:val="0"/>
                <w:sz w:val="26"/>
                <w:szCs w:val="26"/>
                <w:rtl w:val="0"/>
              </w:rPr>
              <w:t>goal</w:t>
            </w:r>
          </w:p>
        </w:tc>
        <w:tc>
          <w:tcPr>
            <w:tcW w:w="1752" w:type="dxa"/>
          </w:tcPr>
          <w:p w14:paraId="0000057F">
            <w:pPr>
              <w:spacing w:after="0" w:line="312" w:lineRule="auto"/>
            </w:pPr>
            <w:r>
              <w:rPr>
                <w:rFonts w:ascii="Times New Roman" w:hAnsi="Times New Roman" w:eastAsia="Times New Roman" w:cs="Times New Roman"/>
                <w:b w:val="0"/>
                <w:bCs w:val="0"/>
                <w:i w:val="0"/>
                <w:iCs w:val="0"/>
                <w:sz w:val="26"/>
                <w:szCs w:val="26"/>
                <w:rtl w:val="0"/>
              </w:rPr>
              <w:t>VARCHAR</w:t>
            </w:r>
          </w:p>
        </w:tc>
        <w:tc>
          <w:tcPr>
            <w:tcW w:w="5311" w:type="dxa"/>
          </w:tcPr>
          <w:p w14:paraId="00000580">
            <w:pPr>
              <w:spacing w:after="0" w:line="312" w:lineRule="auto"/>
            </w:pPr>
            <w:r>
              <w:rPr>
                <w:rFonts w:ascii="Times New Roman" w:hAnsi="Times New Roman" w:eastAsia="Times New Roman" w:cs="Times New Roman"/>
                <w:b w:val="0"/>
                <w:bCs w:val="0"/>
                <w:i w:val="0"/>
                <w:iCs w:val="0"/>
                <w:sz w:val="26"/>
                <w:szCs w:val="26"/>
                <w:rtl w:val="0"/>
              </w:rPr>
              <w:t>Mục tiêu về cân nặng.</w:t>
            </w:r>
          </w:p>
        </w:tc>
      </w:tr>
    </w:tbl>
    <w:p w14:paraId="00000581">
      <w:pPr>
        <w:spacing w:after="40"/>
      </w:pPr>
    </w:p>
    <w:p w14:paraId="00000582">
      <w:pPr>
        <w:spacing w:before="160" w:after="60"/>
        <w:jc w:val="center"/>
      </w:pPr>
      <w:bookmarkStart w:id="156" w:name="_xa01he4rbh1o" w:colFirst="0" w:colLast="0"/>
      <w:bookmarkEnd w:id="156"/>
      <w:r>
        <w:rPr>
          <w:rFonts w:ascii="Times New Roman" w:hAnsi="Times New Roman" w:eastAsia="Times New Roman" w:cs="Times New Roman"/>
          <w:b w:val="0"/>
          <w:bCs w:val="0"/>
          <w:i/>
          <w:iCs/>
          <w:color w:val="000000"/>
          <w:sz w:val="26"/>
          <w:szCs w:val="26"/>
          <w:rtl w:val="0"/>
        </w:rPr>
        <w:t>Bảng 2.36. Cấu trúc bảng món ăn foods.</w:t>
      </w:r>
    </w:p>
    <w:tbl>
      <w:tblPr>
        <w:tblStyle w:val="60"/>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21"/>
        <w:gridCol w:w="1752"/>
        <w:gridCol w:w="5299"/>
      </w:tblGrid>
      <w:tr w14:paraId="6BFA8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83">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752" w:type="dxa"/>
          </w:tcPr>
          <w:p w14:paraId="00000584">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299" w:type="dxa"/>
          </w:tcPr>
          <w:p w14:paraId="00000585">
            <w:pPr>
              <w:spacing w:after="0" w:line="240" w:lineRule="auto"/>
              <w:jc w:val="center"/>
            </w:pPr>
            <w:r>
              <w:rPr>
                <w:rFonts w:ascii="Times New Roman" w:hAnsi="Times New Roman" w:eastAsia="Times New Roman" w:cs="Times New Roman"/>
                <w:b/>
                <w:bCs/>
                <w:i w:val="0"/>
                <w:iCs w:val="0"/>
                <w:sz w:val="26"/>
                <w:szCs w:val="26"/>
                <w:rtl w:val="0"/>
              </w:rPr>
              <w:t>Mô tả</w:t>
            </w:r>
          </w:p>
        </w:tc>
      </w:tr>
      <w:tr w14:paraId="4DE2E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86">
            <w:pPr>
              <w:spacing w:after="0" w:line="312" w:lineRule="auto"/>
            </w:pPr>
            <w:r>
              <w:rPr>
                <w:rFonts w:ascii="Times New Roman" w:hAnsi="Times New Roman" w:eastAsia="Times New Roman" w:cs="Times New Roman"/>
                <w:b w:val="0"/>
                <w:bCs w:val="0"/>
                <w:i w:val="0"/>
                <w:iCs w:val="0"/>
                <w:sz w:val="26"/>
                <w:szCs w:val="26"/>
                <w:rtl w:val="0"/>
              </w:rPr>
              <w:t>id</w:t>
            </w:r>
          </w:p>
        </w:tc>
        <w:tc>
          <w:tcPr>
            <w:tcW w:w="1752" w:type="dxa"/>
          </w:tcPr>
          <w:p w14:paraId="00000587">
            <w:pPr>
              <w:spacing w:after="0" w:line="312" w:lineRule="auto"/>
            </w:pPr>
            <w:r>
              <w:rPr>
                <w:rFonts w:ascii="Times New Roman" w:hAnsi="Times New Roman" w:eastAsia="Times New Roman" w:cs="Times New Roman"/>
                <w:b w:val="0"/>
                <w:bCs w:val="0"/>
                <w:i w:val="0"/>
                <w:iCs w:val="0"/>
                <w:sz w:val="26"/>
                <w:szCs w:val="26"/>
                <w:rtl w:val="0"/>
              </w:rPr>
              <w:t>BIGINT</w:t>
            </w:r>
          </w:p>
        </w:tc>
        <w:tc>
          <w:tcPr>
            <w:tcW w:w="5299" w:type="dxa"/>
          </w:tcPr>
          <w:p w14:paraId="00000588">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737F2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89">
            <w:pPr>
              <w:spacing w:after="0" w:line="312" w:lineRule="auto"/>
            </w:pPr>
            <w:r>
              <w:rPr>
                <w:rFonts w:ascii="Times New Roman" w:hAnsi="Times New Roman" w:eastAsia="Times New Roman" w:cs="Times New Roman"/>
                <w:b w:val="0"/>
                <w:bCs w:val="0"/>
                <w:i w:val="0"/>
                <w:iCs w:val="0"/>
                <w:sz w:val="26"/>
                <w:szCs w:val="26"/>
                <w:rtl w:val="0"/>
              </w:rPr>
              <w:t>category_id</w:t>
            </w:r>
          </w:p>
        </w:tc>
        <w:tc>
          <w:tcPr>
            <w:tcW w:w="1752" w:type="dxa"/>
          </w:tcPr>
          <w:p w14:paraId="0000058A">
            <w:pPr>
              <w:spacing w:after="0" w:line="312" w:lineRule="auto"/>
            </w:pPr>
            <w:r>
              <w:rPr>
                <w:rFonts w:ascii="Times New Roman" w:hAnsi="Times New Roman" w:eastAsia="Times New Roman" w:cs="Times New Roman"/>
                <w:b w:val="0"/>
                <w:bCs w:val="0"/>
                <w:i w:val="0"/>
                <w:iCs w:val="0"/>
                <w:sz w:val="26"/>
                <w:szCs w:val="26"/>
                <w:rtl w:val="0"/>
              </w:rPr>
              <w:t>BIGINT</w:t>
            </w:r>
          </w:p>
        </w:tc>
        <w:tc>
          <w:tcPr>
            <w:tcW w:w="5299" w:type="dxa"/>
          </w:tcPr>
          <w:p w14:paraId="0000058B">
            <w:pPr>
              <w:spacing w:after="0" w:line="312" w:lineRule="auto"/>
            </w:pPr>
            <w:r>
              <w:rPr>
                <w:rFonts w:ascii="Times New Roman" w:hAnsi="Times New Roman" w:eastAsia="Times New Roman" w:cs="Times New Roman"/>
                <w:b w:val="0"/>
                <w:bCs w:val="0"/>
                <w:i w:val="0"/>
                <w:iCs w:val="0"/>
                <w:sz w:val="26"/>
                <w:szCs w:val="26"/>
                <w:rtl w:val="0"/>
              </w:rPr>
              <w:t>Khóa ngoại tới danh mục.</w:t>
            </w:r>
          </w:p>
        </w:tc>
      </w:tr>
      <w:tr w14:paraId="2775C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8C">
            <w:pPr>
              <w:spacing w:after="0" w:line="312" w:lineRule="auto"/>
            </w:pPr>
            <w:r>
              <w:rPr>
                <w:rFonts w:ascii="Times New Roman" w:hAnsi="Times New Roman" w:eastAsia="Times New Roman" w:cs="Times New Roman"/>
                <w:b w:val="0"/>
                <w:bCs w:val="0"/>
                <w:i w:val="0"/>
                <w:iCs w:val="0"/>
                <w:sz w:val="26"/>
                <w:szCs w:val="26"/>
                <w:rtl w:val="0"/>
              </w:rPr>
              <w:t>name</w:t>
            </w:r>
          </w:p>
        </w:tc>
        <w:tc>
          <w:tcPr>
            <w:tcW w:w="1752" w:type="dxa"/>
          </w:tcPr>
          <w:p w14:paraId="0000058D">
            <w:pPr>
              <w:spacing w:after="0" w:line="312" w:lineRule="auto"/>
            </w:pPr>
            <w:r>
              <w:rPr>
                <w:rFonts w:ascii="Times New Roman" w:hAnsi="Times New Roman" w:eastAsia="Times New Roman" w:cs="Times New Roman"/>
                <w:b w:val="0"/>
                <w:bCs w:val="0"/>
                <w:i w:val="0"/>
                <w:iCs w:val="0"/>
                <w:sz w:val="26"/>
                <w:szCs w:val="26"/>
                <w:rtl w:val="0"/>
              </w:rPr>
              <w:t>VARCHAR</w:t>
            </w:r>
          </w:p>
        </w:tc>
        <w:tc>
          <w:tcPr>
            <w:tcW w:w="5299" w:type="dxa"/>
          </w:tcPr>
          <w:p w14:paraId="0000058E">
            <w:pPr>
              <w:spacing w:after="0" w:line="312" w:lineRule="auto"/>
            </w:pPr>
            <w:r>
              <w:rPr>
                <w:rFonts w:ascii="Times New Roman" w:hAnsi="Times New Roman" w:eastAsia="Times New Roman" w:cs="Times New Roman"/>
                <w:b w:val="0"/>
                <w:bCs w:val="0"/>
                <w:i w:val="0"/>
                <w:iCs w:val="0"/>
                <w:sz w:val="26"/>
                <w:szCs w:val="26"/>
                <w:rtl w:val="0"/>
              </w:rPr>
              <w:t>Tên món ăn.</w:t>
            </w:r>
          </w:p>
        </w:tc>
      </w:tr>
      <w:tr w14:paraId="497BF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8F">
            <w:pPr>
              <w:spacing w:after="0" w:line="312" w:lineRule="auto"/>
            </w:pPr>
            <w:r>
              <w:rPr>
                <w:rFonts w:ascii="Times New Roman" w:hAnsi="Times New Roman" w:eastAsia="Times New Roman" w:cs="Times New Roman"/>
                <w:b w:val="0"/>
                <w:bCs w:val="0"/>
                <w:i w:val="0"/>
                <w:iCs w:val="0"/>
                <w:sz w:val="26"/>
                <w:szCs w:val="26"/>
                <w:rtl w:val="0"/>
              </w:rPr>
              <w:t>description</w:t>
            </w:r>
          </w:p>
        </w:tc>
        <w:tc>
          <w:tcPr>
            <w:tcW w:w="1752" w:type="dxa"/>
          </w:tcPr>
          <w:p w14:paraId="00000590">
            <w:pPr>
              <w:spacing w:after="0" w:line="312" w:lineRule="auto"/>
            </w:pPr>
            <w:r>
              <w:rPr>
                <w:rFonts w:ascii="Times New Roman" w:hAnsi="Times New Roman" w:eastAsia="Times New Roman" w:cs="Times New Roman"/>
                <w:b w:val="0"/>
                <w:bCs w:val="0"/>
                <w:i w:val="0"/>
                <w:iCs w:val="0"/>
                <w:sz w:val="26"/>
                <w:szCs w:val="26"/>
                <w:rtl w:val="0"/>
              </w:rPr>
              <w:t>TEXT</w:t>
            </w:r>
          </w:p>
        </w:tc>
        <w:tc>
          <w:tcPr>
            <w:tcW w:w="5299" w:type="dxa"/>
          </w:tcPr>
          <w:p w14:paraId="00000591">
            <w:pPr>
              <w:spacing w:after="0" w:line="312" w:lineRule="auto"/>
            </w:pPr>
            <w:r>
              <w:rPr>
                <w:rFonts w:ascii="Times New Roman" w:hAnsi="Times New Roman" w:eastAsia="Times New Roman" w:cs="Times New Roman"/>
                <w:b w:val="0"/>
                <w:bCs w:val="0"/>
                <w:i w:val="0"/>
                <w:iCs w:val="0"/>
                <w:sz w:val="26"/>
                <w:szCs w:val="26"/>
                <w:rtl w:val="0"/>
              </w:rPr>
              <w:t>Mô tả món.</w:t>
            </w:r>
          </w:p>
        </w:tc>
      </w:tr>
      <w:tr w14:paraId="3DA92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92">
            <w:pPr>
              <w:spacing w:after="0" w:line="312" w:lineRule="auto"/>
            </w:pPr>
            <w:r>
              <w:rPr>
                <w:rFonts w:ascii="Times New Roman" w:hAnsi="Times New Roman" w:eastAsia="Times New Roman" w:cs="Times New Roman"/>
                <w:b w:val="0"/>
                <w:bCs w:val="0"/>
                <w:i w:val="0"/>
                <w:iCs w:val="0"/>
                <w:sz w:val="26"/>
                <w:szCs w:val="26"/>
                <w:rtl w:val="0"/>
              </w:rPr>
              <w:t>price</w:t>
            </w:r>
          </w:p>
        </w:tc>
        <w:tc>
          <w:tcPr>
            <w:tcW w:w="1752" w:type="dxa"/>
          </w:tcPr>
          <w:p w14:paraId="00000593">
            <w:pPr>
              <w:spacing w:after="0" w:line="312" w:lineRule="auto"/>
            </w:pPr>
            <w:r>
              <w:rPr>
                <w:rFonts w:ascii="Times New Roman" w:hAnsi="Times New Roman" w:eastAsia="Times New Roman" w:cs="Times New Roman"/>
                <w:b w:val="0"/>
                <w:bCs w:val="0"/>
                <w:i w:val="0"/>
                <w:iCs w:val="0"/>
                <w:sz w:val="26"/>
                <w:szCs w:val="26"/>
                <w:rtl w:val="0"/>
              </w:rPr>
              <w:t>DECIMAL</w:t>
            </w:r>
          </w:p>
        </w:tc>
        <w:tc>
          <w:tcPr>
            <w:tcW w:w="5299" w:type="dxa"/>
          </w:tcPr>
          <w:p w14:paraId="00000594">
            <w:pPr>
              <w:spacing w:after="0" w:line="312" w:lineRule="auto"/>
            </w:pPr>
            <w:r>
              <w:rPr>
                <w:rFonts w:ascii="Times New Roman" w:hAnsi="Times New Roman" w:eastAsia="Times New Roman" w:cs="Times New Roman"/>
                <w:b w:val="0"/>
                <w:bCs w:val="0"/>
                <w:i w:val="0"/>
                <w:iCs w:val="0"/>
                <w:sz w:val="26"/>
                <w:szCs w:val="26"/>
                <w:rtl w:val="0"/>
              </w:rPr>
              <w:t>Giá bán.</w:t>
            </w:r>
          </w:p>
        </w:tc>
      </w:tr>
      <w:tr w14:paraId="2980A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95">
            <w:pPr>
              <w:spacing w:after="0" w:line="312" w:lineRule="auto"/>
            </w:pPr>
            <w:r>
              <w:rPr>
                <w:rFonts w:ascii="Times New Roman" w:hAnsi="Times New Roman" w:eastAsia="Times New Roman" w:cs="Times New Roman"/>
                <w:b w:val="0"/>
                <w:bCs w:val="0"/>
                <w:i w:val="0"/>
                <w:iCs w:val="0"/>
                <w:sz w:val="26"/>
                <w:szCs w:val="26"/>
                <w:rtl w:val="0"/>
              </w:rPr>
              <w:t>stock</w:t>
            </w:r>
          </w:p>
        </w:tc>
        <w:tc>
          <w:tcPr>
            <w:tcW w:w="1752" w:type="dxa"/>
          </w:tcPr>
          <w:p w14:paraId="00000596">
            <w:pPr>
              <w:spacing w:after="0" w:line="312" w:lineRule="auto"/>
            </w:pPr>
            <w:r>
              <w:rPr>
                <w:rFonts w:ascii="Times New Roman" w:hAnsi="Times New Roman" w:eastAsia="Times New Roman" w:cs="Times New Roman"/>
                <w:b w:val="0"/>
                <w:bCs w:val="0"/>
                <w:i w:val="0"/>
                <w:iCs w:val="0"/>
                <w:sz w:val="26"/>
                <w:szCs w:val="26"/>
                <w:rtl w:val="0"/>
              </w:rPr>
              <w:t>INT</w:t>
            </w:r>
          </w:p>
        </w:tc>
        <w:tc>
          <w:tcPr>
            <w:tcW w:w="5299" w:type="dxa"/>
          </w:tcPr>
          <w:p w14:paraId="00000597">
            <w:pPr>
              <w:spacing w:after="0" w:line="312" w:lineRule="auto"/>
            </w:pPr>
            <w:r>
              <w:rPr>
                <w:rFonts w:ascii="Times New Roman" w:hAnsi="Times New Roman" w:eastAsia="Times New Roman" w:cs="Times New Roman"/>
                <w:b w:val="0"/>
                <w:bCs w:val="0"/>
                <w:i w:val="0"/>
                <w:iCs w:val="0"/>
                <w:sz w:val="26"/>
                <w:szCs w:val="26"/>
                <w:rtl w:val="0"/>
              </w:rPr>
              <w:t>Số lượng còn phục vụ.</w:t>
            </w:r>
          </w:p>
        </w:tc>
      </w:tr>
      <w:tr w14:paraId="040A0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98">
            <w:pPr>
              <w:spacing w:after="0" w:line="312" w:lineRule="auto"/>
            </w:pPr>
            <w:r>
              <w:rPr>
                <w:rFonts w:ascii="Times New Roman" w:hAnsi="Times New Roman" w:eastAsia="Times New Roman" w:cs="Times New Roman"/>
                <w:b w:val="0"/>
                <w:bCs w:val="0"/>
                <w:i w:val="0"/>
                <w:iCs w:val="0"/>
                <w:sz w:val="26"/>
                <w:szCs w:val="26"/>
                <w:rtl w:val="0"/>
              </w:rPr>
              <w:t>image_url</w:t>
            </w:r>
          </w:p>
        </w:tc>
        <w:tc>
          <w:tcPr>
            <w:tcW w:w="1752" w:type="dxa"/>
          </w:tcPr>
          <w:p w14:paraId="00000599">
            <w:pPr>
              <w:spacing w:after="0" w:line="312" w:lineRule="auto"/>
            </w:pPr>
            <w:r>
              <w:rPr>
                <w:rFonts w:ascii="Times New Roman" w:hAnsi="Times New Roman" w:eastAsia="Times New Roman" w:cs="Times New Roman"/>
                <w:b w:val="0"/>
                <w:bCs w:val="0"/>
                <w:i w:val="0"/>
                <w:iCs w:val="0"/>
                <w:sz w:val="26"/>
                <w:szCs w:val="26"/>
                <w:rtl w:val="0"/>
              </w:rPr>
              <w:t>VARCHAR</w:t>
            </w:r>
          </w:p>
        </w:tc>
        <w:tc>
          <w:tcPr>
            <w:tcW w:w="5299" w:type="dxa"/>
          </w:tcPr>
          <w:p w14:paraId="0000059A">
            <w:pPr>
              <w:spacing w:after="0" w:line="312" w:lineRule="auto"/>
            </w:pPr>
            <w:r>
              <w:rPr>
                <w:rFonts w:ascii="Times New Roman" w:hAnsi="Times New Roman" w:eastAsia="Times New Roman" w:cs="Times New Roman"/>
                <w:b w:val="0"/>
                <w:bCs w:val="0"/>
                <w:i w:val="0"/>
                <w:iCs w:val="0"/>
                <w:sz w:val="26"/>
                <w:szCs w:val="26"/>
                <w:rtl w:val="0"/>
              </w:rPr>
              <w:t>Đường dẫn hình ảnh.</w:t>
            </w:r>
          </w:p>
        </w:tc>
      </w:tr>
      <w:tr w14:paraId="74440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9B">
            <w:pPr>
              <w:spacing w:after="0" w:line="312" w:lineRule="auto"/>
            </w:pPr>
            <w:r>
              <w:rPr>
                <w:rFonts w:ascii="Times New Roman" w:hAnsi="Times New Roman" w:eastAsia="Times New Roman" w:cs="Times New Roman"/>
                <w:b w:val="0"/>
                <w:bCs w:val="0"/>
                <w:i w:val="0"/>
                <w:iCs w:val="0"/>
                <w:sz w:val="26"/>
                <w:szCs w:val="26"/>
                <w:rtl w:val="0"/>
              </w:rPr>
              <w:t>status</w:t>
            </w:r>
          </w:p>
        </w:tc>
        <w:tc>
          <w:tcPr>
            <w:tcW w:w="1752" w:type="dxa"/>
          </w:tcPr>
          <w:p w14:paraId="0000059C">
            <w:pPr>
              <w:spacing w:after="0" w:line="312" w:lineRule="auto"/>
            </w:pPr>
            <w:r>
              <w:rPr>
                <w:rFonts w:ascii="Times New Roman" w:hAnsi="Times New Roman" w:eastAsia="Times New Roman" w:cs="Times New Roman"/>
                <w:b w:val="0"/>
                <w:bCs w:val="0"/>
                <w:i w:val="0"/>
                <w:iCs w:val="0"/>
                <w:sz w:val="26"/>
                <w:szCs w:val="26"/>
                <w:rtl w:val="0"/>
              </w:rPr>
              <w:t>VARCHAR</w:t>
            </w:r>
          </w:p>
        </w:tc>
        <w:tc>
          <w:tcPr>
            <w:tcW w:w="5299" w:type="dxa"/>
          </w:tcPr>
          <w:p w14:paraId="0000059D">
            <w:pPr>
              <w:spacing w:after="0" w:line="312" w:lineRule="auto"/>
            </w:pPr>
            <w:r>
              <w:rPr>
                <w:rFonts w:ascii="Times New Roman" w:hAnsi="Times New Roman" w:eastAsia="Times New Roman" w:cs="Times New Roman"/>
                <w:b w:val="0"/>
                <w:bCs w:val="0"/>
                <w:i w:val="0"/>
                <w:iCs w:val="0"/>
                <w:sz w:val="26"/>
                <w:szCs w:val="26"/>
                <w:rtl w:val="0"/>
              </w:rPr>
              <w:t>Trạng thái hiển thị.</w:t>
            </w:r>
          </w:p>
        </w:tc>
      </w:tr>
      <w:tr w14:paraId="30612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9E">
            <w:pPr>
              <w:spacing w:after="0" w:line="312" w:lineRule="auto"/>
            </w:pPr>
            <w:r>
              <w:rPr>
                <w:rFonts w:ascii="Times New Roman" w:hAnsi="Times New Roman" w:eastAsia="Times New Roman" w:cs="Times New Roman"/>
                <w:b w:val="0"/>
                <w:bCs w:val="0"/>
                <w:i w:val="0"/>
                <w:iCs w:val="0"/>
                <w:sz w:val="26"/>
                <w:szCs w:val="26"/>
                <w:rtl w:val="0"/>
              </w:rPr>
              <w:t>rating_avg</w:t>
            </w:r>
          </w:p>
        </w:tc>
        <w:tc>
          <w:tcPr>
            <w:tcW w:w="1752" w:type="dxa"/>
          </w:tcPr>
          <w:p w14:paraId="0000059F">
            <w:pPr>
              <w:spacing w:after="0" w:line="312" w:lineRule="auto"/>
            </w:pPr>
            <w:r>
              <w:rPr>
                <w:rFonts w:ascii="Times New Roman" w:hAnsi="Times New Roman" w:eastAsia="Times New Roman" w:cs="Times New Roman"/>
                <w:b w:val="0"/>
                <w:bCs w:val="0"/>
                <w:i w:val="0"/>
                <w:iCs w:val="0"/>
                <w:sz w:val="26"/>
                <w:szCs w:val="26"/>
                <w:rtl w:val="0"/>
              </w:rPr>
              <w:t>DECIMAL</w:t>
            </w:r>
          </w:p>
        </w:tc>
        <w:tc>
          <w:tcPr>
            <w:tcW w:w="5299" w:type="dxa"/>
          </w:tcPr>
          <w:p w14:paraId="000005A0">
            <w:pPr>
              <w:spacing w:after="0" w:line="312" w:lineRule="auto"/>
            </w:pPr>
            <w:r>
              <w:rPr>
                <w:rFonts w:ascii="Times New Roman" w:hAnsi="Times New Roman" w:eastAsia="Times New Roman" w:cs="Times New Roman"/>
                <w:b w:val="0"/>
                <w:bCs w:val="0"/>
                <w:i w:val="0"/>
                <w:iCs w:val="0"/>
                <w:sz w:val="26"/>
                <w:szCs w:val="26"/>
                <w:rtl w:val="0"/>
              </w:rPr>
              <w:t>Điểm đánh giá trung bình.</w:t>
            </w:r>
          </w:p>
        </w:tc>
      </w:tr>
      <w:tr w14:paraId="23CF5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A1">
            <w:pPr>
              <w:spacing w:after="0" w:line="312" w:lineRule="auto"/>
            </w:pPr>
            <w:r>
              <w:rPr>
                <w:rFonts w:ascii="Times New Roman" w:hAnsi="Times New Roman" w:eastAsia="Times New Roman" w:cs="Times New Roman"/>
                <w:b w:val="0"/>
                <w:bCs w:val="0"/>
                <w:i w:val="0"/>
                <w:iCs w:val="0"/>
                <w:sz w:val="26"/>
                <w:szCs w:val="26"/>
                <w:rtl w:val="0"/>
              </w:rPr>
              <w:t>calories</w:t>
            </w:r>
          </w:p>
        </w:tc>
        <w:tc>
          <w:tcPr>
            <w:tcW w:w="1752" w:type="dxa"/>
          </w:tcPr>
          <w:p w14:paraId="000005A2">
            <w:pPr>
              <w:spacing w:after="0" w:line="312" w:lineRule="auto"/>
            </w:pPr>
            <w:r>
              <w:rPr>
                <w:rFonts w:ascii="Times New Roman" w:hAnsi="Times New Roman" w:eastAsia="Times New Roman" w:cs="Times New Roman"/>
                <w:b w:val="0"/>
                <w:bCs w:val="0"/>
                <w:i w:val="0"/>
                <w:iCs w:val="0"/>
                <w:sz w:val="26"/>
                <w:szCs w:val="26"/>
                <w:rtl w:val="0"/>
              </w:rPr>
              <w:t>INT</w:t>
            </w:r>
          </w:p>
        </w:tc>
        <w:tc>
          <w:tcPr>
            <w:tcW w:w="5299" w:type="dxa"/>
          </w:tcPr>
          <w:p w14:paraId="000005A3">
            <w:pPr>
              <w:spacing w:after="0" w:line="312" w:lineRule="auto"/>
            </w:pPr>
            <w:r>
              <w:rPr>
                <w:rFonts w:ascii="Times New Roman" w:hAnsi="Times New Roman" w:eastAsia="Times New Roman" w:cs="Times New Roman"/>
                <w:b w:val="0"/>
                <w:bCs w:val="0"/>
                <w:i w:val="0"/>
                <w:iCs w:val="0"/>
                <w:sz w:val="26"/>
                <w:szCs w:val="26"/>
                <w:rtl w:val="0"/>
              </w:rPr>
              <w:t>Năng lượng theo ki-lô-ca-lo.</w:t>
            </w:r>
          </w:p>
        </w:tc>
      </w:tr>
      <w:tr w14:paraId="3644A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A4">
            <w:pPr>
              <w:spacing w:after="0" w:line="312" w:lineRule="auto"/>
            </w:pPr>
            <w:r>
              <w:rPr>
                <w:rFonts w:ascii="Times New Roman" w:hAnsi="Times New Roman" w:eastAsia="Times New Roman" w:cs="Times New Roman"/>
                <w:b w:val="0"/>
                <w:bCs w:val="0"/>
                <w:i w:val="0"/>
                <w:iCs w:val="0"/>
                <w:sz w:val="26"/>
                <w:szCs w:val="26"/>
                <w:rtl w:val="0"/>
              </w:rPr>
              <w:t>protein_g</w:t>
            </w:r>
          </w:p>
        </w:tc>
        <w:tc>
          <w:tcPr>
            <w:tcW w:w="1752" w:type="dxa"/>
          </w:tcPr>
          <w:p w14:paraId="000005A5">
            <w:pPr>
              <w:spacing w:after="0" w:line="312" w:lineRule="auto"/>
            </w:pPr>
            <w:r>
              <w:rPr>
                <w:rFonts w:ascii="Times New Roman" w:hAnsi="Times New Roman" w:eastAsia="Times New Roman" w:cs="Times New Roman"/>
                <w:b w:val="0"/>
                <w:bCs w:val="0"/>
                <w:i w:val="0"/>
                <w:iCs w:val="0"/>
                <w:sz w:val="26"/>
                <w:szCs w:val="26"/>
                <w:rtl w:val="0"/>
              </w:rPr>
              <w:t>DECIMAL</w:t>
            </w:r>
          </w:p>
        </w:tc>
        <w:tc>
          <w:tcPr>
            <w:tcW w:w="5299" w:type="dxa"/>
          </w:tcPr>
          <w:p w14:paraId="000005A6">
            <w:pPr>
              <w:spacing w:after="0" w:line="312" w:lineRule="auto"/>
            </w:pPr>
            <w:r>
              <w:rPr>
                <w:rFonts w:ascii="Times New Roman" w:hAnsi="Times New Roman" w:eastAsia="Times New Roman" w:cs="Times New Roman"/>
                <w:b w:val="0"/>
                <w:bCs w:val="0"/>
                <w:i w:val="0"/>
                <w:iCs w:val="0"/>
                <w:sz w:val="26"/>
                <w:szCs w:val="26"/>
                <w:rtl w:val="0"/>
              </w:rPr>
              <w:t>Lượng đạm theo gam.</w:t>
            </w:r>
          </w:p>
        </w:tc>
      </w:tr>
      <w:tr w14:paraId="6E716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A7">
            <w:pPr>
              <w:spacing w:after="0" w:line="312" w:lineRule="auto"/>
            </w:pPr>
            <w:r>
              <w:rPr>
                <w:rFonts w:ascii="Times New Roman" w:hAnsi="Times New Roman" w:eastAsia="Times New Roman" w:cs="Times New Roman"/>
                <w:b w:val="0"/>
                <w:bCs w:val="0"/>
                <w:i w:val="0"/>
                <w:iCs w:val="0"/>
                <w:sz w:val="26"/>
                <w:szCs w:val="26"/>
                <w:rtl w:val="0"/>
              </w:rPr>
              <w:t>fat_g</w:t>
            </w:r>
          </w:p>
        </w:tc>
        <w:tc>
          <w:tcPr>
            <w:tcW w:w="1752" w:type="dxa"/>
          </w:tcPr>
          <w:p w14:paraId="000005A8">
            <w:pPr>
              <w:spacing w:after="0" w:line="312" w:lineRule="auto"/>
            </w:pPr>
            <w:r>
              <w:rPr>
                <w:rFonts w:ascii="Times New Roman" w:hAnsi="Times New Roman" w:eastAsia="Times New Roman" w:cs="Times New Roman"/>
                <w:b w:val="0"/>
                <w:bCs w:val="0"/>
                <w:i w:val="0"/>
                <w:iCs w:val="0"/>
                <w:sz w:val="26"/>
                <w:szCs w:val="26"/>
                <w:rtl w:val="0"/>
              </w:rPr>
              <w:t>DECIMAL</w:t>
            </w:r>
          </w:p>
        </w:tc>
        <w:tc>
          <w:tcPr>
            <w:tcW w:w="5299" w:type="dxa"/>
          </w:tcPr>
          <w:p w14:paraId="000005A9">
            <w:pPr>
              <w:spacing w:after="0" w:line="312" w:lineRule="auto"/>
            </w:pPr>
            <w:r>
              <w:rPr>
                <w:rFonts w:ascii="Times New Roman" w:hAnsi="Times New Roman" w:eastAsia="Times New Roman" w:cs="Times New Roman"/>
                <w:b w:val="0"/>
                <w:bCs w:val="0"/>
                <w:i w:val="0"/>
                <w:iCs w:val="0"/>
                <w:sz w:val="26"/>
                <w:szCs w:val="26"/>
                <w:rtl w:val="0"/>
              </w:rPr>
              <w:t>Lượng chất béo theo gam.</w:t>
            </w:r>
          </w:p>
        </w:tc>
      </w:tr>
      <w:tr w14:paraId="452AE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AA">
            <w:pPr>
              <w:spacing w:after="0" w:line="312" w:lineRule="auto"/>
            </w:pPr>
            <w:r>
              <w:rPr>
                <w:rFonts w:ascii="Times New Roman" w:hAnsi="Times New Roman" w:eastAsia="Times New Roman" w:cs="Times New Roman"/>
                <w:b w:val="0"/>
                <w:bCs w:val="0"/>
                <w:i w:val="0"/>
                <w:iCs w:val="0"/>
                <w:sz w:val="26"/>
                <w:szCs w:val="26"/>
                <w:rtl w:val="0"/>
              </w:rPr>
              <w:t>carbs_g</w:t>
            </w:r>
          </w:p>
        </w:tc>
        <w:tc>
          <w:tcPr>
            <w:tcW w:w="1752" w:type="dxa"/>
          </w:tcPr>
          <w:p w14:paraId="000005AB">
            <w:pPr>
              <w:spacing w:after="0" w:line="312" w:lineRule="auto"/>
            </w:pPr>
            <w:r>
              <w:rPr>
                <w:rFonts w:ascii="Times New Roman" w:hAnsi="Times New Roman" w:eastAsia="Times New Roman" w:cs="Times New Roman"/>
                <w:b w:val="0"/>
                <w:bCs w:val="0"/>
                <w:i w:val="0"/>
                <w:iCs w:val="0"/>
                <w:sz w:val="26"/>
                <w:szCs w:val="26"/>
                <w:rtl w:val="0"/>
              </w:rPr>
              <w:t>DECIMAL</w:t>
            </w:r>
          </w:p>
        </w:tc>
        <w:tc>
          <w:tcPr>
            <w:tcW w:w="5299" w:type="dxa"/>
          </w:tcPr>
          <w:p w14:paraId="000005AC">
            <w:pPr>
              <w:spacing w:after="0" w:line="312" w:lineRule="auto"/>
            </w:pPr>
            <w:r>
              <w:rPr>
                <w:rFonts w:ascii="Times New Roman" w:hAnsi="Times New Roman" w:eastAsia="Times New Roman" w:cs="Times New Roman"/>
                <w:b w:val="0"/>
                <w:bCs w:val="0"/>
                <w:i w:val="0"/>
                <w:iCs w:val="0"/>
                <w:sz w:val="26"/>
                <w:szCs w:val="26"/>
                <w:rtl w:val="0"/>
              </w:rPr>
              <w:t>Lượng tinh bột theo gam.</w:t>
            </w:r>
          </w:p>
        </w:tc>
      </w:tr>
      <w:tr w14:paraId="03225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AD">
            <w:pPr>
              <w:spacing w:after="0" w:line="312" w:lineRule="auto"/>
            </w:pPr>
            <w:r>
              <w:rPr>
                <w:rFonts w:ascii="Times New Roman" w:hAnsi="Times New Roman" w:eastAsia="Times New Roman" w:cs="Times New Roman"/>
                <w:b w:val="0"/>
                <w:bCs w:val="0"/>
                <w:i w:val="0"/>
                <w:iCs w:val="0"/>
                <w:sz w:val="26"/>
                <w:szCs w:val="26"/>
                <w:rtl w:val="0"/>
              </w:rPr>
              <w:t>tags</w:t>
            </w:r>
          </w:p>
        </w:tc>
        <w:tc>
          <w:tcPr>
            <w:tcW w:w="1752" w:type="dxa"/>
          </w:tcPr>
          <w:p w14:paraId="000005AE">
            <w:pPr>
              <w:spacing w:after="0" w:line="312" w:lineRule="auto"/>
            </w:pPr>
            <w:r>
              <w:rPr>
                <w:rFonts w:ascii="Times New Roman" w:hAnsi="Times New Roman" w:eastAsia="Times New Roman" w:cs="Times New Roman"/>
                <w:b w:val="0"/>
                <w:bCs w:val="0"/>
                <w:i w:val="0"/>
                <w:iCs w:val="0"/>
                <w:sz w:val="26"/>
                <w:szCs w:val="26"/>
                <w:rtl w:val="0"/>
              </w:rPr>
              <w:t>VARCHAR</w:t>
            </w:r>
          </w:p>
        </w:tc>
        <w:tc>
          <w:tcPr>
            <w:tcW w:w="5299" w:type="dxa"/>
          </w:tcPr>
          <w:p w14:paraId="000005AF">
            <w:pPr>
              <w:spacing w:after="0" w:line="312" w:lineRule="auto"/>
            </w:pPr>
            <w:r>
              <w:rPr>
                <w:rFonts w:ascii="Times New Roman" w:hAnsi="Times New Roman" w:eastAsia="Times New Roman" w:cs="Times New Roman"/>
                <w:b w:val="0"/>
                <w:bCs w:val="0"/>
                <w:i w:val="0"/>
                <w:iCs w:val="0"/>
                <w:sz w:val="26"/>
                <w:szCs w:val="26"/>
                <w:rtl w:val="0"/>
              </w:rPr>
              <w:t>Nhãn dinh dưỡng của món.</w:t>
            </w:r>
          </w:p>
        </w:tc>
      </w:tr>
      <w:tr w14:paraId="66731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B0">
            <w:pPr>
              <w:spacing w:after="0" w:line="312" w:lineRule="auto"/>
            </w:pPr>
            <w:r>
              <w:rPr>
                <w:rFonts w:ascii="Times New Roman" w:hAnsi="Times New Roman" w:eastAsia="Times New Roman" w:cs="Times New Roman"/>
                <w:b w:val="0"/>
                <w:bCs w:val="0"/>
                <w:i w:val="0"/>
                <w:iCs w:val="0"/>
                <w:sz w:val="26"/>
                <w:szCs w:val="26"/>
                <w:rtl w:val="0"/>
              </w:rPr>
              <w:t>discount_percent</w:t>
            </w:r>
          </w:p>
        </w:tc>
        <w:tc>
          <w:tcPr>
            <w:tcW w:w="1752" w:type="dxa"/>
          </w:tcPr>
          <w:p w14:paraId="000005B1">
            <w:pPr>
              <w:spacing w:after="0" w:line="312" w:lineRule="auto"/>
            </w:pPr>
            <w:r>
              <w:rPr>
                <w:rFonts w:ascii="Times New Roman" w:hAnsi="Times New Roman" w:eastAsia="Times New Roman" w:cs="Times New Roman"/>
                <w:b w:val="0"/>
                <w:bCs w:val="0"/>
                <w:i w:val="0"/>
                <w:iCs w:val="0"/>
                <w:sz w:val="26"/>
                <w:szCs w:val="26"/>
                <w:rtl w:val="0"/>
              </w:rPr>
              <w:t>INT</w:t>
            </w:r>
          </w:p>
        </w:tc>
        <w:tc>
          <w:tcPr>
            <w:tcW w:w="5299" w:type="dxa"/>
          </w:tcPr>
          <w:p w14:paraId="000005B2">
            <w:pPr>
              <w:spacing w:after="0" w:line="312" w:lineRule="auto"/>
            </w:pPr>
            <w:r>
              <w:rPr>
                <w:rFonts w:ascii="Times New Roman" w:hAnsi="Times New Roman" w:eastAsia="Times New Roman" w:cs="Times New Roman"/>
                <w:b w:val="0"/>
                <w:bCs w:val="0"/>
                <w:i w:val="0"/>
                <w:iCs w:val="0"/>
                <w:sz w:val="26"/>
                <w:szCs w:val="26"/>
                <w:rtl w:val="0"/>
              </w:rPr>
              <w:t>Phần trăm giảm giá.</w:t>
            </w:r>
          </w:p>
        </w:tc>
      </w:tr>
      <w:tr w14:paraId="4ACA7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B3">
            <w:pPr>
              <w:spacing w:after="0" w:line="312" w:lineRule="auto"/>
            </w:pPr>
            <w:r>
              <w:rPr>
                <w:rFonts w:ascii="Times New Roman" w:hAnsi="Times New Roman" w:eastAsia="Times New Roman" w:cs="Times New Roman"/>
                <w:b w:val="0"/>
                <w:bCs w:val="0"/>
                <w:i w:val="0"/>
                <w:iCs w:val="0"/>
                <w:sz w:val="26"/>
                <w:szCs w:val="26"/>
                <w:rtl w:val="0"/>
              </w:rPr>
              <w:t>prep_time_minutes</w:t>
            </w:r>
          </w:p>
        </w:tc>
        <w:tc>
          <w:tcPr>
            <w:tcW w:w="1752" w:type="dxa"/>
          </w:tcPr>
          <w:p w14:paraId="000005B4">
            <w:pPr>
              <w:spacing w:after="0" w:line="312" w:lineRule="auto"/>
            </w:pPr>
            <w:r>
              <w:rPr>
                <w:rFonts w:ascii="Times New Roman" w:hAnsi="Times New Roman" w:eastAsia="Times New Roman" w:cs="Times New Roman"/>
                <w:b w:val="0"/>
                <w:bCs w:val="0"/>
                <w:i w:val="0"/>
                <w:iCs w:val="0"/>
                <w:sz w:val="26"/>
                <w:szCs w:val="26"/>
                <w:rtl w:val="0"/>
              </w:rPr>
              <w:t>INT</w:t>
            </w:r>
          </w:p>
        </w:tc>
        <w:tc>
          <w:tcPr>
            <w:tcW w:w="5299" w:type="dxa"/>
          </w:tcPr>
          <w:p w14:paraId="000005B5">
            <w:pPr>
              <w:spacing w:after="0" w:line="312" w:lineRule="auto"/>
            </w:pPr>
            <w:r>
              <w:rPr>
                <w:rFonts w:ascii="Times New Roman" w:hAnsi="Times New Roman" w:eastAsia="Times New Roman" w:cs="Times New Roman"/>
                <w:b w:val="0"/>
                <w:bCs w:val="0"/>
                <w:i w:val="0"/>
                <w:iCs w:val="0"/>
                <w:sz w:val="26"/>
                <w:szCs w:val="26"/>
                <w:rtl w:val="0"/>
              </w:rPr>
              <w:t>Thời gian chế biến theo phút.</w:t>
            </w:r>
          </w:p>
        </w:tc>
      </w:tr>
    </w:tbl>
    <w:p w14:paraId="000005B6">
      <w:pPr>
        <w:spacing w:after="40"/>
      </w:pPr>
    </w:p>
    <w:p w14:paraId="60DF950F">
      <w:pPr>
        <w:spacing w:before="160" w:after="60"/>
        <w:jc w:val="center"/>
        <w:rPr>
          <w:rFonts w:ascii="Times New Roman" w:hAnsi="Times New Roman" w:eastAsia="Times New Roman" w:cs="Times New Roman"/>
          <w:b w:val="0"/>
          <w:bCs w:val="0"/>
          <w:i/>
          <w:iCs/>
          <w:color w:val="000000"/>
          <w:sz w:val="26"/>
          <w:szCs w:val="26"/>
          <w:rtl w:val="0"/>
        </w:rPr>
      </w:pPr>
      <w:bookmarkStart w:id="157" w:name="_vcjnffredr5m" w:colFirst="0" w:colLast="0"/>
      <w:bookmarkEnd w:id="157"/>
    </w:p>
    <w:p w14:paraId="000005B7">
      <w:pPr>
        <w:spacing w:before="160" w:after="60"/>
        <w:jc w:val="center"/>
      </w:pPr>
      <w:r>
        <w:rPr>
          <w:rFonts w:ascii="Times New Roman" w:hAnsi="Times New Roman" w:eastAsia="Times New Roman" w:cs="Times New Roman"/>
          <w:b w:val="0"/>
          <w:bCs w:val="0"/>
          <w:i/>
          <w:iCs/>
          <w:color w:val="000000"/>
          <w:sz w:val="26"/>
          <w:szCs w:val="26"/>
          <w:rtl w:val="0"/>
        </w:rPr>
        <w:t>Bảng 2.37. Cấu trúc bảng bàn ăn restaurant_tables.</w:t>
      </w:r>
    </w:p>
    <w:tbl>
      <w:tblPr>
        <w:tblStyle w:val="61"/>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21"/>
        <w:gridCol w:w="1764"/>
        <w:gridCol w:w="5287"/>
      </w:tblGrid>
      <w:tr w14:paraId="685DB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B8">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764" w:type="dxa"/>
          </w:tcPr>
          <w:p w14:paraId="000005B9">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287" w:type="dxa"/>
          </w:tcPr>
          <w:p w14:paraId="000005BA">
            <w:pPr>
              <w:spacing w:after="0" w:line="240" w:lineRule="auto"/>
              <w:jc w:val="center"/>
            </w:pPr>
            <w:r>
              <w:rPr>
                <w:rFonts w:ascii="Times New Roman" w:hAnsi="Times New Roman" w:eastAsia="Times New Roman" w:cs="Times New Roman"/>
                <w:b/>
                <w:bCs/>
                <w:i w:val="0"/>
                <w:iCs w:val="0"/>
                <w:sz w:val="26"/>
                <w:szCs w:val="26"/>
                <w:rtl w:val="0"/>
              </w:rPr>
              <w:t>Mô tả</w:t>
            </w:r>
          </w:p>
        </w:tc>
      </w:tr>
      <w:tr w14:paraId="7416A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BB">
            <w:pPr>
              <w:spacing w:after="0" w:line="312" w:lineRule="auto"/>
            </w:pPr>
            <w:r>
              <w:rPr>
                <w:rFonts w:ascii="Times New Roman" w:hAnsi="Times New Roman" w:eastAsia="Times New Roman" w:cs="Times New Roman"/>
                <w:b w:val="0"/>
                <w:bCs w:val="0"/>
                <w:i w:val="0"/>
                <w:iCs w:val="0"/>
                <w:sz w:val="26"/>
                <w:szCs w:val="26"/>
                <w:rtl w:val="0"/>
              </w:rPr>
              <w:t>id</w:t>
            </w:r>
          </w:p>
        </w:tc>
        <w:tc>
          <w:tcPr>
            <w:tcW w:w="1764" w:type="dxa"/>
          </w:tcPr>
          <w:p w14:paraId="000005BC">
            <w:pPr>
              <w:spacing w:after="0" w:line="312" w:lineRule="auto"/>
            </w:pPr>
            <w:r>
              <w:rPr>
                <w:rFonts w:ascii="Times New Roman" w:hAnsi="Times New Roman" w:eastAsia="Times New Roman" w:cs="Times New Roman"/>
                <w:b w:val="0"/>
                <w:bCs w:val="0"/>
                <w:i w:val="0"/>
                <w:iCs w:val="0"/>
                <w:sz w:val="26"/>
                <w:szCs w:val="26"/>
                <w:rtl w:val="0"/>
              </w:rPr>
              <w:t>BIGINT</w:t>
            </w:r>
          </w:p>
        </w:tc>
        <w:tc>
          <w:tcPr>
            <w:tcW w:w="5287" w:type="dxa"/>
          </w:tcPr>
          <w:p w14:paraId="000005BD">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67CC0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BE">
            <w:pPr>
              <w:spacing w:after="0" w:line="312" w:lineRule="auto"/>
            </w:pPr>
            <w:r>
              <w:rPr>
                <w:rFonts w:ascii="Times New Roman" w:hAnsi="Times New Roman" w:eastAsia="Times New Roman" w:cs="Times New Roman"/>
                <w:b w:val="0"/>
                <w:bCs w:val="0"/>
                <w:i w:val="0"/>
                <w:iCs w:val="0"/>
                <w:sz w:val="26"/>
                <w:szCs w:val="26"/>
                <w:rtl w:val="0"/>
              </w:rPr>
              <w:t>table_number</w:t>
            </w:r>
          </w:p>
        </w:tc>
        <w:tc>
          <w:tcPr>
            <w:tcW w:w="1764" w:type="dxa"/>
          </w:tcPr>
          <w:p w14:paraId="000005BF">
            <w:pPr>
              <w:spacing w:after="0" w:line="312" w:lineRule="auto"/>
            </w:pPr>
            <w:r>
              <w:rPr>
                <w:rFonts w:ascii="Times New Roman" w:hAnsi="Times New Roman" w:eastAsia="Times New Roman" w:cs="Times New Roman"/>
                <w:b w:val="0"/>
                <w:bCs w:val="0"/>
                <w:i w:val="0"/>
                <w:iCs w:val="0"/>
                <w:sz w:val="26"/>
                <w:szCs w:val="26"/>
                <w:rtl w:val="0"/>
              </w:rPr>
              <w:t>VARCHAR</w:t>
            </w:r>
          </w:p>
        </w:tc>
        <w:tc>
          <w:tcPr>
            <w:tcW w:w="5287" w:type="dxa"/>
          </w:tcPr>
          <w:p w14:paraId="000005C0">
            <w:pPr>
              <w:spacing w:after="0" w:line="312" w:lineRule="auto"/>
            </w:pPr>
            <w:r>
              <w:rPr>
                <w:rFonts w:ascii="Times New Roman" w:hAnsi="Times New Roman" w:eastAsia="Times New Roman" w:cs="Times New Roman"/>
                <w:b w:val="0"/>
                <w:bCs w:val="0"/>
                <w:i w:val="0"/>
                <w:iCs w:val="0"/>
                <w:sz w:val="26"/>
                <w:szCs w:val="26"/>
                <w:rtl w:val="0"/>
              </w:rPr>
              <w:t>Số hiệu bàn, duy nhất.</w:t>
            </w:r>
          </w:p>
        </w:tc>
      </w:tr>
      <w:tr w14:paraId="72B2F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C1">
            <w:pPr>
              <w:spacing w:after="0" w:line="312" w:lineRule="auto"/>
            </w:pPr>
            <w:r>
              <w:rPr>
                <w:rFonts w:ascii="Times New Roman" w:hAnsi="Times New Roman" w:eastAsia="Times New Roman" w:cs="Times New Roman"/>
                <w:b w:val="0"/>
                <w:bCs w:val="0"/>
                <w:i w:val="0"/>
                <w:iCs w:val="0"/>
                <w:sz w:val="26"/>
                <w:szCs w:val="26"/>
                <w:rtl w:val="0"/>
              </w:rPr>
              <w:t>capacity</w:t>
            </w:r>
          </w:p>
        </w:tc>
        <w:tc>
          <w:tcPr>
            <w:tcW w:w="1764" w:type="dxa"/>
          </w:tcPr>
          <w:p w14:paraId="000005C2">
            <w:pPr>
              <w:spacing w:after="0" w:line="312" w:lineRule="auto"/>
            </w:pPr>
            <w:r>
              <w:rPr>
                <w:rFonts w:ascii="Times New Roman" w:hAnsi="Times New Roman" w:eastAsia="Times New Roman" w:cs="Times New Roman"/>
                <w:b w:val="0"/>
                <w:bCs w:val="0"/>
                <w:i w:val="0"/>
                <w:iCs w:val="0"/>
                <w:sz w:val="26"/>
                <w:szCs w:val="26"/>
                <w:rtl w:val="0"/>
              </w:rPr>
              <w:t>INT</w:t>
            </w:r>
          </w:p>
        </w:tc>
        <w:tc>
          <w:tcPr>
            <w:tcW w:w="5287" w:type="dxa"/>
          </w:tcPr>
          <w:p w14:paraId="000005C3">
            <w:pPr>
              <w:spacing w:after="0" w:line="312" w:lineRule="auto"/>
            </w:pPr>
            <w:r>
              <w:rPr>
                <w:rFonts w:ascii="Times New Roman" w:hAnsi="Times New Roman" w:eastAsia="Times New Roman" w:cs="Times New Roman"/>
                <w:b w:val="0"/>
                <w:bCs w:val="0"/>
                <w:i w:val="0"/>
                <w:iCs w:val="0"/>
                <w:sz w:val="26"/>
                <w:szCs w:val="26"/>
                <w:rtl w:val="0"/>
              </w:rPr>
              <w:t>Sức chứa của bàn.</w:t>
            </w:r>
          </w:p>
        </w:tc>
      </w:tr>
      <w:tr w14:paraId="64DE8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C4">
            <w:pPr>
              <w:spacing w:after="0" w:line="312" w:lineRule="auto"/>
            </w:pPr>
            <w:r>
              <w:rPr>
                <w:rFonts w:ascii="Times New Roman" w:hAnsi="Times New Roman" w:eastAsia="Times New Roman" w:cs="Times New Roman"/>
                <w:b w:val="0"/>
                <w:bCs w:val="0"/>
                <w:i w:val="0"/>
                <w:iCs w:val="0"/>
                <w:sz w:val="26"/>
                <w:szCs w:val="26"/>
                <w:rtl w:val="0"/>
              </w:rPr>
              <w:t>zone</w:t>
            </w:r>
          </w:p>
        </w:tc>
        <w:tc>
          <w:tcPr>
            <w:tcW w:w="1764" w:type="dxa"/>
          </w:tcPr>
          <w:p w14:paraId="000005C5">
            <w:pPr>
              <w:spacing w:after="0" w:line="312" w:lineRule="auto"/>
            </w:pPr>
            <w:r>
              <w:rPr>
                <w:rFonts w:ascii="Times New Roman" w:hAnsi="Times New Roman" w:eastAsia="Times New Roman" w:cs="Times New Roman"/>
                <w:b w:val="0"/>
                <w:bCs w:val="0"/>
                <w:i w:val="0"/>
                <w:iCs w:val="0"/>
                <w:sz w:val="26"/>
                <w:szCs w:val="26"/>
                <w:rtl w:val="0"/>
              </w:rPr>
              <w:t>VARCHAR</w:t>
            </w:r>
          </w:p>
        </w:tc>
        <w:tc>
          <w:tcPr>
            <w:tcW w:w="5287" w:type="dxa"/>
          </w:tcPr>
          <w:p w14:paraId="000005C6">
            <w:pPr>
              <w:spacing w:after="0" w:line="312" w:lineRule="auto"/>
            </w:pPr>
            <w:r>
              <w:rPr>
                <w:rFonts w:ascii="Times New Roman" w:hAnsi="Times New Roman" w:eastAsia="Times New Roman" w:cs="Times New Roman"/>
                <w:b w:val="0"/>
                <w:bCs w:val="0"/>
                <w:i w:val="0"/>
                <w:iCs w:val="0"/>
                <w:sz w:val="26"/>
                <w:szCs w:val="26"/>
                <w:rtl w:val="0"/>
              </w:rPr>
              <w:t>Khu vực đặt bàn.</w:t>
            </w:r>
          </w:p>
        </w:tc>
      </w:tr>
      <w:tr w14:paraId="2CFC7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C7">
            <w:pPr>
              <w:spacing w:after="0" w:line="312" w:lineRule="auto"/>
            </w:pPr>
            <w:r>
              <w:rPr>
                <w:rFonts w:ascii="Times New Roman" w:hAnsi="Times New Roman" w:eastAsia="Times New Roman" w:cs="Times New Roman"/>
                <w:b w:val="0"/>
                <w:bCs w:val="0"/>
                <w:i w:val="0"/>
                <w:iCs w:val="0"/>
                <w:sz w:val="26"/>
                <w:szCs w:val="26"/>
                <w:rtl w:val="0"/>
              </w:rPr>
              <w:t>status</w:t>
            </w:r>
          </w:p>
        </w:tc>
        <w:tc>
          <w:tcPr>
            <w:tcW w:w="1764" w:type="dxa"/>
          </w:tcPr>
          <w:p w14:paraId="000005C8">
            <w:pPr>
              <w:spacing w:after="0" w:line="312" w:lineRule="auto"/>
            </w:pPr>
            <w:r>
              <w:rPr>
                <w:rFonts w:ascii="Times New Roman" w:hAnsi="Times New Roman" w:eastAsia="Times New Roman" w:cs="Times New Roman"/>
                <w:b w:val="0"/>
                <w:bCs w:val="0"/>
                <w:i w:val="0"/>
                <w:iCs w:val="0"/>
                <w:sz w:val="26"/>
                <w:szCs w:val="26"/>
                <w:rtl w:val="0"/>
              </w:rPr>
              <w:t>VARCHAR</w:t>
            </w:r>
          </w:p>
        </w:tc>
        <w:tc>
          <w:tcPr>
            <w:tcW w:w="5287" w:type="dxa"/>
          </w:tcPr>
          <w:p w14:paraId="000005C9">
            <w:pPr>
              <w:spacing w:after="0" w:line="312" w:lineRule="auto"/>
            </w:pPr>
            <w:r>
              <w:rPr>
                <w:rFonts w:ascii="Times New Roman" w:hAnsi="Times New Roman" w:eastAsia="Times New Roman" w:cs="Times New Roman"/>
                <w:b w:val="0"/>
                <w:bCs w:val="0"/>
                <w:i w:val="0"/>
                <w:iCs w:val="0"/>
                <w:sz w:val="26"/>
                <w:szCs w:val="26"/>
                <w:rtl w:val="0"/>
              </w:rPr>
              <w:t>Trạng thái bàn.</w:t>
            </w:r>
          </w:p>
        </w:tc>
      </w:tr>
      <w:tr w14:paraId="53C8A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CA">
            <w:pPr>
              <w:spacing w:after="0" w:line="312" w:lineRule="auto"/>
            </w:pPr>
            <w:r>
              <w:rPr>
                <w:rFonts w:ascii="Times New Roman" w:hAnsi="Times New Roman" w:eastAsia="Times New Roman" w:cs="Times New Roman"/>
                <w:b w:val="0"/>
                <w:bCs w:val="0"/>
                <w:i w:val="0"/>
                <w:iCs w:val="0"/>
                <w:sz w:val="26"/>
                <w:szCs w:val="26"/>
                <w:rtl w:val="0"/>
              </w:rPr>
              <w:t>description</w:t>
            </w:r>
          </w:p>
        </w:tc>
        <w:tc>
          <w:tcPr>
            <w:tcW w:w="1764" w:type="dxa"/>
          </w:tcPr>
          <w:p w14:paraId="000005CB">
            <w:pPr>
              <w:spacing w:after="0" w:line="312" w:lineRule="auto"/>
            </w:pPr>
            <w:r>
              <w:rPr>
                <w:rFonts w:ascii="Times New Roman" w:hAnsi="Times New Roman" w:eastAsia="Times New Roman" w:cs="Times New Roman"/>
                <w:b w:val="0"/>
                <w:bCs w:val="0"/>
                <w:i w:val="0"/>
                <w:iCs w:val="0"/>
                <w:sz w:val="26"/>
                <w:szCs w:val="26"/>
                <w:rtl w:val="0"/>
              </w:rPr>
              <w:t>VARCHAR</w:t>
            </w:r>
          </w:p>
        </w:tc>
        <w:tc>
          <w:tcPr>
            <w:tcW w:w="5287" w:type="dxa"/>
          </w:tcPr>
          <w:p w14:paraId="000005CC">
            <w:pPr>
              <w:spacing w:after="0" w:line="312" w:lineRule="auto"/>
            </w:pPr>
            <w:r>
              <w:rPr>
                <w:rFonts w:ascii="Times New Roman" w:hAnsi="Times New Roman" w:eastAsia="Times New Roman" w:cs="Times New Roman"/>
                <w:b w:val="0"/>
                <w:bCs w:val="0"/>
                <w:i w:val="0"/>
                <w:iCs w:val="0"/>
                <w:sz w:val="26"/>
                <w:szCs w:val="26"/>
                <w:rtl w:val="0"/>
              </w:rPr>
              <w:t>Mô tả thêm.</w:t>
            </w:r>
          </w:p>
        </w:tc>
      </w:tr>
      <w:tr w14:paraId="1C3A4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1" w:type="dxa"/>
          </w:tcPr>
          <w:p w14:paraId="000005CD">
            <w:pPr>
              <w:spacing w:after="0" w:line="312" w:lineRule="auto"/>
            </w:pPr>
            <w:r>
              <w:rPr>
                <w:rFonts w:ascii="Times New Roman" w:hAnsi="Times New Roman" w:eastAsia="Times New Roman" w:cs="Times New Roman"/>
                <w:b w:val="0"/>
                <w:bCs w:val="0"/>
                <w:i w:val="0"/>
                <w:iCs w:val="0"/>
                <w:sz w:val="26"/>
                <w:szCs w:val="26"/>
                <w:rtl w:val="0"/>
              </w:rPr>
              <w:t>created_at</w:t>
            </w:r>
          </w:p>
        </w:tc>
        <w:tc>
          <w:tcPr>
            <w:tcW w:w="1764" w:type="dxa"/>
          </w:tcPr>
          <w:p w14:paraId="000005CE">
            <w:pPr>
              <w:spacing w:after="0" w:line="312" w:lineRule="auto"/>
            </w:pPr>
            <w:r>
              <w:rPr>
                <w:rFonts w:ascii="Times New Roman" w:hAnsi="Times New Roman" w:eastAsia="Times New Roman" w:cs="Times New Roman"/>
                <w:b w:val="0"/>
                <w:bCs w:val="0"/>
                <w:i w:val="0"/>
                <w:iCs w:val="0"/>
                <w:sz w:val="26"/>
                <w:szCs w:val="26"/>
                <w:rtl w:val="0"/>
              </w:rPr>
              <w:t>DATETIME</w:t>
            </w:r>
          </w:p>
        </w:tc>
        <w:tc>
          <w:tcPr>
            <w:tcW w:w="5287" w:type="dxa"/>
          </w:tcPr>
          <w:p w14:paraId="000005CF">
            <w:pPr>
              <w:spacing w:after="0" w:line="312" w:lineRule="auto"/>
            </w:pPr>
            <w:r>
              <w:rPr>
                <w:rFonts w:ascii="Times New Roman" w:hAnsi="Times New Roman" w:eastAsia="Times New Roman" w:cs="Times New Roman"/>
                <w:b w:val="0"/>
                <w:bCs w:val="0"/>
                <w:i w:val="0"/>
                <w:iCs w:val="0"/>
                <w:sz w:val="26"/>
                <w:szCs w:val="26"/>
                <w:rtl w:val="0"/>
              </w:rPr>
              <w:t>Thời điểm tạo.</w:t>
            </w:r>
          </w:p>
        </w:tc>
      </w:tr>
    </w:tbl>
    <w:p w14:paraId="000005D0">
      <w:pPr>
        <w:spacing w:after="40"/>
      </w:pPr>
    </w:p>
    <w:p w14:paraId="000005D1">
      <w:pPr>
        <w:spacing w:before="160" w:after="60"/>
        <w:jc w:val="center"/>
      </w:pPr>
      <w:bookmarkStart w:id="158" w:name="_cvnnne8n7eme" w:colFirst="0" w:colLast="0"/>
      <w:bookmarkEnd w:id="158"/>
      <w:r>
        <w:rPr>
          <w:rFonts w:ascii="Times New Roman" w:hAnsi="Times New Roman" w:eastAsia="Times New Roman" w:cs="Times New Roman"/>
          <w:b w:val="0"/>
          <w:bCs w:val="0"/>
          <w:i/>
          <w:iCs/>
          <w:color w:val="000000"/>
          <w:sz w:val="26"/>
          <w:szCs w:val="26"/>
          <w:rtl w:val="0"/>
        </w:rPr>
        <w:t>Bảng 2.38. Cấu trúc bảng đặt bàn reservations.</w:t>
      </w:r>
    </w:p>
    <w:tbl>
      <w:tblPr>
        <w:tblStyle w:val="62"/>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09"/>
        <w:gridCol w:w="1788"/>
        <w:gridCol w:w="5275"/>
      </w:tblGrid>
      <w:tr w14:paraId="05A4B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D2">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788" w:type="dxa"/>
          </w:tcPr>
          <w:p w14:paraId="000005D3">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275" w:type="dxa"/>
          </w:tcPr>
          <w:p w14:paraId="000005D4">
            <w:pPr>
              <w:spacing w:after="0" w:line="240" w:lineRule="auto"/>
              <w:jc w:val="center"/>
            </w:pPr>
            <w:r>
              <w:rPr>
                <w:rFonts w:ascii="Times New Roman" w:hAnsi="Times New Roman" w:eastAsia="Times New Roman" w:cs="Times New Roman"/>
                <w:b/>
                <w:bCs/>
                <w:i w:val="0"/>
                <w:iCs w:val="0"/>
                <w:sz w:val="26"/>
                <w:szCs w:val="26"/>
                <w:rtl w:val="0"/>
              </w:rPr>
              <w:t>Mô tả</w:t>
            </w:r>
          </w:p>
        </w:tc>
      </w:tr>
      <w:tr w14:paraId="25AF0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D5">
            <w:pPr>
              <w:spacing w:after="0" w:line="312" w:lineRule="auto"/>
            </w:pPr>
            <w:r>
              <w:rPr>
                <w:rFonts w:ascii="Times New Roman" w:hAnsi="Times New Roman" w:eastAsia="Times New Roman" w:cs="Times New Roman"/>
                <w:b w:val="0"/>
                <w:bCs w:val="0"/>
                <w:i w:val="0"/>
                <w:iCs w:val="0"/>
                <w:sz w:val="26"/>
                <w:szCs w:val="26"/>
                <w:rtl w:val="0"/>
              </w:rPr>
              <w:t>id</w:t>
            </w:r>
          </w:p>
        </w:tc>
        <w:tc>
          <w:tcPr>
            <w:tcW w:w="1788" w:type="dxa"/>
          </w:tcPr>
          <w:p w14:paraId="000005D6">
            <w:pPr>
              <w:spacing w:after="0" w:line="312" w:lineRule="auto"/>
            </w:pPr>
            <w:r>
              <w:rPr>
                <w:rFonts w:ascii="Times New Roman" w:hAnsi="Times New Roman" w:eastAsia="Times New Roman" w:cs="Times New Roman"/>
                <w:b w:val="0"/>
                <w:bCs w:val="0"/>
                <w:i w:val="0"/>
                <w:iCs w:val="0"/>
                <w:sz w:val="26"/>
                <w:szCs w:val="26"/>
                <w:rtl w:val="0"/>
              </w:rPr>
              <w:t>BIGINT</w:t>
            </w:r>
          </w:p>
        </w:tc>
        <w:tc>
          <w:tcPr>
            <w:tcW w:w="5275" w:type="dxa"/>
          </w:tcPr>
          <w:p w14:paraId="000005D7">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7D05A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D8">
            <w:pPr>
              <w:spacing w:after="0" w:line="312" w:lineRule="auto"/>
            </w:pPr>
            <w:r>
              <w:rPr>
                <w:rFonts w:ascii="Times New Roman" w:hAnsi="Times New Roman" w:eastAsia="Times New Roman" w:cs="Times New Roman"/>
                <w:b w:val="0"/>
                <w:bCs w:val="0"/>
                <w:i w:val="0"/>
                <w:iCs w:val="0"/>
                <w:sz w:val="26"/>
                <w:szCs w:val="26"/>
                <w:rtl w:val="0"/>
              </w:rPr>
              <w:t>user_id</w:t>
            </w:r>
          </w:p>
        </w:tc>
        <w:tc>
          <w:tcPr>
            <w:tcW w:w="1788" w:type="dxa"/>
          </w:tcPr>
          <w:p w14:paraId="000005D9">
            <w:pPr>
              <w:spacing w:after="0" w:line="312" w:lineRule="auto"/>
            </w:pPr>
            <w:r>
              <w:rPr>
                <w:rFonts w:ascii="Times New Roman" w:hAnsi="Times New Roman" w:eastAsia="Times New Roman" w:cs="Times New Roman"/>
                <w:b w:val="0"/>
                <w:bCs w:val="0"/>
                <w:i w:val="0"/>
                <w:iCs w:val="0"/>
                <w:sz w:val="26"/>
                <w:szCs w:val="26"/>
                <w:rtl w:val="0"/>
              </w:rPr>
              <w:t>BIGINT</w:t>
            </w:r>
          </w:p>
        </w:tc>
        <w:tc>
          <w:tcPr>
            <w:tcW w:w="5275" w:type="dxa"/>
          </w:tcPr>
          <w:p w14:paraId="000005DA">
            <w:pPr>
              <w:spacing w:after="0" w:line="312" w:lineRule="auto"/>
            </w:pPr>
            <w:r>
              <w:rPr>
                <w:rFonts w:ascii="Times New Roman" w:hAnsi="Times New Roman" w:eastAsia="Times New Roman" w:cs="Times New Roman"/>
                <w:b w:val="0"/>
                <w:bCs w:val="0"/>
                <w:i w:val="0"/>
                <w:iCs w:val="0"/>
                <w:sz w:val="26"/>
                <w:szCs w:val="26"/>
                <w:rtl w:val="0"/>
              </w:rPr>
              <w:t>Khóa ngoại tới người đặt.</w:t>
            </w:r>
          </w:p>
        </w:tc>
      </w:tr>
      <w:tr w14:paraId="43AED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DB">
            <w:pPr>
              <w:spacing w:after="0" w:line="312" w:lineRule="auto"/>
            </w:pPr>
            <w:r>
              <w:rPr>
                <w:rFonts w:ascii="Times New Roman" w:hAnsi="Times New Roman" w:eastAsia="Times New Roman" w:cs="Times New Roman"/>
                <w:b w:val="0"/>
                <w:bCs w:val="0"/>
                <w:i w:val="0"/>
                <w:iCs w:val="0"/>
                <w:sz w:val="26"/>
                <w:szCs w:val="26"/>
                <w:rtl w:val="0"/>
              </w:rPr>
              <w:t>table_id</w:t>
            </w:r>
          </w:p>
        </w:tc>
        <w:tc>
          <w:tcPr>
            <w:tcW w:w="1788" w:type="dxa"/>
          </w:tcPr>
          <w:p w14:paraId="000005DC">
            <w:pPr>
              <w:spacing w:after="0" w:line="312" w:lineRule="auto"/>
            </w:pPr>
            <w:r>
              <w:rPr>
                <w:rFonts w:ascii="Times New Roman" w:hAnsi="Times New Roman" w:eastAsia="Times New Roman" w:cs="Times New Roman"/>
                <w:b w:val="0"/>
                <w:bCs w:val="0"/>
                <w:i w:val="0"/>
                <w:iCs w:val="0"/>
                <w:sz w:val="26"/>
                <w:szCs w:val="26"/>
                <w:rtl w:val="0"/>
              </w:rPr>
              <w:t>BIGINT</w:t>
            </w:r>
          </w:p>
        </w:tc>
        <w:tc>
          <w:tcPr>
            <w:tcW w:w="5275" w:type="dxa"/>
          </w:tcPr>
          <w:p w14:paraId="000005DD">
            <w:pPr>
              <w:spacing w:after="0" w:line="312" w:lineRule="auto"/>
            </w:pPr>
            <w:r>
              <w:rPr>
                <w:rFonts w:ascii="Times New Roman" w:hAnsi="Times New Roman" w:eastAsia="Times New Roman" w:cs="Times New Roman"/>
                <w:b w:val="0"/>
                <w:bCs w:val="0"/>
                <w:i w:val="0"/>
                <w:iCs w:val="0"/>
                <w:sz w:val="26"/>
                <w:szCs w:val="26"/>
                <w:rtl w:val="0"/>
              </w:rPr>
              <w:t>Khóa ngoại tới bàn ăn.</w:t>
            </w:r>
          </w:p>
        </w:tc>
      </w:tr>
      <w:tr w14:paraId="66BAC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DE">
            <w:pPr>
              <w:spacing w:after="0" w:line="312" w:lineRule="auto"/>
            </w:pPr>
            <w:r>
              <w:rPr>
                <w:rFonts w:ascii="Times New Roman" w:hAnsi="Times New Roman" w:eastAsia="Times New Roman" w:cs="Times New Roman"/>
                <w:b w:val="0"/>
                <w:bCs w:val="0"/>
                <w:i w:val="0"/>
                <w:iCs w:val="0"/>
                <w:sz w:val="26"/>
                <w:szCs w:val="26"/>
                <w:rtl w:val="0"/>
              </w:rPr>
              <w:t>reservation_code</w:t>
            </w:r>
          </w:p>
        </w:tc>
        <w:tc>
          <w:tcPr>
            <w:tcW w:w="1788" w:type="dxa"/>
          </w:tcPr>
          <w:p w14:paraId="000005DF">
            <w:pPr>
              <w:spacing w:after="0" w:line="312" w:lineRule="auto"/>
            </w:pPr>
            <w:r>
              <w:rPr>
                <w:rFonts w:ascii="Times New Roman" w:hAnsi="Times New Roman" w:eastAsia="Times New Roman" w:cs="Times New Roman"/>
                <w:b w:val="0"/>
                <w:bCs w:val="0"/>
                <w:i w:val="0"/>
                <w:iCs w:val="0"/>
                <w:sz w:val="26"/>
                <w:szCs w:val="26"/>
                <w:rtl w:val="0"/>
              </w:rPr>
              <w:t>VARCHAR</w:t>
            </w:r>
          </w:p>
        </w:tc>
        <w:tc>
          <w:tcPr>
            <w:tcW w:w="5275" w:type="dxa"/>
          </w:tcPr>
          <w:p w14:paraId="000005E0">
            <w:pPr>
              <w:spacing w:after="0" w:line="312" w:lineRule="auto"/>
            </w:pPr>
            <w:r>
              <w:rPr>
                <w:rFonts w:ascii="Times New Roman" w:hAnsi="Times New Roman" w:eastAsia="Times New Roman" w:cs="Times New Roman"/>
                <w:b w:val="0"/>
                <w:bCs w:val="0"/>
                <w:i w:val="0"/>
                <w:iCs w:val="0"/>
                <w:sz w:val="26"/>
                <w:szCs w:val="26"/>
                <w:rtl w:val="0"/>
              </w:rPr>
              <w:t>Mã đặt bàn, duy nhất.</w:t>
            </w:r>
          </w:p>
        </w:tc>
      </w:tr>
      <w:tr w14:paraId="06F4A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E1">
            <w:pPr>
              <w:spacing w:after="0" w:line="312" w:lineRule="auto"/>
            </w:pPr>
            <w:r>
              <w:rPr>
                <w:rFonts w:ascii="Times New Roman" w:hAnsi="Times New Roman" w:eastAsia="Times New Roman" w:cs="Times New Roman"/>
                <w:b w:val="0"/>
                <w:bCs w:val="0"/>
                <w:i w:val="0"/>
                <w:iCs w:val="0"/>
                <w:sz w:val="26"/>
                <w:szCs w:val="26"/>
                <w:rtl w:val="0"/>
              </w:rPr>
              <w:t>guest_name</w:t>
            </w:r>
          </w:p>
        </w:tc>
        <w:tc>
          <w:tcPr>
            <w:tcW w:w="1788" w:type="dxa"/>
          </w:tcPr>
          <w:p w14:paraId="000005E2">
            <w:pPr>
              <w:spacing w:after="0" w:line="312" w:lineRule="auto"/>
            </w:pPr>
            <w:r>
              <w:rPr>
                <w:rFonts w:ascii="Times New Roman" w:hAnsi="Times New Roman" w:eastAsia="Times New Roman" w:cs="Times New Roman"/>
                <w:b w:val="0"/>
                <w:bCs w:val="0"/>
                <w:i w:val="0"/>
                <w:iCs w:val="0"/>
                <w:sz w:val="26"/>
                <w:szCs w:val="26"/>
                <w:rtl w:val="0"/>
              </w:rPr>
              <w:t>VARCHAR</w:t>
            </w:r>
          </w:p>
        </w:tc>
        <w:tc>
          <w:tcPr>
            <w:tcW w:w="5275" w:type="dxa"/>
          </w:tcPr>
          <w:p w14:paraId="000005E3">
            <w:pPr>
              <w:spacing w:after="0" w:line="312" w:lineRule="auto"/>
            </w:pPr>
            <w:r>
              <w:rPr>
                <w:rFonts w:ascii="Times New Roman" w:hAnsi="Times New Roman" w:eastAsia="Times New Roman" w:cs="Times New Roman"/>
                <w:b w:val="0"/>
                <w:bCs w:val="0"/>
                <w:i w:val="0"/>
                <w:iCs w:val="0"/>
                <w:sz w:val="26"/>
                <w:szCs w:val="26"/>
                <w:rtl w:val="0"/>
              </w:rPr>
              <w:t>Tên người nhận bàn.</w:t>
            </w:r>
          </w:p>
        </w:tc>
      </w:tr>
      <w:tr w14:paraId="39C1A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E4">
            <w:pPr>
              <w:spacing w:after="0" w:line="312" w:lineRule="auto"/>
            </w:pPr>
            <w:r>
              <w:rPr>
                <w:rFonts w:ascii="Times New Roman" w:hAnsi="Times New Roman" w:eastAsia="Times New Roman" w:cs="Times New Roman"/>
                <w:b w:val="0"/>
                <w:bCs w:val="0"/>
                <w:i w:val="0"/>
                <w:iCs w:val="0"/>
                <w:sz w:val="26"/>
                <w:szCs w:val="26"/>
                <w:rtl w:val="0"/>
              </w:rPr>
              <w:t>guest_phone</w:t>
            </w:r>
          </w:p>
        </w:tc>
        <w:tc>
          <w:tcPr>
            <w:tcW w:w="1788" w:type="dxa"/>
          </w:tcPr>
          <w:p w14:paraId="000005E5">
            <w:pPr>
              <w:spacing w:after="0" w:line="312" w:lineRule="auto"/>
            </w:pPr>
            <w:r>
              <w:rPr>
                <w:rFonts w:ascii="Times New Roman" w:hAnsi="Times New Roman" w:eastAsia="Times New Roman" w:cs="Times New Roman"/>
                <w:b w:val="0"/>
                <w:bCs w:val="0"/>
                <w:i w:val="0"/>
                <w:iCs w:val="0"/>
                <w:sz w:val="26"/>
                <w:szCs w:val="26"/>
                <w:rtl w:val="0"/>
              </w:rPr>
              <w:t>VARCHAR</w:t>
            </w:r>
          </w:p>
        </w:tc>
        <w:tc>
          <w:tcPr>
            <w:tcW w:w="5275" w:type="dxa"/>
          </w:tcPr>
          <w:p w14:paraId="000005E6">
            <w:pPr>
              <w:spacing w:after="0" w:line="312" w:lineRule="auto"/>
            </w:pPr>
            <w:r>
              <w:rPr>
                <w:rFonts w:ascii="Times New Roman" w:hAnsi="Times New Roman" w:eastAsia="Times New Roman" w:cs="Times New Roman"/>
                <w:b w:val="0"/>
                <w:bCs w:val="0"/>
                <w:i w:val="0"/>
                <w:iCs w:val="0"/>
                <w:sz w:val="26"/>
                <w:szCs w:val="26"/>
                <w:rtl w:val="0"/>
              </w:rPr>
              <w:t>Số điện thoại liên hệ.</w:t>
            </w:r>
          </w:p>
        </w:tc>
      </w:tr>
      <w:tr w14:paraId="3EFE4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E7">
            <w:pPr>
              <w:spacing w:after="0" w:line="312" w:lineRule="auto"/>
            </w:pPr>
            <w:r>
              <w:rPr>
                <w:rFonts w:ascii="Times New Roman" w:hAnsi="Times New Roman" w:eastAsia="Times New Roman" w:cs="Times New Roman"/>
                <w:b w:val="0"/>
                <w:bCs w:val="0"/>
                <w:i w:val="0"/>
                <w:iCs w:val="0"/>
                <w:sz w:val="26"/>
                <w:szCs w:val="26"/>
                <w:rtl w:val="0"/>
              </w:rPr>
              <w:t>party_size</w:t>
            </w:r>
          </w:p>
        </w:tc>
        <w:tc>
          <w:tcPr>
            <w:tcW w:w="1788" w:type="dxa"/>
          </w:tcPr>
          <w:p w14:paraId="000005E8">
            <w:pPr>
              <w:spacing w:after="0" w:line="312" w:lineRule="auto"/>
            </w:pPr>
            <w:r>
              <w:rPr>
                <w:rFonts w:ascii="Times New Roman" w:hAnsi="Times New Roman" w:eastAsia="Times New Roman" w:cs="Times New Roman"/>
                <w:b w:val="0"/>
                <w:bCs w:val="0"/>
                <w:i w:val="0"/>
                <w:iCs w:val="0"/>
                <w:sz w:val="26"/>
                <w:szCs w:val="26"/>
                <w:rtl w:val="0"/>
              </w:rPr>
              <w:t>INT</w:t>
            </w:r>
          </w:p>
        </w:tc>
        <w:tc>
          <w:tcPr>
            <w:tcW w:w="5275" w:type="dxa"/>
          </w:tcPr>
          <w:p w14:paraId="000005E9">
            <w:pPr>
              <w:spacing w:after="0" w:line="312" w:lineRule="auto"/>
            </w:pPr>
            <w:r>
              <w:rPr>
                <w:rFonts w:ascii="Times New Roman" w:hAnsi="Times New Roman" w:eastAsia="Times New Roman" w:cs="Times New Roman"/>
                <w:b w:val="0"/>
                <w:bCs w:val="0"/>
                <w:i w:val="0"/>
                <w:iCs w:val="0"/>
                <w:sz w:val="26"/>
                <w:szCs w:val="26"/>
                <w:rtl w:val="0"/>
              </w:rPr>
              <w:t>Số lượng khách.</w:t>
            </w:r>
          </w:p>
        </w:tc>
      </w:tr>
      <w:tr w14:paraId="545BC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EA">
            <w:pPr>
              <w:spacing w:after="0" w:line="312" w:lineRule="auto"/>
            </w:pPr>
            <w:r>
              <w:rPr>
                <w:rFonts w:ascii="Times New Roman" w:hAnsi="Times New Roman" w:eastAsia="Times New Roman" w:cs="Times New Roman"/>
                <w:b w:val="0"/>
                <w:bCs w:val="0"/>
                <w:i w:val="0"/>
                <w:iCs w:val="0"/>
                <w:sz w:val="26"/>
                <w:szCs w:val="26"/>
                <w:rtl w:val="0"/>
              </w:rPr>
              <w:t>reservation_time</w:t>
            </w:r>
          </w:p>
        </w:tc>
        <w:tc>
          <w:tcPr>
            <w:tcW w:w="1788" w:type="dxa"/>
          </w:tcPr>
          <w:p w14:paraId="000005EB">
            <w:pPr>
              <w:spacing w:after="0" w:line="312" w:lineRule="auto"/>
            </w:pPr>
            <w:r>
              <w:rPr>
                <w:rFonts w:ascii="Times New Roman" w:hAnsi="Times New Roman" w:eastAsia="Times New Roman" w:cs="Times New Roman"/>
                <w:b w:val="0"/>
                <w:bCs w:val="0"/>
                <w:i w:val="0"/>
                <w:iCs w:val="0"/>
                <w:sz w:val="26"/>
                <w:szCs w:val="26"/>
                <w:rtl w:val="0"/>
              </w:rPr>
              <w:t>DATETIME</w:t>
            </w:r>
          </w:p>
        </w:tc>
        <w:tc>
          <w:tcPr>
            <w:tcW w:w="5275" w:type="dxa"/>
          </w:tcPr>
          <w:p w14:paraId="000005EC">
            <w:pPr>
              <w:spacing w:after="0" w:line="312" w:lineRule="auto"/>
            </w:pPr>
            <w:r>
              <w:rPr>
                <w:rFonts w:ascii="Times New Roman" w:hAnsi="Times New Roman" w:eastAsia="Times New Roman" w:cs="Times New Roman"/>
                <w:b w:val="0"/>
                <w:bCs w:val="0"/>
                <w:i w:val="0"/>
                <w:iCs w:val="0"/>
                <w:sz w:val="26"/>
                <w:szCs w:val="26"/>
                <w:rtl w:val="0"/>
              </w:rPr>
              <w:t>Thời gian nhận bàn.</w:t>
            </w:r>
          </w:p>
        </w:tc>
      </w:tr>
      <w:tr w14:paraId="67F79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ED">
            <w:pPr>
              <w:spacing w:after="0" w:line="312" w:lineRule="auto"/>
            </w:pPr>
            <w:r>
              <w:rPr>
                <w:rFonts w:ascii="Times New Roman" w:hAnsi="Times New Roman" w:eastAsia="Times New Roman" w:cs="Times New Roman"/>
                <w:b w:val="0"/>
                <w:bCs w:val="0"/>
                <w:i w:val="0"/>
                <w:iCs w:val="0"/>
                <w:sz w:val="26"/>
                <w:szCs w:val="26"/>
                <w:rtl w:val="0"/>
              </w:rPr>
              <w:t>status</w:t>
            </w:r>
          </w:p>
        </w:tc>
        <w:tc>
          <w:tcPr>
            <w:tcW w:w="1788" w:type="dxa"/>
          </w:tcPr>
          <w:p w14:paraId="000005EE">
            <w:pPr>
              <w:spacing w:after="0" w:line="312" w:lineRule="auto"/>
            </w:pPr>
            <w:r>
              <w:rPr>
                <w:rFonts w:ascii="Times New Roman" w:hAnsi="Times New Roman" w:eastAsia="Times New Roman" w:cs="Times New Roman"/>
                <w:b w:val="0"/>
                <w:bCs w:val="0"/>
                <w:i w:val="0"/>
                <w:iCs w:val="0"/>
                <w:sz w:val="26"/>
                <w:szCs w:val="26"/>
                <w:rtl w:val="0"/>
              </w:rPr>
              <w:t>VARCHAR</w:t>
            </w:r>
          </w:p>
        </w:tc>
        <w:tc>
          <w:tcPr>
            <w:tcW w:w="5275" w:type="dxa"/>
          </w:tcPr>
          <w:p w14:paraId="000005EF">
            <w:pPr>
              <w:spacing w:after="0" w:line="312" w:lineRule="auto"/>
            </w:pPr>
            <w:r>
              <w:rPr>
                <w:rFonts w:ascii="Times New Roman" w:hAnsi="Times New Roman" w:eastAsia="Times New Roman" w:cs="Times New Roman"/>
                <w:b w:val="0"/>
                <w:bCs w:val="0"/>
                <w:i w:val="0"/>
                <w:iCs w:val="0"/>
                <w:sz w:val="26"/>
                <w:szCs w:val="26"/>
                <w:rtl w:val="0"/>
              </w:rPr>
              <w:t>Trạng thái lượt đặt.</w:t>
            </w:r>
          </w:p>
        </w:tc>
      </w:tr>
      <w:tr w14:paraId="35980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F0">
            <w:pPr>
              <w:spacing w:after="0" w:line="312" w:lineRule="auto"/>
            </w:pPr>
            <w:r>
              <w:rPr>
                <w:rFonts w:ascii="Times New Roman" w:hAnsi="Times New Roman" w:eastAsia="Times New Roman" w:cs="Times New Roman"/>
                <w:b w:val="0"/>
                <w:bCs w:val="0"/>
                <w:i w:val="0"/>
                <w:iCs w:val="0"/>
                <w:sz w:val="26"/>
                <w:szCs w:val="26"/>
                <w:rtl w:val="0"/>
              </w:rPr>
              <w:t>deposit_amount</w:t>
            </w:r>
          </w:p>
        </w:tc>
        <w:tc>
          <w:tcPr>
            <w:tcW w:w="1788" w:type="dxa"/>
          </w:tcPr>
          <w:p w14:paraId="000005F1">
            <w:pPr>
              <w:spacing w:after="0" w:line="312" w:lineRule="auto"/>
            </w:pPr>
            <w:r>
              <w:rPr>
                <w:rFonts w:ascii="Times New Roman" w:hAnsi="Times New Roman" w:eastAsia="Times New Roman" w:cs="Times New Roman"/>
                <w:b w:val="0"/>
                <w:bCs w:val="0"/>
                <w:i w:val="0"/>
                <w:iCs w:val="0"/>
                <w:sz w:val="26"/>
                <w:szCs w:val="26"/>
                <w:rtl w:val="0"/>
              </w:rPr>
              <w:t>DECIMAL</w:t>
            </w:r>
          </w:p>
        </w:tc>
        <w:tc>
          <w:tcPr>
            <w:tcW w:w="5275" w:type="dxa"/>
          </w:tcPr>
          <w:p w14:paraId="000005F2">
            <w:pPr>
              <w:spacing w:after="0" w:line="312" w:lineRule="auto"/>
            </w:pPr>
            <w:r>
              <w:rPr>
                <w:rFonts w:ascii="Times New Roman" w:hAnsi="Times New Roman" w:eastAsia="Times New Roman" w:cs="Times New Roman"/>
                <w:b w:val="0"/>
                <w:bCs w:val="0"/>
                <w:i w:val="0"/>
                <w:iCs w:val="0"/>
                <w:sz w:val="26"/>
                <w:szCs w:val="26"/>
                <w:rtl w:val="0"/>
              </w:rPr>
              <w:t>Số tiền cọc.</w:t>
            </w:r>
          </w:p>
        </w:tc>
      </w:tr>
      <w:tr w14:paraId="11088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F3">
            <w:pPr>
              <w:spacing w:after="0" w:line="312" w:lineRule="auto"/>
            </w:pPr>
            <w:r>
              <w:rPr>
                <w:rFonts w:ascii="Times New Roman" w:hAnsi="Times New Roman" w:eastAsia="Times New Roman" w:cs="Times New Roman"/>
                <w:b w:val="0"/>
                <w:bCs w:val="0"/>
                <w:i w:val="0"/>
                <w:iCs w:val="0"/>
                <w:sz w:val="26"/>
                <w:szCs w:val="26"/>
                <w:rtl w:val="0"/>
              </w:rPr>
              <w:t>deposit_status</w:t>
            </w:r>
          </w:p>
        </w:tc>
        <w:tc>
          <w:tcPr>
            <w:tcW w:w="1788" w:type="dxa"/>
          </w:tcPr>
          <w:p w14:paraId="000005F4">
            <w:pPr>
              <w:spacing w:after="0" w:line="312" w:lineRule="auto"/>
            </w:pPr>
            <w:r>
              <w:rPr>
                <w:rFonts w:ascii="Times New Roman" w:hAnsi="Times New Roman" w:eastAsia="Times New Roman" w:cs="Times New Roman"/>
                <w:b w:val="0"/>
                <w:bCs w:val="0"/>
                <w:i w:val="0"/>
                <w:iCs w:val="0"/>
                <w:sz w:val="26"/>
                <w:szCs w:val="26"/>
                <w:rtl w:val="0"/>
              </w:rPr>
              <w:t>VARCHAR</w:t>
            </w:r>
          </w:p>
        </w:tc>
        <w:tc>
          <w:tcPr>
            <w:tcW w:w="5275" w:type="dxa"/>
          </w:tcPr>
          <w:p w14:paraId="000005F5">
            <w:pPr>
              <w:spacing w:after="0" w:line="312" w:lineRule="auto"/>
            </w:pPr>
            <w:r>
              <w:rPr>
                <w:rFonts w:ascii="Times New Roman" w:hAnsi="Times New Roman" w:eastAsia="Times New Roman" w:cs="Times New Roman"/>
                <w:b w:val="0"/>
                <w:bCs w:val="0"/>
                <w:i w:val="0"/>
                <w:iCs w:val="0"/>
                <w:sz w:val="26"/>
                <w:szCs w:val="26"/>
                <w:rtl w:val="0"/>
              </w:rPr>
              <w:t>Trạng thái cọc: chưa cọc, chờ thanh toán hoặc đã thanh toán.</w:t>
            </w:r>
          </w:p>
        </w:tc>
      </w:tr>
      <w:tr w14:paraId="11942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F6">
            <w:pPr>
              <w:spacing w:after="0" w:line="312" w:lineRule="auto"/>
            </w:pPr>
            <w:r>
              <w:rPr>
                <w:rFonts w:ascii="Times New Roman" w:hAnsi="Times New Roman" w:eastAsia="Times New Roman" w:cs="Times New Roman"/>
                <w:b w:val="0"/>
                <w:bCs w:val="0"/>
                <w:i w:val="0"/>
                <w:iCs w:val="0"/>
                <w:sz w:val="26"/>
                <w:szCs w:val="26"/>
                <w:rtl w:val="0"/>
              </w:rPr>
              <w:t>payment_method</w:t>
            </w:r>
          </w:p>
        </w:tc>
        <w:tc>
          <w:tcPr>
            <w:tcW w:w="1788" w:type="dxa"/>
          </w:tcPr>
          <w:p w14:paraId="000005F7">
            <w:pPr>
              <w:spacing w:after="0" w:line="312" w:lineRule="auto"/>
            </w:pPr>
            <w:r>
              <w:rPr>
                <w:rFonts w:ascii="Times New Roman" w:hAnsi="Times New Roman" w:eastAsia="Times New Roman" w:cs="Times New Roman"/>
                <w:b w:val="0"/>
                <w:bCs w:val="0"/>
                <w:i w:val="0"/>
                <w:iCs w:val="0"/>
                <w:sz w:val="26"/>
                <w:szCs w:val="26"/>
                <w:rtl w:val="0"/>
              </w:rPr>
              <w:t>VARCHAR</w:t>
            </w:r>
          </w:p>
        </w:tc>
        <w:tc>
          <w:tcPr>
            <w:tcW w:w="5275" w:type="dxa"/>
          </w:tcPr>
          <w:p w14:paraId="000005F8">
            <w:pPr>
              <w:spacing w:after="0" w:line="312" w:lineRule="auto"/>
            </w:pPr>
            <w:r>
              <w:rPr>
                <w:rFonts w:ascii="Times New Roman" w:hAnsi="Times New Roman" w:eastAsia="Times New Roman" w:cs="Times New Roman"/>
                <w:b w:val="0"/>
                <w:bCs w:val="0"/>
                <w:i w:val="0"/>
                <w:iCs w:val="0"/>
                <w:sz w:val="26"/>
                <w:szCs w:val="26"/>
                <w:rtl w:val="0"/>
              </w:rPr>
              <w:t>Hình thức thanh toán.</w:t>
            </w:r>
          </w:p>
        </w:tc>
      </w:tr>
      <w:tr w14:paraId="2BC24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F9">
            <w:pPr>
              <w:spacing w:after="0" w:line="312" w:lineRule="auto"/>
            </w:pPr>
            <w:r>
              <w:rPr>
                <w:rFonts w:ascii="Times New Roman" w:hAnsi="Times New Roman" w:eastAsia="Times New Roman" w:cs="Times New Roman"/>
                <w:b w:val="0"/>
                <w:bCs w:val="0"/>
                <w:i w:val="0"/>
                <w:iCs w:val="0"/>
                <w:sz w:val="26"/>
                <w:szCs w:val="26"/>
                <w:rtl w:val="0"/>
              </w:rPr>
              <w:t>has_preorder</w:t>
            </w:r>
          </w:p>
        </w:tc>
        <w:tc>
          <w:tcPr>
            <w:tcW w:w="1788" w:type="dxa"/>
          </w:tcPr>
          <w:p w14:paraId="000005FA">
            <w:pPr>
              <w:spacing w:after="0" w:line="312" w:lineRule="auto"/>
            </w:pPr>
            <w:r>
              <w:rPr>
                <w:rFonts w:ascii="Times New Roman" w:hAnsi="Times New Roman" w:eastAsia="Times New Roman" w:cs="Times New Roman"/>
                <w:b w:val="0"/>
                <w:bCs w:val="0"/>
                <w:i w:val="0"/>
                <w:iCs w:val="0"/>
                <w:sz w:val="26"/>
                <w:szCs w:val="26"/>
                <w:rtl w:val="0"/>
              </w:rPr>
              <w:t>BOOLEAN</w:t>
            </w:r>
          </w:p>
        </w:tc>
        <w:tc>
          <w:tcPr>
            <w:tcW w:w="5275" w:type="dxa"/>
          </w:tcPr>
          <w:p w14:paraId="000005FB">
            <w:pPr>
              <w:spacing w:after="0" w:line="312" w:lineRule="auto"/>
            </w:pPr>
            <w:r>
              <w:rPr>
                <w:rFonts w:ascii="Times New Roman" w:hAnsi="Times New Roman" w:eastAsia="Times New Roman" w:cs="Times New Roman"/>
                <w:b w:val="0"/>
                <w:bCs w:val="0"/>
                <w:i w:val="0"/>
                <w:iCs w:val="0"/>
                <w:sz w:val="26"/>
                <w:szCs w:val="26"/>
                <w:rtl w:val="0"/>
              </w:rPr>
              <w:t>Có đặt món trước hay không.</w:t>
            </w:r>
          </w:p>
        </w:tc>
      </w:tr>
      <w:tr w14:paraId="4707E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FC">
            <w:pPr>
              <w:spacing w:after="0" w:line="312" w:lineRule="auto"/>
            </w:pPr>
            <w:r>
              <w:rPr>
                <w:rFonts w:ascii="Times New Roman" w:hAnsi="Times New Roman" w:eastAsia="Times New Roman" w:cs="Times New Roman"/>
                <w:b w:val="0"/>
                <w:bCs w:val="0"/>
                <w:i w:val="0"/>
                <w:iCs w:val="0"/>
                <w:sz w:val="26"/>
                <w:szCs w:val="26"/>
                <w:rtl w:val="0"/>
              </w:rPr>
              <w:t>deposit_requested_at</w:t>
            </w:r>
          </w:p>
        </w:tc>
        <w:tc>
          <w:tcPr>
            <w:tcW w:w="1788" w:type="dxa"/>
          </w:tcPr>
          <w:p w14:paraId="000005FD">
            <w:pPr>
              <w:spacing w:after="0" w:line="312" w:lineRule="auto"/>
            </w:pPr>
            <w:r>
              <w:rPr>
                <w:rFonts w:ascii="Times New Roman" w:hAnsi="Times New Roman" w:eastAsia="Times New Roman" w:cs="Times New Roman"/>
                <w:b w:val="0"/>
                <w:bCs w:val="0"/>
                <w:i w:val="0"/>
                <w:iCs w:val="0"/>
                <w:sz w:val="26"/>
                <w:szCs w:val="26"/>
                <w:rtl w:val="0"/>
              </w:rPr>
              <w:t>DATETIME</w:t>
            </w:r>
          </w:p>
        </w:tc>
        <w:tc>
          <w:tcPr>
            <w:tcW w:w="5275" w:type="dxa"/>
          </w:tcPr>
          <w:p w14:paraId="000005FE">
            <w:pPr>
              <w:spacing w:after="0" w:line="312" w:lineRule="auto"/>
            </w:pPr>
            <w:r>
              <w:rPr>
                <w:rFonts w:ascii="Times New Roman" w:hAnsi="Times New Roman" w:eastAsia="Times New Roman" w:cs="Times New Roman"/>
                <w:b w:val="0"/>
                <w:bCs w:val="0"/>
                <w:i w:val="0"/>
                <w:iCs w:val="0"/>
                <w:sz w:val="26"/>
                <w:szCs w:val="26"/>
                <w:rtl w:val="0"/>
              </w:rPr>
              <w:t>Thời điểm tạo liên kết thanh toán cọc, dùng để tự hủy khi quá hạn.</w:t>
            </w:r>
          </w:p>
        </w:tc>
      </w:tr>
      <w:tr w14:paraId="3D4DC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5FF">
            <w:pPr>
              <w:spacing w:after="0" w:line="312" w:lineRule="auto"/>
            </w:pPr>
            <w:r>
              <w:rPr>
                <w:rFonts w:ascii="Times New Roman" w:hAnsi="Times New Roman" w:eastAsia="Times New Roman" w:cs="Times New Roman"/>
                <w:b w:val="0"/>
                <w:bCs w:val="0"/>
                <w:i w:val="0"/>
                <w:iCs w:val="0"/>
                <w:sz w:val="26"/>
                <w:szCs w:val="26"/>
                <w:rtl w:val="0"/>
              </w:rPr>
              <w:t>note</w:t>
            </w:r>
          </w:p>
        </w:tc>
        <w:tc>
          <w:tcPr>
            <w:tcW w:w="1788" w:type="dxa"/>
          </w:tcPr>
          <w:p w14:paraId="00000600">
            <w:pPr>
              <w:spacing w:after="0" w:line="312" w:lineRule="auto"/>
            </w:pPr>
            <w:r>
              <w:rPr>
                <w:rFonts w:ascii="Times New Roman" w:hAnsi="Times New Roman" w:eastAsia="Times New Roman" w:cs="Times New Roman"/>
                <w:b w:val="0"/>
                <w:bCs w:val="0"/>
                <w:i w:val="0"/>
                <w:iCs w:val="0"/>
                <w:sz w:val="26"/>
                <w:szCs w:val="26"/>
                <w:rtl w:val="0"/>
              </w:rPr>
              <w:t>VARCHAR</w:t>
            </w:r>
          </w:p>
        </w:tc>
        <w:tc>
          <w:tcPr>
            <w:tcW w:w="5275" w:type="dxa"/>
          </w:tcPr>
          <w:p w14:paraId="00000601">
            <w:pPr>
              <w:spacing w:after="0" w:line="312" w:lineRule="auto"/>
            </w:pPr>
            <w:r>
              <w:rPr>
                <w:rFonts w:ascii="Times New Roman" w:hAnsi="Times New Roman" w:eastAsia="Times New Roman" w:cs="Times New Roman"/>
                <w:b w:val="0"/>
                <w:bCs w:val="0"/>
                <w:i w:val="0"/>
                <w:iCs w:val="0"/>
                <w:sz w:val="26"/>
                <w:szCs w:val="26"/>
                <w:rtl w:val="0"/>
              </w:rPr>
              <w:t>Ghi chú.</w:t>
            </w:r>
          </w:p>
        </w:tc>
      </w:tr>
      <w:tr w14:paraId="739C0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02">
            <w:pPr>
              <w:spacing w:after="0" w:line="312" w:lineRule="auto"/>
            </w:pPr>
            <w:r>
              <w:rPr>
                <w:rFonts w:ascii="Times New Roman" w:hAnsi="Times New Roman" w:eastAsia="Times New Roman" w:cs="Times New Roman"/>
                <w:b w:val="0"/>
                <w:bCs w:val="0"/>
                <w:i w:val="0"/>
                <w:iCs w:val="0"/>
                <w:sz w:val="26"/>
                <w:szCs w:val="26"/>
                <w:rtl w:val="0"/>
              </w:rPr>
              <w:t>created_at</w:t>
            </w:r>
          </w:p>
        </w:tc>
        <w:tc>
          <w:tcPr>
            <w:tcW w:w="1788" w:type="dxa"/>
          </w:tcPr>
          <w:p w14:paraId="00000603">
            <w:pPr>
              <w:spacing w:after="0" w:line="312" w:lineRule="auto"/>
            </w:pPr>
            <w:r>
              <w:rPr>
                <w:rFonts w:ascii="Times New Roman" w:hAnsi="Times New Roman" w:eastAsia="Times New Roman" w:cs="Times New Roman"/>
                <w:b w:val="0"/>
                <w:bCs w:val="0"/>
                <w:i w:val="0"/>
                <w:iCs w:val="0"/>
                <w:sz w:val="26"/>
                <w:szCs w:val="26"/>
                <w:rtl w:val="0"/>
              </w:rPr>
              <w:t>DATETIME</w:t>
            </w:r>
          </w:p>
        </w:tc>
        <w:tc>
          <w:tcPr>
            <w:tcW w:w="5275" w:type="dxa"/>
          </w:tcPr>
          <w:p w14:paraId="00000604">
            <w:pPr>
              <w:spacing w:after="0" w:line="312" w:lineRule="auto"/>
            </w:pPr>
            <w:r>
              <w:rPr>
                <w:rFonts w:ascii="Times New Roman" w:hAnsi="Times New Roman" w:eastAsia="Times New Roman" w:cs="Times New Roman"/>
                <w:b w:val="0"/>
                <w:bCs w:val="0"/>
                <w:i w:val="0"/>
                <w:iCs w:val="0"/>
                <w:sz w:val="26"/>
                <w:szCs w:val="26"/>
                <w:rtl w:val="0"/>
              </w:rPr>
              <w:t>Thời điểm tạo.</w:t>
            </w:r>
          </w:p>
        </w:tc>
      </w:tr>
      <w:tr w14:paraId="4BB0B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05">
            <w:pPr>
              <w:spacing w:after="0" w:line="312" w:lineRule="auto"/>
            </w:pPr>
            <w:r>
              <w:rPr>
                <w:rFonts w:ascii="Times New Roman" w:hAnsi="Times New Roman" w:eastAsia="Times New Roman" w:cs="Times New Roman"/>
                <w:b w:val="0"/>
                <w:bCs w:val="0"/>
                <w:i w:val="0"/>
                <w:iCs w:val="0"/>
                <w:sz w:val="26"/>
                <w:szCs w:val="26"/>
                <w:rtl w:val="0"/>
              </w:rPr>
              <w:t>updated_at</w:t>
            </w:r>
          </w:p>
        </w:tc>
        <w:tc>
          <w:tcPr>
            <w:tcW w:w="1788" w:type="dxa"/>
          </w:tcPr>
          <w:p w14:paraId="00000606">
            <w:pPr>
              <w:spacing w:after="0" w:line="312" w:lineRule="auto"/>
            </w:pPr>
            <w:r>
              <w:rPr>
                <w:rFonts w:ascii="Times New Roman" w:hAnsi="Times New Roman" w:eastAsia="Times New Roman" w:cs="Times New Roman"/>
                <w:b w:val="0"/>
                <w:bCs w:val="0"/>
                <w:i w:val="0"/>
                <w:iCs w:val="0"/>
                <w:sz w:val="26"/>
                <w:szCs w:val="26"/>
                <w:rtl w:val="0"/>
              </w:rPr>
              <w:t>DATETIME</w:t>
            </w:r>
          </w:p>
        </w:tc>
        <w:tc>
          <w:tcPr>
            <w:tcW w:w="5275" w:type="dxa"/>
          </w:tcPr>
          <w:p w14:paraId="00000607">
            <w:pPr>
              <w:spacing w:after="0" w:line="312" w:lineRule="auto"/>
            </w:pPr>
            <w:r>
              <w:rPr>
                <w:rFonts w:ascii="Times New Roman" w:hAnsi="Times New Roman" w:eastAsia="Times New Roman" w:cs="Times New Roman"/>
                <w:b w:val="0"/>
                <w:bCs w:val="0"/>
                <w:i w:val="0"/>
                <w:iCs w:val="0"/>
                <w:sz w:val="26"/>
                <w:szCs w:val="26"/>
                <w:rtl w:val="0"/>
              </w:rPr>
              <w:t>Thời điểm cập nhật.</w:t>
            </w:r>
          </w:p>
        </w:tc>
      </w:tr>
    </w:tbl>
    <w:p w14:paraId="00000608">
      <w:pPr>
        <w:spacing w:after="40"/>
      </w:pPr>
    </w:p>
    <w:p w14:paraId="01CB44BA">
      <w:pPr>
        <w:spacing w:before="160" w:after="60"/>
        <w:jc w:val="center"/>
        <w:rPr>
          <w:rFonts w:ascii="Times New Roman" w:hAnsi="Times New Roman" w:eastAsia="Times New Roman" w:cs="Times New Roman"/>
          <w:b w:val="0"/>
          <w:bCs w:val="0"/>
          <w:i/>
          <w:iCs/>
          <w:color w:val="000000"/>
          <w:sz w:val="26"/>
          <w:szCs w:val="26"/>
          <w:rtl w:val="0"/>
        </w:rPr>
      </w:pPr>
      <w:bookmarkStart w:id="159" w:name="_2pg174vl0132" w:colFirst="0" w:colLast="0"/>
      <w:bookmarkEnd w:id="159"/>
    </w:p>
    <w:p w14:paraId="00000609">
      <w:pPr>
        <w:spacing w:before="160" w:after="60"/>
        <w:jc w:val="center"/>
      </w:pPr>
      <w:r>
        <w:rPr>
          <w:rFonts w:ascii="Times New Roman" w:hAnsi="Times New Roman" w:eastAsia="Times New Roman" w:cs="Times New Roman"/>
          <w:b w:val="0"/>
          <w:bCs w:val="0"/>
          <w:i/>
          <w:iCs/>
          <w:color w:val="000000"/>
          <w:sz w:val="26"/>
          <w:szCs w:val="26"/>
          <w:rtl w:val="0"/>
        </w:rPr>
        <w:t>Bảng 2.39. Cấu trúc bảng đơn món orders.</w:t>
      </w:r>
    </w:p>
    <w:tbl>
      <w:tblPr>
        <w:tblStyle w:val="63"/>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09"/>
        <w:gridCol w:w="1800"/>
        <w:gridCol w:w="5263"/>
      </w:tblGrid>
      <w:tr w14:paraId="2FADA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0A">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800" w:type="dxa"/>
          </w:tcPr>
          <w:p w14:paraId="0000060B">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263" w:type="dxa"/>
          </w:tcPr>
          <w:p w14:paraId="0000060C">
            <w:pPr>
              <w:spacing w:after="0" w:line="240" w:lineRule="auto"/>
              <w:jc w:val="center"/>
            </w:pPr>
            <w:r>
              <w:rPr>
                <w:rFonts w:ascii="Times New Roman" w:hAnsi="Times New Roman" w:eastAsia="Times New Roman" w:cs="Times New Roman"/>
                <w:b/>
                <w:bCs/>
                <w:i w:val="0"/>
                <w:iCs w:val="0"/>
                <w:sz w:val="26"/>
                <w:szCs w:val="26"/>
                <w:rtl w:val="0"/>
              </w:rPr>
              <w:t>Mô tả</w:t>
            </w:r>
          </w:p>
        </w:tc>
      </w:tr>
      <w:tr w14:paraId="40E3E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0D">
            <w:pPr>
              <w:spacing w:after="0" w:line="312" w:lineRule="auto"/>
            </w:pPr>
            <w:r>
              <w:rPr>
                <w:rFonts w:ascii="Times New Roman" w:hAnsi="Times New Roman" w:eastAsia="Times New Roman" w:cs="Times New Roman"/>
                <w:b w:val="0"/>
                <w:bCs w:val="0"/>
                <w:i w:val="0"/>
                <w:iCs w:val="0"/>
                <w:sz w:val="26"/>
                <w:szCs w:val="26"/>
                <w:rtl w:val="0"/>
              </w:rPr>
              <w:t>id</w:t>
            </w:r>
          </w:p>
        </w:tc>
        <w:tc>
          <w:tcPr>
            <w:tcW w:w="1800" w:type="dxa"/>
          </w:tcPr>
          <w:p w14:paraId="0000060E">
            <w:pPr>
              <w:spacing w:after="0" w:line="312" w:lineRule="auto"/>
            </w:pPr>
            <w:r>
              <w:rPr>
                <w:rFonts w:ascii="Times New Roman" w:hAnsi="Times New Roman" w:eastAsia="Times New Roman" w:cs="Times New Roman"/>
                <w:b w:val="0"/>
                <w:bCs w:val="0"/>
                <w:i w:val="0"/>
                <w:iCs w:val="0"/>
                <w:sz w:val="26"/>
                <w:szCs w:val="26"/>
                <w:rtl w:val="0"/>
              </w:rPr>
              <w:t>BIGINT</w:t>
            </w:r>
          </w:p>
        </w:tc>
        <w:tc>
          <w:tcPr>
            <w:tcW w:w="5263" w:type="dxa"/>
          </w:tcPr>
          <w:p w14:paraId="0000060F">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55691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10">
            <w:pPr>
              <w:spacing w:after="0" w:line="312" w:lineRule="auto"/>
            </w:pPr>
            <w:r>
              <w:rPr>
                <w:rFonts w:ascii="Times New Roman" w:hAnsi="Times New Roman" w:eastAsia="Times New Roman" w:cs="Times New Roman"/>
                <w:b w:val="0"/>
                <w:bCs w:val="0"/>
                <w:i w:val="0"/>
                <w:iCs w:val="0"/>
                <w:sz w:val="26"/>
                <w:szCs w:val="26"/>
                <w:rtl w:val="0"/>
              </w:rPr>
              <w:t>user_id</w:t>
            </w:r>
          </w:p>
        </w:tc>
        <w:tc>
          <w:tcPr>
            <w:tcW w:w="1800" w:type="dxa"/>
          </w:tcPr>
          <w:p w14:paraId="00000611">
            <w:pPr>
              <w:spacing w:after="0" w:line="312" w:lineRule="auto"/>
            </w:pPr>
            <w:r>
              <w:rPr>
                <w:rFonts w:ascii="Times New Roman" w:hAnsi="Times New Roman" w:eastAsia="Times New Roman" w:cs="Times New Roman"/>
                <w:b w:val="0"/>
                <w:bCs w:val="0"/>
                <w:i w:val="0"/>
                <w:iCs w:val="0"/>
                <w:sz w:val="26"/>
                <w:szCs w:val="26"/>
                <w:rtl w:val="0"/>
              </w:rPr>
              <w:t>BIGINT</w:t>
            </w:r>
          </w:p>
        </w:tc>
        <w:tc>
          <w:tcPr>
            <w:tcW w:w="5263" w:type="dxa"/>
          </w:tcPr>
          <w:p w14:paraId="00000612">
            <w:pPr>
              <w:spacing w:after="0" w:line="312" w:lineRule="auto"/>
            </w:pPr>
            <w:r>
              <w:rPr>
                <w:rFonts w:ascii="Times New Roman" w:hAnsi="Times New Roman" w:eastAsia="Times New Roman" w:cs="Times New Roman"/>
                <w:b w:val="0"/>
                <w:bCs w:val="0"/>
                <w:i w:val="0"/>
                <w:iCs w:val="0"/>
                <w:sz w:val="26"/>
                <w:szCs w:val="26"/>
                <w:rtl w:val="0"/>
              </w:rPr>
              <w:t>Khóa ngoại tới khách.</w:t>
            </w:r>
          </w:p>
        </w:tc>
      </w:tr>
      <w:tr w14:paraId="1C773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13">
            <w:pPr>
              <w:spacing w:after="0" w:line="312" w:lineRule="auto"/>
            </w:pPr>
            <w:r>
              <w:rPr>
                <w:rFonts w:ascii="Times New Roman" w:hAnsi="Times New Roman" w:eastAsia="Times New Roman" w:cs="Times New Roman"/>
                <w:b w:val="0"/>
                <w:bCs w:val="0"/>
                <w:i w:val="0"/>
                <w:iCs w:val="0"/>
                <w:sz w:val="26"/>
                <w:szCs w:val="26"/>
                <w:rtl w:val="0"/>
              </w:rPr>
              <w:t>reservation_id</w:t>
            </w:r>
          </w:p>
        </w:tc>
        <w:tc>
          <w:tcPr>
            <w:tcW w:w="1800" w:type="dxa"/>
          </w:tcPr>
          <w:p w14:paraId="00000614">
            <w:pPr>
              <w:spacing w:after="0" w:line="312" w:lineRule="auto"/>
            </w:pPr>
            <w:r>
              <w:rPr>
                <w:rFonts w:ascii="Times New Roman" w:hAnsi="Times New Roman" w:eastAsia="Times New Roman" w:cs="Times New Roman"/>
                <w:b w:val="0"/>
                <w:bCs w:val="0"/>
                <w:i w:val="0"/>
                <w:iCs w:val="0"/>
                <w:sz w:val="26"/>
                <w:szCs w:val="26"/>
                <w:rtl w:val="0"/>
              </w:rPr>
              <w:t>BIGINT</w:t>
            </w:r>
          </w:p>
        </w:tc>
        <w:tc>
          <w:tcPr>
            <w:tcW w:w="5263" w:type="dxa"/>
          </w:tcPr>
          <w:p w14:paraId="00000615">
            <w:pPr>
              <w:spacing w:after="0" w:line="312" w:lineRule="auto"/>
            </w:pPr>
            <w:r>
              <w:rPr>
                <w:rFonts w:ascii="Times New Roman" w:hAnsi="Times New Roman" w:eastAsia="Times New Roman" w:cs="Times New Roman"/>
                <w:b w:val="0"/>
                <w:bCs w:val="0"/>
                <w:i w:val="0"/>
                <w:iCs w:val="0"/>
                <w:sz w:val="26"/>
                <w:szCs w:val="26"/>
                <w:rtl w:val="0"/>
              </w:rPr>
              <w:t>Khóa ngoại tới lượt đặt bàn.</w:t>
            </w:r>
          </w:p>
        </w:tc>
      </w:tr>
      <w:tr w14:paraId="14EE0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16">
            <w:pPr>
              <w:spacing w:after="0" w:line="312" w:lineRule="auto"/>
            </w:pPr>
            <w:r>
              <w:rPr>
                <w:rFonts w:ascii="Times New Roman" w:hAnsi="Times New Roman" w:eastAsia="Times New Roman" w:cs="Times New Roman"/>
                <w:b w:val="0"/>
                <w:bCs w:val="0"/>
                <w:i w:val="0"/>
                <w:iCs w:val="0"/>
                <w:sz w:val="26"/>
                <w:szCs w:val="26"/>
                <w:rtl w:val="0"/>
              </w:rPr>
              <w:t>voucher_id</w:t>
            </w:r>
          </w:p>
        </w:tc>
        <w:tc>
          <w:tcPr>
            <w:tcW w:w="1800" w:type="dxa"/>
          </w:tcPr>
          <w:p w14:paraId="00000617">
            <w:pPr>
              <w:spacing w:after="0" w:line="312" w:lineRule="auto"/>
            </w:pPr>
            <w:r>
              <w:rPr>
                <w:rFonts w:ascii="Times New Roman" w:hAnsi="Times New Roman" w:eastAsia="Times New Roman" w:cs="Times New Roman"/>
                <w:b w:val="0"/>
                <w:bCs w:val="0"/>
                <w:i w:val="0"/>
                <w:iCs w:val="0"/>
                <w:sz w:val="26"/>
                <w:szCs w:val="26"/>
                <w:rtl w:val="0"/>
              </w:rPr>
              <w:t>BIGINT</w:t>
            </w:r>
          </w:p>
        </w:tc>
        <w:tc>
          <w:tcPr>
            <w:tcW w:w="5263" w:type="dxa"/>
          </w:tcPr>
          <w:p w14:paraId="00000618">
            <w:pPr>
              <w:spacing w:after="0" w:line="312" w:lineRule="auto"/>
            </w:pPr>
            <w:r>
              <w:rPr>
                <w:rFonts w:ascii="Times New Roman" w:hAnsi="Times New Roman" w:eastAsia="Times New Roman" w:cs="Times New Roman"/>
                <w:b w:val="0"/>
                <w:bCs w:val="0"/>
                <w:i w:val="0"/>
                <w:iCs w:val="0"/>
                <w:sz w:val="26"/>
                <w:szCs w:val="26"/>
                <w:rtl w:val="0"/>
              </w:rPr>
              <w:t>Khóa ngoại tới mã giảm giá.</w:t>
            </w:r>
          </w:p>
        </w:tc>
      </w:tr>
      <w:tr w14:paraId="061F0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19">
            <w:pPr>
              <w:spacing w:after="0" w:line="312" w:lineRule="auto"/>
            </w:pPr>
            <w:r>
              <w:rPr>
                <w:rFonts w:ascii="Times New Roman" w:hAnsi="Times New Roman" w:eastAsia="Times New Roman" w:cs="Times New Roman"/>
                <w:b w:val="0"/>
                <w:bCs w:val="0"/>
                <w:i w:val="0"/>
                <w:iCs w:val="0"/>
                <w:sz w:val="26"/>
                <w:szCs w:val="26"/>
                <w:rtl w:val="0"/>
              </w:rPr>
              <w:t>order_code</w:t>
            </w:r>
          </w:p>
        </w:tc>
        <w:tc>
          <w:tcPr>
            <w:tcW w:w="1800" w:type="dxa"/>
          </w:tcPr>
          <w:p w14:paraId="0000061A">
            <w:pPr>
              <w:spacing w:after="0" w:line="312" w:lineRule="auto"/>
            </w:pPr>
            <w:r>
              <w:rPr>
                <w:rFonts w:ascii="Times New Roman" w:hAnsi="Times New Roman" w:eastAsia="Times New Roman" w:cs="Times New Roman"/>
                <w:b w:val="0"/>
                <w:bCs w:val="0"/>
                <w:i w:val="0"/>
                <w:iCs w:val="0"/>
                <w:sz w:val="26"/>
                <w:szCs w:val="26"/>
                <w:rtl w:val="0"/>
              </w:rPr>
              <w:t>VARCHAR</w:t>
            </w:r>
          </w:p>
        </w:tc>
        <w:tc>
          <w:tcPr>
            <w:tcW w:w="5263" w:type="dxa"/>
          </w:tcPr>
          <w:p w14:paraId="0000061B">
            <w:pPr>
              <w:spacing w:after="0" w:line="312" w:lineRule="auto"/>
            </w:pPr>
            <w:r>
              <w:rPr>
                <w:rFonts w:ascii="Times New Roman" w:hAnsi="Times New Roman" w:eastAsia="Times New Roman" w:cs="Times New Roman"/>
                <w:b w:val="0"/>
                <w:bCs w:val="0"/>
                <w:i w:val="0"/>
                <w:iCs w:val="0"/>
                <w:sz w:val="26"/>
                <w:szCs w:val="26"/>
                <w:rtl w:val="0"/>
              </w:rPr>
              <w:t>Mã đơn, duy nhất.</w:t>
            </w:r>
          </w:p>
        </w:tc>
      </w:tr>
      <w:tr w14:paraId="00142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1C">
            <w:pPr>
              <w:spacing w:after="0" w:line="312" w:lineRule="auto"/>
            </w:pPr>
            <w:r>
              <w:rPr>
                <w:rFonts w:ascii="Times New Roman" w:hAnsi="Times New Roman" w:eastAsia="Times New Roman" w:cs="Times New Roman"/>
                <w:b w:val="0"/>
                <w:bCs w:val="0"/>
                <w:i w:val="0"/>
                <w:iCs w:val="0"/>
                <w:sz w:val="26"/>
                <w:szCs w:val="26"/>
                <w:rtl w:val="0"/>
              </w:rPr>
              <w:t>total_amount</w:t>
            </w:r>
          </w:p>
        </w:tc>
        <w:tc>
          <w:tcPr>
            <w:tcW w:w="1800" w:type="dxa"/>
          </w:tcPr>
          <w:p w14:paraId="0000061D">
            <w:pPr>
              <w:spacing w:after="0" w:line="312" w:lineRule="auto"/>
            </w:pPr>
            <w:r>
              <w:rPr>
                <w:rFonts w:ascii="Times New Roman" w:hAnsi="Times New Roman" w:eastAsia="Times New Roman" w:cs="Times New Roman"/>
                <w:b w:val="0"/>
                <w:bCs w:val="0"/>
                <w:i w:val="0"/>
                <w:iCs w:val="0"/>
                <w:sz w:val="26"/>
                <w:szCs w:val="26"/>
                <w:rtl w:val="0"/>
              </w:rPr>
              <w:t>DECIMAL</w:t>
            </w:r>
          </w:p>
        </w:tc>
        <w:tc>
          <w:tcPr>
            <w:tcW w:w="5263" w:type="dxa"/>
          </w:tcPr>
          <w:p w14:paraId="0000061E">
            <w:pPr>
              <w:spacing w:after="0" w:line="312" w:lineRule="auto"/>
            </w:pPr>
            <w:r>
              <w:rPr>
                <w:rFonts w:ascii="Times New Roman" w:hAnsi="Times New Roman" w:eastAsia="Times New Roman" w:cs="Times New Roman"/>
                <w:b w:val="0"/>
                <w:bCs w:val="0"/>
                <w:i w:val="0"/>
                <w:iCs w:val="0"/>
                <w:sz w:val="26"/>
                <w:szCs w:val="26"/>
                <w:rtl w:val="0"/>
              </w:rPr>
              <w:t>Tổng tiền trước giảm.</w:t>
            </w:r>
          </w:p>
        </w:tc>
      </w:tr>
      <w:tr w14:paraId="320AB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1F">
            <w:pPr>
              <w:spacing w:after="0" w:line="312" w:lineRule="auto"/>
            </w:pPr>
            <w:r>
              <w:rPr>
                <w:rFonts w:ascii="Times New Roman" w:hAnsi="Times New Roman" w:eastAsia="Times New Roman" w:cs="Times New Roman"/>
                <w:b w:val="0"/>
                <w:bCs w:val="0"/>
                <w:i w:val="0"/>
                <w:iCs w:val="0"/>
                <w:sz w:val="26"/>
                <w:szCs w:val="26"/>
                <w:rtl w:val="0"/>
              </w:rPr>
              <w:t>discount_amount</w:t>
            </w:r>
          </w:p>
        </w:tc>
        <w:tc>
          <w:tcPr>
            <w:tcW w:w="1800" w:type="dxa"/>
          </w:tcPr>
          <w:p w14:paraId="00000620">
            <w:pPr>
              <w:spacing w:after="0" w:line="312" w:lineRule="auto"/>
            </w:pPr>
            <w:r>
              <w:rPr>
                <w:rFonts w:ascii="Times New Roman" w:hAnsi="Times New Roman" w:eastAsia="Times New Roman" w:cs="Times New Roman"/>
                <w:b w:val="0"/>
                <w:bCs w:val="0"/>
                <w:i w:val="0"/>
                <w:iCs w:val="0"/>
                <w:sz w:val="26"/>
                <w:szCs w:val="26"/>
                <w:rtl w:val="0"/>
              </w:rPr>
              <w:t>DECIMAL</w:t>
            </w:r>
          </w:p>
        </w:tc>
        <w:tc>
          <w:tcPr>
            <w:tcW w:w="5263" w:type="dxa"/>
          </w:tcPr>
          <w:p w14:paraId="00000621">
            <w:pPr>
              <w:spacing w:after="0" w:line="312" w:lineRule="auto"/>
            </w:pPr>
            <w:r>
              <w:rPr>
                <w:rFonts w:ascii="Times New Roman" w:hAnsi="Times New Roman" w:eastAsia="Times New Roman" w:cs="Times New Roman"/>
                <w:b w:val="0"/>
                <w:bCs w:val="0"/>
                <w:i w:val="0"/>
                <w:iCs w:val="0"/>
                <w:sz w:val="26"/>
                <w:szCs w:val="26"/>
                <w:rtl w:val="0"/>
              </w:rPr>
              <w:t>Số tiền được giảm.</w:t>
            </w:r>
          </w:p>
        </w:tc>
      </w:tr>
      <w:tr w14:paraId="1863C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22">
            <w:pPr>
              <w:spacing w:after="0" w:line="312" w:lineRule="auto"/>
            </w:pPr>
            <w:r>
              <w:rPr>
                <w:rFonts w:ascii="Times New Roman" w:hAnsi="Times New Roman" w:eastAsia="Times New Roman" w:cs="Times New Roman"/>
                <w:b w:val="0"/>
                <w:bCs w:val="0"/>
                <w:i w:val="0"/>
                <w:iCs w:val="0"/>
                <w:sz w:val="26"/>
                <w:szCs w:val="26"/>
                <w:rtl w:val="0"/>
              </w:rPr>
              <w:t>final_amount</w:t>
            </w:r>
          </w:p>
        </w:tc>
        <w:tc>
          <w:tcPr>
            <w:tcW w:w="1800" w:type="dxa"/>
          </w:tcPr>
          <w:p w14:paraId="00000623">
            <w:pPr>
              <w:spacing w:after="0" w:line="312" w:lineRule="auto"/>
            </w:pPr>
            <w:r>
              <w:rPr>
                <w:rFonts w:ascii="Times New Roman" w:hAnsi="Times New Roman" w:eastAsia="Times New Roman" w:cs="Times New Roman"/>
                <w:b w:val="0"/>
                <w:bCs w:val="0"/>
                <w:i w:val="0"/>
                <w:iCs w:val="0"/>
                <w:sz w:val="26"/>
                <w:szCs w:val="26"/>
                <w:rtl w:val="0"/>
              </w:rPr>
              <w:t>DECIMAL</w:t>
            </w:r>
          </w:p>
        </w:tc>
        <w:tc>
          <w:tcPr>
            <w:tcW w:w="5263" w:type="dxa"/>
          </w:tcPr>
          <w:p w14:paraId="00000624">
            <w:pPr>
              <w:spacing w:after="0" w:line="312" w:lineRule="auto"/>
            </w:pPr>
            <w:r>
              <w:rPr>
                <w:rFonts w:ascii="Times New Roman" w:hAnsi="Times New Roman" w:eastAsia="Times New Roman" w:cs="Times New Roman"/>
                <w:b w:val="0"/>
                <w:bCs w:val="0"/>
                <w:i w:val="0"/>
                <w:iCs w:val="0"/>
                <w:sz w:val="26"/>
                <w:szCs w:val="26"/>
                <w:rtl w:val="0"/>
              </w:rPr>
              <w:t>Tổng tiền sau giảm.</w:t>
            </w:r>
          </w:p>
        </w:tc>
      </w:tr>
      <w:tr w14:paraId="29FF7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25">
            <w:pPr>
              <w:spacing w:after="0" w:line="312" w:lineRule="auto"/>
            </w:pPr>
            <w:r>
              <w:rPr>
                <w:rFonts w:ascii="Times New Roman" w:hAnsi="Times New Roman" w:eastAsia="Times New Roman" w:cs="Times New Roman"/>
                <w:b w:val="0"/>
                <w:bCs w:val="0"/>
                <w:i w:val="0"/>
                <w:iCs w:val="0"/>
                <w:sz w:val="26"/>
                <w:szCs w:val="26"/>
                <w:rtl w:val="0"/>
              </w:rPr>
              <w:t>payment_method</w:t>
            </w:r>
          </w:p>
        </w:tc>
        <w:tc>
          <w:tcPr>
            <w:tcW w:w="1800" w:type="dxa"/>
          </w:tcPr>
          <w:p w14:paraId="00000626">
            <w:pPr>
              <w:spacing w:after="0" w:line="312" w:lineRule="auto"/>
            </w:pPr>
            <w:r>
              <w:rPr>
                <w:rFonts w:ascii="Times New Roman" w:hAnsi="Times New Roman" w:eastAsia="Times New Roman" w:cs="Times New Roman"/>
                <w:b w:val="0"/>
                <w:bCs w:val="0"/>
                <w:i w:val="0"/>
                <w:iCs w:val="0"/>
                <w:sz w:val="26"/>
                <w:szCs w:val="26"/>
                <w:rtl w:val="0"/>
              </w:rPr>
              <w:t>VARCHAR</w:t>
            </w:r>
          </w:p>
        </w:tc>
        <w:tc>
          <w:tcPr>
            <w:tcW w:w="5263" w:type="dxa"/>
          </w:tcPr>
          <w:p w14:paraId="00000627">
            <w:pPr>
              <w:spacing w:after="0" w:line="312" w:lineRule="auto"/>
            </w:pPr>
            <w:r>
              <w:rPr>
                <w:rFonts w:ascii="Times New Roman" w:hAnsi="Times New Roman" w:eastAsia="Times New Roman" w:cs="Times New Roman"/>
                <w:b w:val="0"/>
                <w:bCs w:val="0"/>
                <w:i w:val="0"/>
                <w:iCs w:val="0"/>
                <w:sz w:val="26"/>
                <w:szCs w:val="26"/>
                <w:rtl w:val="0"/>
              </w:rPr>
              <w:t>Hình thức thanh toán.</w:t>
            </w:r>
          </w:p>
        </w:tc>
      </w:tr>
      <w:tr w14:paraId="3CA4C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28">
            <w:pPr>
              <w:spacing w:after="0" w:line="312" w:lineRule="auto"/>
            </w:pPr>
            <w:r>
              <w:rPr>
                <w:rFonts w:ascii="Times New Roman" w:hAnsi="Times New Roman" w:eastAsia="Times New Roman" w:cs="Times New Roman"/>
                <w:b w:val="0"/>
                <w:bCs w:val="0"/>
                <w:i w:val="0"/>
                <w:iCs w:val="0"/>
                <w:sz w:val="26"/>
                <w:szCs w:val="26"/>
                <w:rtl w:val="0"/>
              </w:rPr>
              <w:t>payment_status</w:t>
            </w:r>
          </w:p>
        </w:tc>
        <w:tc>
          <w:tcPr>
            <w:tcW w:w="1800" w:type="dxa"/>
          </w:tcPr>
          <w:p w14:paraId="00000629">
            <w:pPr>
              <w:spacing w:after="0" w:line="312" w:lineRule="auto"/>
            </w:pPr>
            <w:r>
              <w:rPr>
                <w:rFonts w:ascii="Times New Roman" w:hAnsi="Times New Roman" w:eastAsia="Times New Roman" w:cs="Times New Roman"/>
                <w:b w:val="0"/>
                <w:bCs w:val="0"/>
                <w:i w:val="0"/>
                <w:iCs w:val="0"/>
                <w:sz w:val="26"/>
                <w:szCs w:val="26"/>
                <w:rtl w:val="0"/>
              </w:rPr>
              <w:t>VARCHAR</w:t>
            </w:r>
          </w:p>
        </w:tc>
        <w:tc>
          <w:tcPr>
            <w:tcW w:w="5263" w:type="dxa"/>
          </w:tcPr>
          <w:p w14:paraId="0000062A">
            <w:pPr>
              <w:spacing w:after="0" w:line="312" w:lineRule="auto"/>
            </w:pPr>
            <w:r>
              <w:rPr>
                <w:rFonts w:ascii="Times New Roman" w:hAnsi="Times New Roman" w:eastAsia="Times New Roman" w:cs="Times New Roman"/>
                <w:b w:val="0"/>
                <w:bCs w:val="0"/>
                <w:i w:val="0"/>
                <w:iCs w:val="0"/>
                <w:sz w:val="26"/>
                <w:szCs w:val="26"/>
                <w:rtl w:val="0"/>
              </w:rPr>
              <w:t>Trạng thái thanh toán.</w:t>
            </w:r>
          </w:p>
        </w:tc>
      </w:tr>
      <w:tr w14:paraId="582D6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2B">
            <w:pPr>
              <w:spacing w:after="0" w:line="312" w:lineRule="auto"/>
            </w:pPr>
            <w:r>
              <w:rPr>
                <w:rFonts w:ascii="Times New Roman" w:hAnsi="Times New Roman" w:eastAsia="Times New Roman" w:cs="Times New Roman"/>
                <w:b w:val="0"/>
                <w:bCs w:val="0"/>
                <w:i w:val="0"/>
                <w:iCs w:val="0"/>
                <w:sz w:val="26"/>
                <w:szCs w:val="26"/>
                <w:rtl w:val="0"/>
              </w:rPr>
              <w:t>order_status</w:t>
            </w:r>
          </w:p>
        </w:tc>
        <w:tc>
          <w:tcPr>
            <w:tcW w:w="1800" w:type="dxa"/>
          </w:tcPr>
          <w:p w14:paraId="0000062C">
            <w:pPr>
              <w:spacing w:after="0" w:line="312" w:lineRule="auto"/>
            </w:pPr>
            <w:r>
              <w:rPr>
                <w:rFonts w:ascii="Times New Roman" w:hAnsi="Times New Roman" w:eastAsia="Times New Roman" w:cs="Times New Roman"/>
                <w:b w:val="0"/>
                <w:bCs w:val="0"/>
                <w:i w:val="0"/>
                <w:iCs w:val="0"/>
                <w:sz w:val="26"/>
                <w:szCs w:val="26"/>
                <w:rtl w:val="0"/>
              </w:rPr>
              <w:t>VARCHAR</w:t>
            </w:r>
          </w:p>
        </w:tc>
        <w:tc>
          <w:tcPr>
            <w:tcW w:w="5263" w:type="dxa"/>
          </w:tcPr>
          <w:p w14:paraId="0000062D">
            <w:pPr>
              <w:spacing w:after="0" w:line="312" w:lineRule="auto"/>
            </w:pPr>
            <w:r>
              <w:rPr>
                <w:rFonts w:ascii="Times New Roman" w:hAnsi="Times New Roman" w:eastAsia="Times New Roman" w:cs="Times New Roman"/>
                <w:b w:val="0"/>
                <w:bCs w:val="0"/>
                <w:i w:val="0"/>
                <w:iCs w:val="0"/>
                <w:sz w:val="26"/>
                <w:szCs w:val="26"/>
                <w:rtl w:val="0"/>
              </w:rPr>
              <w:t>Trạng thái đơn.</w:t>
            </w:r>
          </w:p>
        </w:tc>
      </w:tr>
      <w:tr w14:paraId="0429D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tcPr>
          <w:p w14:paraId="0000062E">
            <w:pPr>
              <w:spacing w:after="0" w:line="312" w:lineRule="auto"/>
            </w:pPr>
            <w:r>
              <w:rPr>
                <w:rFonts w:ascii="Times New Roman" w:hAnsi="Times New Roman" w:eastAsia="Times New Roman" w:cs="Times New Roman"/>
                <w:b w:val="0"/>
                <w:bCs w:val="0"/>
                <w:i w:val="0"/>
                <w:iCs w:val="0"/>
                <w:sz w:val="26"/>
                <w:szCs w:val="26"/>
                <w:rtl w:val="0"/>
              </w:rPr>
              <w:t>created_at</w:t>
            </w:r>
          </w:p>
        </w:tc>
        <w:tc>
          <w:tcPr>
            <w:tcW w:w="1800" w:type="dxa"/>
          </w:tcPr>
          <w:p w14:paraId="0000062F">
            <w:pPr>
              <w:spacing w:after="0" w:line="312" w:lineRule="auto"/>
            </w:pPr>
            <w:r>
              <w:rPr>
                <w:rFonts w:ascii="Times New Roman" w:hAnsi="Times New Roman" w:eastAsia="Times New Roman" w:cs="Times New Roman"/>
                <w:b w:val="0"/>
                <w:bCs w:val="0"/>
                <w:i w:val="0"/>
                <w:iCs w:val="0"/>
                <w:sz w:val="26"/>
                <w:szCs w:val="26"/>
                <w:rtl w:val="0"/>
              </w:rPr>
              <w:t>DATETIME</w:t>
            </w:r>
          </w:p>
        </w:tc>
        <w:tc>
          <w:tcPr>
            <w:tcW w:w="5263" w:type="dxa"/>
          </w:tcPr>
          <w:p w14:paraId="00000630">
            <w:pPr>
              <w:spacing w:after="0" w:line="312" w:lineRule="auto"/>
            </w:pPr>
            <w:r>
              <w:rPr>
                <w:rFonts w:ascii="Times New Roman" w:hAnsi="Times New Roman" w:eastAsia="Times New Roman" w:cs="Times New Roman"/>
                <w:b w:val="0"/>
                <w:bCs w:val="0"/>
                <w:i w:val="0"/>
                <w:iCs w:val="0"/>
                <w:sz w:val="26"/>
                <w:szCs w:val="26"/>
                <w:rtl w:val="0"/>
              </w:rPr>
              <w:t>Thời điểm tạo.</w:t>
            </w:r>
          </w:p>
        </w:tc>
      </w:tr>
    </w:tbl>
    <w:p w14:paraId="00000631">
      <w:pPr>
        <w:spacing w:after="40"/>
      </w:pPr>
    </w:p>
    <w:p w14:paraId="00000632">
      <w:pPr>
        <w:spacing w:before="160" w:after="60"/>
        <w:jc w:val="center"/>
      </w:pPr>
      <w:bookmarkStart w:id="160" w:name="_498cu2rvpyvy" w:colFirst="0" w:colLast="0"/>
      <w:bookmarkEnd w:id="160"/>
      <w:r>
        <w:rPr>
          <w:rFonts w:ascii="Times New Roman" w:hAnsi="Times New Roman" w:eastAsia="Times New Roman" w:cs="Times New Roman"/>
          <w:b w:val="0"/>
          <w:bCs w:val="0"/>
          <w:i/>
          <w:iCs/>
          <w:color w:val="000000"/>
          <w:sz w:val="26"/>
          <w:szCs w:val="26"/>
          <w:rtl w:val="0"/>
        </w:rPr>
        <w:t>Bảng 2.40. Cấu trúc bảng chi tiết đơn món order_items.</w:t>
      </w:r>
    </w:p>
    <w:tbl>
      <w:tblPr>
        <w:tblStyle w:val="64"/>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97"/>
        <w:gridCol w:w="1824"/>
        <w:gridCol w:w="5251"/>
      </w:tblGrid>
      <w:tr w14:paraId="688A7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33">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824" w:type="dxa"/>
          </w:tcPr>
          <w:p w14:paraId="00000634">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251" w:type="dxa"/>
          </w:tcPr>
          <w:p w14:paraId="00000635">
            <w:pPr>
              <w:spacing w:after="0" w:line="240" w:lineRule="auto"/>
              <w:jc w:val="center"/>
            </w:pPr>
            <w:r>
              <w:rPr>
                <w:rFonts w:ascii="Times New Roman" w:hAnsi="Times New Roman" w:eastAsia="Times New Roman" w:cs="Times New Roman"/>
                <w:b/>
                <w:bCs/>
                <w:i w:val="0"/>
                <w:iCs w:val="0"/>
                <w:sz w:val="26"/>
                <w:szCs w:val="26"/>
                <w:rtl w:val="0"/>
              </w:rPr>
              <w:t>Mô tả</w:t>
            </w:r>
          </w:p>
        </w:tc>
      </w:tr>
      <w:tr w14:paraId="22D45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36">
            <w:pPr>
              <w:spacing w:after="0" w:line="312" w:lineRule="auto"/>
            </w:pPr>
            <w:r>
              <w:rPr>
                <w:rFonts w:ascii="Times New Roman" w:hAnsi="Times New Roman" w:eastAsia="Times New Roman" w:cs="Times New Roman"/>
                <w:b w:val="0"/>
                <w:bCs w:val="0"/>
                <w:i w:val="0"/>
                <w:iCs w:val="0"/>
                <w:sz w:val="26"/>
                <w:szCs w:val="26"/>
                <w:rtl w:val="0"/>
              </w:rPr>
              <w:t>id</w:t>
            </w:r>
          </w:p>
        </w:tc>
        <w:tc>
          <w:tcPr>
            <w:tcW w:w="1824" w:type="dxa"/>
          </w:tcPr>
          <w:p w14:paraId="00000637">
            <w:pPr>
              <w:spacing w:after="0" w:line="312" w:lineRule="auto"/>
            </w:pPr>
            <w:r>
              <w:rPr>
                <w:rFonts w:ascii="Times New Roman" w:hAnsi="Times New Roman" w:eastAsia="Times New Roman" w:cs="Times New Roman"/>
                <w:b w:val="0"/>
                <w:bCs w:val="0"/>
                <w:i w:val="0"/>
                <w:iCs w:val="0"/>
                <w:sz w:val="26"/>
                <w:szCs w:val="26"/>
                <w:rtl w:val="0"/>
              </w:rPr>
              <w:t>BIGINT</w:t>
            </w:r>
          </w:p>
        </w:tc>
        <w:tc>
          <w:tcPr>
            <w:tcW w:w="5251" w:type="dxa"/>
          </w:tcPr>
          <w:p w14:paraId="00000638">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4C3B2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39">
            <w:pPr>
              <w:spacing w:after="0" w:line="312" w:lineRule="auto"/>
            </w:pPr>
            <w:r>
              <w:rPr>
                <w:rFonts w:ascii="Times New Roman" w:hAnsi="Times New Roman" w:eastAsia="Times New Roman" w:cs="Times New Roman"/>
                <w:b w:val="0"/>
                <w:bCs w:val="0"/>
                <w:i w:val="0"/>
                <w:iCs w:val="0"/>
                <w:sz w:val="26"/>
                <w:szCs w:val="26"/>
                <w:rtl w:val="0"/>
              </w:rPr>
              <w:t>order_id</w:t>
            </w:r>
          </w:p>
        </w:tc>
        <w:tc>
          <w:tcPr>
            <w:tcW w:w="1824" w:type="dxa"/>
          </w:tcPr>
          <w:p w14:paraId="0000063A">
            <w:pPr>
              <w:spacing w:after="0" w:line="312" w:lineRule="auto"/>
            </w:pPr>
            <w:r>
              <w:rPr>
                <w:rFonts w:ascii="Times New Roman" w:hAnsi="Times New Roman" w:eastAsia="Times New Roman" w:cs="Times New Roman"/>
                <w:b w:val="0"/>
                <w:bCs w:val="0"/>
                <w:i w:val="0"/>
                <w:iCs w:val="0"/>
                <w:sz w:val="26"/>
                <w:szCs w:val="26"/>
                <w:rtl w:val="0"/>
              </w:rPr>
              <w:t>BIGINT</w:t>
            </w:r>
          </w:p>
        </w:tc>
        <w:tc>
          <w:tcPr>
            <w:tcW w:w="5251" w:type="dxa"/>
          </w:tcPr>
          <w:p w14:paraId="0000063B">
            <w:pPr>
              <w:spacing w:after="0" w:line="312" w:lineRule="auto"/>
            </w:pPr>
            <w:r>
              <w:rPr>
                <w:rFonts w:ascii="Times New Roman" w:hAnsi="Times New Roman" w:eastAsia="Times New Roman" w:cs="Times New Roman"/>
                <w:b w:val="0"/>
                <w:bCs w:val="0"/>
                <w:i w:val="0"/>
                <w:iCs w:val="0"/>
                <w:sz w:val="26"/>
                <w:szCs w:val="26"/>
                <w:rtl w:val="0"/>
              </w:rPr>
              <w:t>Khóa ngoại tới đơn món.</w:t>
            </w:r>
          </w:p>
        </w:tc>
      </w:tr>
      <w:tr w14:paraId="32DF8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3C">
            <w:pPr>
              <w:spacing w:after="0" w:line="312" w:lineRule="auto"/>
            </w:pPr>
            <w:r>
              <w:rPr>
                <w:rFonts w:ascii="Times New Roman" w:hAnsi="Times New Roman" w:eastAsia="Times New Roman" w:cs="Times New Roman"/>
                <w:b w:val="0"/>
                <w:bCs w:val="0"/>
                <w:i w:val="0"/>
                <w:iCs w:val="0"/>
                <w:sz w:val="26"/>
                <w:szCs w:val="26"/>
                <w:rtl w:val="0"/>
              </w:rPr>
              <w:t>food_id</w:t>
            </w:r>
          </w:p>
        </w:tc>
        <w:tc>
          <w:tcPr>
            <w:tcW w:w="1824" w:type="dxa"/>
          </w:tcPr>
          <w:p w14:paraId="0000063D">
            <w:pPr>
              <w:spacing w:after="0" w:line="312" w:lineRule="auto"/>
            </w:pPr>
            <w:r>
              <w:rPr>
                <w:rFonts w:ascii="Times New Roman" w:hAnsi="Times New Roman" w:eastAsia="Times New Roman" w:cs="Times New Roman"/>
                <w:b w:val="0"/>
                <w:bCs w:val="0"/>
                <w:i w:val="0"/>
                <w:iCs w:val="0"/>
                <w:sz w:val="26"/>
                <w:szCs w:val="26"/>
                <w:rtl w:val="0"/>
              </w:rPr>
              <w:t>BIGINT</w:t>
            </w:r>
          </w:p>
        </w:tc>
        <w:tc>
          <w:tcPr>
            <w:tcW w:w="5251" w:type="dxa"/>
          </w:tcPr>
          <w:p w14:paraId="0000063E">
            <w:pPr>
              <w:spacing w:after="0" w:line="312" w:lineRule="auto"/>
            </w:pPr>
            <w:r>
              <w:rPr>
                <w:rFonts w:ascii="Times New Roman" w:hAnsi="Times New Roman" w:eastAsia="Times New Roman" w:cs="Times New Roman"/>
                <w:b w:val="0"/>
                <w:bCs w:val="0"/>
                <w:i w:val="0"/>
                <w:iCs w:val="0"/>
                <w:sz w:val="26"/>
                <w:szCs w:val="26"/>
                <w:rtl w:val="0"/>
              </w:rPr>
              <w:t>Khóa ngoại tới món.</w:t>
            </w:r>
          </w:p>
        </w:tc>
      </w:tr>
      <w:tr w14:paraId="1136A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3F">
            <w:pPr>
              <w:spacing w:after="0" w:line="312" w:lineRule="auto"/>
            </w:pPr>
            <w:r>
              <w:rPr>
                <w:rFonts w:ascii="Times New Roman" w:hAnsi="Times New Roman" w:eastAsia="Times New Roman" w:cs="Times New Roman"/>
                <w:b w:val="0"/>
                <w:bCs w:val="0"/>
                <w:i w:val="0"/>
                <w:iCs w:val="0"/>
                <w:sz w:val="26"/>
                <w:szCs w:val="26"/>
                <w:rtl w:val="0"/>
              </w:rPr>
              <w:t>food_name</w:t>
            </w:r>
          </w:p>
        </w:tc>
        <w:tc>
          <w:tcPr>
            <w:tcW w:w="1824" w:type="dxa"/>
          </w:tcPr>
          <w:p w14:paraId="00000640">
            <w:pPr>
              <w:spacing w:after="0" w:line="312" w:lineRule="auto"/>
            </w:pPr>
            <w:r>
              <w:rPr>
                <w:rFonts w:ascii="Times New Roman" w:hAnsi="Times New Roman" w:eastAsia="Times New Roman" w:cs="Times New Roman"/>
                <w:b w:val="0"/>
                <w:bCs w:val="0"/>
                <w:i w:val="0"/>
                <w:iCs w:val="0"/>
                <w:sz w:val="26"/>
                <w:szCs w:val="26"/>
                <w:rtl w:val="0"/>
              </w:rPr>
              <w:t>VARCHAR</w:t>
            </w:r>
          </w:p>
        </w:tc>
        <w:tc>
          <w:tcPr>
            <w:tcW w:w="5251" w:type="dxa"/>
          </w:tcPr>
          <w:p w14:paraId="00000641">
            <w:pPr>
              <w:spacing w:after="0" w:line="312" w:lineRule="auto"/>
            </w:pPr>
            <w:r>
              <w:rPr>
                <w:rFonts w:ascii="Times New Roman" w:hAnsi="Times New Roman" w:eastAsia="Times New Roman" w:cs="Times New Roman"/>
                <w:b w:val="0"/>
                <w:bCs w:val="0"/>
                <w:i w:val="0"/>
                <w:iCs w:val="0"/>
                <w:sz w:val="26"/>
                <w:szCs w:val="26"/>
                <w:rtl w:val="0"/>
              </w:rPr>
              <w:t>Tên món tại thời điểm đặt.</w:t>
            </w:r>
          </w:p>
        </w:tc>
      </w:tr>
      <w:tr w14:paraId="41553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42">
            <w:pPr>
              <w:spacing w:after="0" w:line="312" w:lineRule="auto"/>
            </w:pPr>
            <w:r>
              <w:rPr>
                <w:rFonts w:ascii="Times New Roman" w:hAnsi="Times New Roman" w:eastAsia="Times New Roman" w:cs="Times New Roman"/>
                <w:b w:val="0"/>
                <w:bCs w:val="0"/>
                <w:i w:val="0"/>
                <w:iCs w:val="0"/>
                <w:sz w:val="26"/>
                <w:szCs w:val="26"/>
                <w:rtl w:val="0"/>
              </w:rPr>
              <w:t>quantity</w:t>
            </w:r>
          </w:p>
        </w:tc>
        <w:tc>
          <w:tcPr>
            <w:tcW w:w="1824" w:type="dxa"/>
          </w:tcPr>
          <w:p w14:paraId="00000643">
            <w:pPr>
              <w:spacing w:after="0" w:line="312" w:lineRule="auto"/>
            </w:pPr>
            <w:r>
              <w:rPr>
                <w:rFonts w:ascii="Times New Roman" w:hAnsi="Times New Roman" w:eastAsia="Times New Roman" w:cs="Times New Roman"/>
                <w:b w:val="0"/>
                <w:bCs w:val="0"/>
                <w:i w:val="0"/>
                <w:iCs w:val="0"/>
                <w:sz w:val="26"/>
                <w:szCs w:val="26"/>
                <w:rtl w:val="0"/>
              </w:rPr>
              <w:t>INT</w:t>
            </w:r>
          </w:p>
        </w:tc>
        <w:tc>
          <w:tcPr>
            <w:tcW w:w="5251" w:type="dxa"/>
          </w:tcPr>
          <w:p w14:paraId="00000644">
            <w:pPr>
              <w:spacing w:after="0" w:line="312" w:lineRule="auto"/>
            </w:pPr>
            <w:r>
              <w:rPr>
                <w:rFonts w:ascii="Times New Roman" w:hAnsi="Times New Roman" w:eastAsia="Times New Roman" w:cs="Times New Roman"/>
                <w:b w:val="0"/>
                <w:bCs w:val="0"/>
                <w:i w:val="0"/>
                <w:iCs w:val="0"/>
                <w:sz w:val="26"/>
                <w:szCs w:val="26"/>
                <w:rtl w:val="0"/>
              </w:rPr>
              <w:t>Số lượng.</w:t>
            </w:r>
          </w:p>
        </w:tc>
      </w:tr>
      <w:tr w14:paraId="06147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45">
            <w:pPr>
              <w:spacing w:after="0" w:line="312" w:lineRule="auto"/>
            </w:pPr>
            <w:r>
              <w:rPr>
                <w:rFonts w:ascii="Times New Roman" w:hAnsi="Times New Roman" w:eastAsia="Times New Roman" w:cs="Times New Roman"/>
                <w:b w:val="0"/>
                <w:bCs w:val="0"/>
                <w:i w:val="0"/>
                <w:iCs w:val="0"/>
                <w:sz w:val="26"/>
                <w:szCs w:val="26"/>
                <w:rtl w:val="0"/>
              </w:rPr>
              <w:t>unit_price</w:t>
            </w:r>
          </w:p>
        </w:tc>
        <w:tc>
          <w:tcPr>
            <w:tcW w:w="1824" w:type="dxa"/>
          </w:tcPr>
          <w:p w14:paraId="00000646">
            <w:pPr>
              <w:spacing w:after="0" w:line="312" w:lineRule="auto"/>
            </w:pPr>
            <w:r>
              <w:rPr>
                <w:rFonts w:ascii="Times New Roman" w:hAnsi="Times New Roman" w:eastAsia="Times New Roman" w:cs="Times New Roman"/>
                <w:b w:val="0"/>
                <w:bCs w:val="0"/>
                <w:i w:val="0"/>
                <w:iCs w:val="0"/>
                <w:sz w:val="26"/>
                <w:szCs w:val="26"/>
                <w:rtl w:val="0"/>
              </w:rPr>
              <w:t>DECIMAL</w:t>
            </w:r>
          </w:p>
        </w:tc>
        <w:tc>
          <w:tcPr>
            <w:tcW w:w="5251" w:type="dxa"/>
          </w:tcPr>
          <w:p w14:paraId="00000647">
            <w:pPr>
              <w:spacing w:after="0" w:line="312" w:lineRule="auto"/>
            </w:pPr>
            <w:r>
              <w:rPr>
                <w:rFonts w:ascii="Times New Roman" w:hAnsi="Times New Roman" w:eastAsia="Times New Roman" w:cs="Times New Roman"/>
                <w:b w:val="0"/>
                <w:bCs w:val="0"/>
                <w:i w:val="0"/>
                <w:iCs w:val="0"/>
                <w:sz w:val="26"/>
                <w:szCs w:val="26"/>
                <w:rtl w:val="0"/>
              </w:rPr>
              <w:t>Đơn giá.</w:t>
            </w:r>
          </w:p>
        </w:tc>
      </w:tr>
      <w:tr w14:paraId="3CC9B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48">
            <w:pPr>
              <w:spacing w:after="0" w:line="312" w:lineRule="auto"/>
            </w:pPr>
            <w:r>
              <w:rPr>
                <w:rFonts w:ascii="Times New Roman" w:hAnsi="Times New Roman" w:eastAsia="Times New Roman" w:cs="Times New Roman"/>
                <w:b w:val="0"/>
                <w:bCs w:val="0"/>
                <w:i w:val="0"/>
                <w:iCs w:val="0"/>
                <w:sz w:val="26"/>
                <w:szCs w:val="26"/>
                <w:rtl w:val="0"/>
              </w:rPr>
              <w:t>subtotal</w:t>
            </w:r>
          </w:p>
        </w:tc>
        <w:tc>
          <w:tcPr>
            <w:tcW w:w="1824" w:type="dxa"/>
          </w:tcPr>
          <w:p w14:paraId="00000649">
            <w:pPr>
              <w:spacing w:after="0" w:line="312" w:lineRule="auto"/>
            </w:pPr>
            <w:r>
              <w:rPr>
                <w:rFonts w:ascii="Times New Roman" w:hAnsi="Times New Roman" w:eastAsia="Times New Roman" w:cs="Times New Roman"/>
                <w:b w:val="0"/>
                <w:bCs w:val="0"/>
                <w:i w:val="0"/>
                <w:iCs w:val="0"/>
                <w:sz w:val="26"/>
                <w:szCs w:val="26"/>
                <w:rtl w:val="0"/>
              </w:rPr>
              <w:t>DECIMAL</w:t>
            </w:r>
          </w:p>
        </w:tc>
        <w:tc>
          <w:tcPr>
            <w:tcW w:w="5251" w:type="dxa"/>
          </w:tcPr>
          <w:p w14:paraId="0000064A">
            <w:pPr>
              <w:spacing w:after="0" w:line="312" w:lineRule="auto"/>
            </w:pPr>
            <w:r>
              <w:rPr>
                <w:rFonts w:ascii="Times New Roman" w:hAnsi="Times New Roman" w:eastAsia="Times New Roman" w:cs="Times New Roman"/>
                <w:b w:val="0"/>
                <w:bCs w:val="0"/>
                <w:i w:val="0"/>
                <w:iCs w:val="0"/>
                <w:sz w:val="26"/>
                <w:szCs w:val="26"/>
                <w:rtl w:val="0"/>
              </w:rPr>
              <w:t>Thành tiền của dòng.</w:t>
            </w:r>
          </w:p>
        </w:tc>
      </w:tr>
    </w:tbl>
    <w:p w14:paraId="0000064B">
      <w:pPr>
        <w:spacing w:after="40"/>
      </w:pPr>
    </w:p>
    <w:p w14:paraId="0000064C">
      <w:pPr>
        <w:spacing w:before="160" w:after="60"/>
        <w:jc w:val="center"/>
      </w:pPr>
      <w:bookmarkStart w:id="161" w:name="_nk8t4plplyus" w:colFirst="0" w:colLast="0"/>
      <w:bookmarkEnd w:id="161"/>
      <w:r>
        <w:rPr>
          <w:rFonts w:ascii="Times New Roman" w:hAnsi="Times New Roman" w:eastAsia="Times New Roman" w:cs="Times New Roman"/>
          <w:b w:val="0"/>
          <w:bCs w:val="0"/>
          <w:i/>
          <w:iCs/>
          <w:color w:val="000000"/>
          <w:sz w:val="26"/>
          <w:szCs w:val="26"/>
          <w:rtl w:val="0"/>
        </w:rPr>
        <w:t>Bảng 2.41. Cấu trúc bảng thanh toán payments.</w:t>
      </w:r>
    </w:p>
    <w:tbl>
      <w:tblPr>
        <w:tblStyle w:val="65"/>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97"/>
        <w:gridCol w:w="1836"/>
        <w:gridCol w:w="5239"/>
      </w:tblGrid>
      <w:tr w14:paraId="2B56C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4D">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836" w:type="dxa"/>
          </w:tcPr>
          <w:p w14:paraId="0000064E">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239" w:type="dxa"/>
          </w:tcPr>
          <w:p w14:paraId="0000064F">
            <w:pPr>
              <w:spacing w:after="0" w:line="240" w:lineRule="auto"/>
              <w:jc w:val="center"/>
            </w:pPr>
            <w:r>
              <w:rPr>
                <w:rFonts w:ascii="Times New Roman" w:hAnsi="Times New Roman" w:eastAsia="Times New Roman" w:cs="Times New Roman"/>
                <w:b/>
                <w:bCs/>
                <w:i w:val="0"/>
                <w:iCs w:val="0"/>
                <w:sz w:val="26"/>
                <w:szCs w:val="26"/>
                <w:rtl w:val="0"/>
              </w:rPr>
              <w:t>Mô tả</w:t>
            </w:r>
          </w:p>
        </w:tc>
      </w:tr>
      <w:tr w14:paraId="2175C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50">
            <w:pPr>
              <w:spacing w:after="0" w:line="312" w:lineRule="auto"/>
            </w:pPr>
            <w:r>
              <w:rPr>
                <w:rFonts w:ascii="Times New Roman" w:hAnsi="Times New Roman" w:eastAsia="Times New Roman" w:cs="Times New Roman"/>
                <w:b w:val="0"/>
                <w:bCs w:val="0"/>
                <w:i w:val="0"/>
                <w:iCs w:val="0"/>
                <w:sz w:val="26"/>
                <w:szCs w:val="26"/>
                <w:rtl w:val="0"/>
              </w:rPr>
              <w:t>id</w:t>
            </w:r>
          </w:p>
        </w:tc>
        <w:tc>
          <w:tcPr>
            <w:tcW w:w="1836" w:type="dxa"/>
          </w:tcPr>
          <w:p w14:paraId="00000651">
            <w:pPr>
              <w:spacing w:after="0" w:line="312" w:lineRule="auto"/>
            </w:pPr>
            <w:r>
              <w:rPr>
                <w:rFonts w:ascii="Times New Roman" w:hAnsi="Times New Roman" w:eastAsia="Times New Roman" w:cs="Times New Roman"/>
                <w:b w:val="0"/>
                <w:bCs w:val="0"/>
                <w:i w:val="0"/>
                <w:iCs w:val="0"/>
                <w:sz w:val="26"/>
                <w:szCs w:val="26"/>
                <w:rtl w:val="0"/>
              </w:rPr>
              <w:t>BIGINT</w:t>
            </w:r>
          </w:p>
        </w:tc>
        <w:tc>
          <w:tcPr>
            <w:tcW w:w="5239" w:type="dxa"/>
          </w:tcPr>
          <w:p w14:paraId="00000652">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31C28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53">
            <w:pPr>
              <w:spacing w:after="0" w:line="312" w:lineRule="auto"/>
            </w:pPr>
            <w:r>
              <w:rPr>
                <w:rFonts w:ascii="Times New Roman" w:hAnsi="Times New Roman" w:eastAsia="Times New Roman" w:cs="Times New Roman"/>
                <w:b w:val="0"/>
                <w:bCs w:val="0"/>
                <w:i w:val="0"/>
                <w:iCs w:val="0"/>
                <w:sz w:val="26"/>
                <w:szCs w:val="26"/>
                <w:rtl w:val="0"/>
              </w:rPr>
              <w:t>order_id</w:t>
            </w:r>
          </w:p>
        </w:tc>
        <w:tc>
          <w:tcPr>
            <w:tcW w:w="1836" w:type="dxa"/>
          </w:tcPr>
          <w:p w14:paraId="00000654">
            <w:pPr>
              <w:spacing w:after="0" w:line="312" w:lineRule="auto"/>
            </w:pPr>
            <w:r>
              <w:rPr>
                <w:rFonts w:ascii="Times New Roman" w:hAnsi="Times New Roman" w:eastAsia="Times New Roman" w:cs="Times New Roman"/>
                <w:b w:val="0"/>
                <w:bCs w:val="0"/>
                <w:i w:val="0"/>
                <w:iCs w:val="0"/>
                <w:sz w:val="26"/>
                <w:szCs w:val="26"/>
                <w:rtl w:val="0"/>
              </w:rPr>
              <w:t>BIGINT</w:t>
            </w:r>
          </w:p>
        </w:tc>
        <w:tc>
          <w:tcPr>
            <w:tcW w:w="5239" w:type="dxa"/>
          </w:tcPr>
          <w:p w14:paraId="00000655">
            <w:pPr>
              <w:spacing w:after="0" w:line="312" w:lineRule="auto"/>
            </w:pPr>
            <w:r>
              <w:rPr>
                <w:rFonts w:ascii="Times New Roman" w:hAnsi="Times New Roman" w:eastAsia="Times New Roman" w:cs="Times New Roman"/>
                <w:b w:val="0"/>
                <w:bCs w:val="0"/>
                <w:i w:val="0"/>
                <w:iCs w:val="0"/>
                <w:sz w:val="26"/>
                <w:szCs w:val="26"/>
                <w:rtl w:val="0"/>
              </w:rPr>
              <w:t>Khóa ngoại tới đơn.</w:t>
            </w:r>
          </w:p>
        </w:tc>
      </w:tr>
      <w:tr w14:paraId="01D7A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56">
            <w:pPr>
              <w:spacing w:after="0" w:line="312" w:lineRule="auto"/>
            </w:pPr>
            <w:r>
              <w:rPr>
                <w:rFonts w:ascii="Times New Roman" w:hAnsi="Times New Roman" w:eastAsia="Times New Roman" w:cs="Times New Roman"/>
                <w:b w:val="0"/>
                <w:bCs w:val="0"/>
                <w:i w:val="0"/>
                <w:iCs w:val="0"/>
                <w:sz w:val="26"/>
                <w:szCs w:val="26"/>
                <w:rtl w:val="0"/>
              </w:rPr>
              <w:t>transaction_code</w:t>
            </w:r>
          </w:p>
        </w:tc>
        <w:tc>
          <w:tcPr>
            <w:tcW w:w="1836" w:type="dxa"/>
          </w:tcPr>
          <w:p w14:paraId="00000657">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58">
            <w:pPr>
              <w:spacing w:after="0" w:line="312" w:lineRule="auto"/>
            </w:pPr>
            <w:r>
              <w:rPr>
                <w:rFonts w:ascii="Times New Roman" w:hAnsi="Times New Roman" w:eastAsia="Times New Roman" w:cs="Times New Roman"/>
                <w:b w:val="0"/>
                <w:bCs w:val="0"/>
                <w:i w:val="0"/>
                <w:iCs w:val="0"/>
                <w:sz w:val="26"/>
                <w:szCs w:val="26"/>
                <w:rtl w:val="0"/>
              </w:rPr>
              <w:t>Mã giao dịch.</w:t>
            </w:r>
          </w:p>
        </w:tc>
      </w:tr>
      <w:tr w14:paraId="6C9C2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59">
            <w:pPr>
              <w:spacing w:after="0" w:line="312" w:lineRule="auto"/>
            </w:pPr>
            <w:r>
              <w:rPr>
                <w:rFonts w:ascii="Times New Roman" w:hAnsi="Times New Roman" w:eastAsia="Times New Roman" w:cs="Times New Roman"/>
                <w:b w:val="0"/>
                <w:bCs w:val="0"/>
                <w:i w:val="0"/>
                <w:iCs w:val="0"/>
                <w:sz w:val="26"/>
                <w:szCs w:val="26"/>
                <w:rtl w:val="0"/>
              </w:rPr>
              <w:t>provider</w:t>
            </w:r>
          </w:p>
        </w:tc>
        <w:tc>
          <w:tcPr>
            <w:tcW w:w="1836" w:type="dxa"/>
          </w:tcPr>
          <w:p w14:paraId="0000065A">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5B">
            <w:pPr>
              <w:spacing w:after="0" w:line="312" w:lineRule="auto"/>
            </w:pPr>
            <w:r>
              <w:rPr>
                <w:rFonts w:ascii="Times New Roman" w:hAnsi="Times New Roman" w:eastAsia="Times New Roman" w:cs="Times New Roman"/>
                <w:b w:val="0"/>
                <w:bCs w:val="0"/>
                <w:i w:val="0"/>
                <w:iCs w:val="0"/>
                <w:sz w:val="26"/>
                <w:szCs w:val="26"/>
                <w:rtl w:val="0"/>
              </w:rPr>
              <w:t>Nhà cung cấp thanh toán.</w:t>
            </w:r>
          </w:p>
        </w:tc>
      </w:tr>
      <w:tr w14:paraId="016E4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5C">
            <w:pPr>
              <w:spacing w:after="0" w:line="312" w:lineRule="auto"/>
            </w:pPr>
            <w:r>
              <w:rPr>
                <w:rFonts w:ascii="Times New Roman" w:hAnsi="Times New Roman" w:eastAsia="Times New Roman" w:cs="Times New Roman"/>
                <w:b w:val="0"/>
                <w:bCs w:val="0"/>
                <w:i w:val="0"/>
                <w:iCs w:val="0"/>
                <w:sz w:val="26"/>
                <w:szCs w:val="26"/>
                <w:rtl w:val="0"/>
              </w:rPr>
              <w:t>amount</w:t>
            </w:r>
          </w:p>
        </w:tc>
        <w:tc>
          <w:tcPr>
            <w:tcW w:w="1836" w:type="dxa"/>
          </w:tcPr>
          <w:p w14:paraId="0000065D">
            <w:pPr>
              <w:spacing w:after="0" w:line="312" w:lineRule="auto"/>
            </w:pPr>
            <w:r>
              <w:rPr>
                <w:rFonts w:ascii="Times New Roman" w:hAnsi="Times New Roman" w:eastAsia="Times New Roman" w:cs="Times New Roman"/>
                <w:b w:val="0"/>
                <w:bCs w:val="0"/>
                <w:i w:val="0"/>
                <w:iCs w:val="0"/>
                <w:sz w:val="26"/>
                <w:szCs w:val="26"/>
                <w:rtl w:val="0"/>
              </w:rPr>
              <w:t>DECIMAL</w:t>
            </w:r>
          </w:p>
        </w:tc>
        <w:tc>
          <w:tcPr>
            <w:tcW w:w="5239" w:type="dxa"/>
          </w:tcPr>
          <w:p w14:paraId="0000065E">
            <w:pPr>
              <w:spacing w:after="0" w:line="312" w:lineRule="auto"/>
            </w:pPr>
            <w:r>
              <w:rPr>
                <w:rFonts w:ascii="Times New Roman" w:hAnsi="Times New Roman" w:eastAsia="Times New Roman" w:cs="Times New Roman"/>
                <w:b w:val="0"/>
                <w:bCs w:val="0"/>
                <w:i w:val="0"/>
                <w:iCs w:val="0"/>
                <w:sz w:val="26"/>
                <w:szCs w:val="26"/>
                <w:rtl w:val="0"/>
              </w:rPr>
              <w:t>Số tiền giao dịch.</w:t>
            </w:r>
          </w:p>
        </w:tc>
      </w:tr>
      <w:tr w14:paraId="1FD3D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5F">
            <w:pPr>
              <w:spacing w:after="0" w:line="312" w:lineRule="auto"/>
            </w:pPr>
            <w:r>
              <w:rPr>
                <w:rFonts w:ascii="Times New Roman" w:hAnsi="Times New Roman" w:eastAsia="Times New Roman" w:cs="Times New Roman"/>
                <w:b w:val="0"/>
                <w:bCs w:val="0"/>
                <w:i w:val="0"/>
                <w:iCs w:val="0"/>
                <w:sz w:val="26"/>
                <w:szCs w:val="26"/>
                <w:rtl w:val="0"/>
              </w:rPr>
              <w:t>status</w:t>
            </w:r>
          </w:p>
        </w:tc>
        <w:tc>
          <w:tcPr>
            <w:tcW w:w="1836" w:type="dxa"/>
          </w:tcPr>
          <w:p w14:paraId="00000660">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61">
            <w:pPr>
              <w:spacing w:after="0" w:line="312" w:lineRule="auto"/>
            </w:pPr>
            <w:r>
              <w:rPr>
                <w:rFonts w:ascii="Times New Roman" w:hAnsi="Times New Roman" w:eastAsia="Times New Roman" w:cs="Times New Roman"/>
                <w:b w:val="0"/>
                <w:bCs w:val="0"/>
                <w:i w:val="0"/>
                <w:iCs w:val="0"/>
                <w:sz w:val="26"/>
                <w:szCs w:val="26"/>
                <w:rtl w:val="0"/>
              </w:rPr>
              <w:t>Trạng thái giao dịch.</w:t>
            </w:r>
          </w:p>
        </w:tc>
      </w:tr>
      <w:tr w14:paraId="64BFE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62">
            <w:pPr>
              <w:spacing w:after="0" w:line="312" w:lineRule="auto"/>
            </w:pPr>
            <w:r>
              <w:rPr>
                <w:rFonts w:ascii="Times New Roman" w:hAnsi="Times New Roman" w:eastAsia="Times New Roman" w:cs="Times New Roman"/>
                <w:b w:val="0"/>
                <w:bCs w:val="0"/>
                <w:i w:val="0"/>
                <w:iCs w:val="0"/>
                <w:sz w:val="26"/>
                <w:szCs w:val="26"/>
                <w:rtl w:val="0"/>
              </w:rPr>
              <w:t>paid_at</w:t>
            </w:r>
          </w:p>
        </w:tc>
        <w:tc>
          <w:tcPr>
            <w:tcW w:w="1836" w:type="dxa"/>
          </w:tcPr>
          <w:p w14:paraId="00000663">
            <w:pPr>
              <w:spacing w:after="0" w:line="312" w:lineRule="auto"/>
            </w:pPr>
            <w:r>
              <w:rPr>
                <w:rFonts w:ascii="Times New Roman" w:hAnsi="Times New Roman" w:eastAsia="Times New Roman" w:cs="Times New Roman"/>
                <w:b w:val="0"/>
                <w:bCs w:val="0"/>
                <w:i w:val="0"/>
                <w:iCs w:val="0"/>
                <w:sz w:val="26"/>
                <w:szCs w:val="26"/>
                <w:rtl w:val="0"/>
              </w:rPr>
              <w:t>DATETIME</w:t>
            </w:r>
          </w:p>
        </w:tc>
        <w:tc>
          <w:tcPr>
            <w:tcW w:w="5239" w:type="dxa"/>
          </w:tcPr>
          <w:p w14:paraId="00000664">
            <w:pPr>
              <w:spacing w:after="0" w:line="312" w:lineRule="auto"/>
            </w:pPr>
            <w:r>
              <w:rPr>
                <w:rFonts w:ascii="Times New Roman" w:hAnsi="Times New Roman" w:eastAsia="Times New Roman" w:cs="Times New Roman"/>
                <w:b w:val="0"/>
                <w:bCs w:val="0"/>
                <w:i w:val="0"/>
                <w:iCs w:val="0"/>
                <w:sz w:val="26"/>
                <w:szCs w:val="26"/>
                <w:rtl w:val="0"/>
              </w:rPr>
              <w:t>Thời điểm thanh toán.</w:t>
            </w:r>
          </w:p>
        </w:tc>
      </w:tr>
      <w:tr w14:paraId="75022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7" w:type="dxa"/>
          </w:tcPr>
          <w:p w14:paraId="00000665">
            <w:pPr>
              <w:spacing w:after="0" w:line="312" w:lineRule="auto"/>
            </w:pPr>
            <w:r>
              <w:rPr>
                <w:rFonts w:ascii="Times New Roman" w:hAnsi="Times New Roman" w:eastAsia="Times New Roman" w:cs="Times New Roman"/>
                <w:b w:val="0"/>
                <w:bCs w:val="0"/>
                <w:i w:val="0"/>
                <w:iCs w:val="0"/>
                <w:sz w:val="26"/>
                <w:szCs w:val="26"/>
                <w:rtl w:val="0"/>
              </w:rPr>
              <w:t>created_at</w:t>
            </w:r>
          </w:p>
        </w:tc>
        <w:tc>
          <w:tcPr>
            <w:tcW w:w="1836" w:type="dxa"/>
          </w:tcPr>
          <w:p w14:paraId="00000666">
            <w:pPr>
              <w:spacing w:after="0" w:line="312" w:lineRule="auto"/>
            </w:pPr>
            <w:r>
              <w:rPr>
                <w:rFonts w:ascii="Times New Roman" w:hAnsi="Times New Roman" w:eastAsia="Times New Roman" w:cs="Times New Roman"/>
                <w:b w:val="0"/>
                <w:bCs w:val="0"/>
                <w:i w:val="0"/>
                <w:iCs w:val="0"/>
                <w:sz w:val="26"/>
                <w:szCs w:val="26"/>
                <w:rtl w:val="0"/>
              </w:rPr>
              <w:t>DATETIME</w:t>
            </w:r>
          </w:p>
        </w:tc>
        <w:tc>
          <w:tcPr>
            <w:tcW w:w="5239" w:type="dxa"/>
          </w:tcPr>
          <w:p w14:paraId="00000667">
            <w:pPr>
              <w:spacing w:after="0" w:line="312" w:lineRule="auto"/>
            </w:pPr>
            <w:r>
              <w:rPr>
                <w:rFonts w:ascii="Times New Roman" w:hAnsi="Times New Roman" w:eastAsia="Times New Roman" w:cs="Times New Roman"/>
                <w:b w:val="0"/>
                <w:bCs w:val="0"/>
                <w:i w:val="0"/>
                <w:iCs w:val="0"/>
                <w:sz w:val="26"/>
                <w:szCs w:val="26"/>
                <w:rtl w:val="0"/>
              </w:rPr>
              <w:t>Thời điểm tạo.</w:t>
            </w:r>
          </w:p>
        </w:tc>
      </w:tr>
    </w:tbl>
    <w:p w14:paraId="00000668">
      <w:pPr>
        <w:spacing w:after="40"/>
      </w:pPr>
    </w:p>
    <w:p w14:paraId="00000669">
      <w:pPr>
        <w:spacing w:before="160" w:after="60"/>
        <w:jc w:val="center"/>
      </w:pPr>
      <w:bookmarkStart w:id="162" w:name="_suyq8texi4vb" w:colFirst="0" w:colLast="0"/>
      <w:bookmarkEnd w:id="162"/>
      <w:r>
        <w:rPr>
          <w:rFonts w:ascii="Times New Roman" w:hAnsi="Times New Roman" w:eastAsia="Times New Roman" w:cs="Times New Roman"/>
          <w:b w:val="0"/>
          <w:bCs w:val="0"/>
          <w:i/>
          <w:iCs/>
          <w:color w:val="000000"/>
          <w:sz w:val="26"/>
          <w:szCs w:val="26"/>
          <w:rtl w:val="0"/>
        </w:rPr>
        <w:t>Bảng 2.42. Cấu trúc bảng đánh giá reviews.</w:t>
      </w:r>
    </w:p>
    <w:tbl>
      <w:tblPr>
        <w:tblStyle w:val="66"/>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5"/>
        <w:gridCol w:w="1848"/>
        <w:gridCol w:w="5239"/>
      </w:tblGrid>
      <w:tr w14:paraId="47773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6A">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848" w:type="dxa"/>
          </w:tcPr>
          <w:p w14:paraId="0000066B">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239" w:type="dxa"/>
          </w:tcPr>
          <w:p w14:paraId="0000066C">
            <w:pPr>
              <w:spacing w:after="0" w:line="240" w:lineRule="auto"/>
              <w:jc w:val="center"/>
            </w:pPr>
            <w:r>
              <w:rPr>
                <w:rFonts w:ascii="Times New Roman" w:hAnsi="Times New Roman" w:eastAsia="Times New Roman" w:cs="Times New Roman"/>
                <w:b/>
                <w:bCs/>
                <w:i w:val="0"/>
                <w:iCs w:val="0"/>
                <w:sz w:val="26"/>
                <w:szCs w:val="26"/>
                <w:rtl w:val="0"/>
              </w:rPr>
              <w:t>Mô tả</w:t>
            </w:r>
          </w:p>
        </w:tc>
      </w:tr>
      <w:tr w14:paraId="7FC4F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6D">
            <w:pPr>
              <w:spacing w:after="0" w:line="312" w:lineRule="auto"/>
            </w:pPr>
            <w:r>
              <w:rPr>
                <w:rFonts w:ascii="Times New Roman" w:hAnsi="Times New Roman" w:eastAsia="Times New Roman" w:cs="Times New Roman"/>
                <w:b w:val="0"/>
                <w:bCs w:val="0"/>
                <w:i w:val="0"/>
                <w:iCs w:val="0"/>
                <w:sz w:val="26"/>
                <w:szCs w:val="26"/>
                <w:rtl w:val="0"/>
              </w:rPr>
              <w:t>id</w:t>
            </w:r>
          </w:p>
        </w:tc>
        <w:tc>
          <w:tcPr>
            <w:tcW w:w="1848" w:type="dxa"/>
          </w:tcPr>
          <w:p w14:paraId="0000066E">
            <w:pPr>
              <w:spacing w:after="0" w:line="312" w:lineRule="auto"/>
            </w:pPr>
            <w:r>
              <w:rPr>
                <w:rFonts w:ascii="Times New Roman" w:hAnsi="Times New Roman" w:eastAsia="Times New Roman" w:cs="Times New Roman"/>
                <w:b w:val="0"/>
                <w:bCs w:val="0"/>
                <w:i w:val="0"/>
                <w:iCs w:val="0"/>
                <w:sz w:val="26"/>
                <w:szCs w:val="26"/>
                <w:rtl w:val="0"/>
              </w:rPr>
              <w:t>BIGINT</w:t>
            </w:r>
          </w:p>
        </w:tc>
        <w:tc>
          <w:tcPr>
            <w:tcW w:w="5239" w:type="dxa"/>
          </w:tcPr>
          <w:p w14:paraId="0000066F">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220A5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70">
            <w:pPr>
              <w:spacing w:after="0" w:line="312" w:lineRule="auto"/>
            </w:pPr>
            <w:r>
              <w:rPr>
                <w:rFonts w:ascii="Times New Roman" w:hAnsi="Times New Roman" w:eastAsia="Times New Roman" w:cs="Times New Roman"/>
                <w:b w:val="0"/>
                <w:bCs w:val="0"/>
                <w:i w:val="0"/>
                <w:iCs w:val="0"/>
                <w:sz w:val="26"/>
                <w:szCs w:val="26"/>
                <w:rtl w:val="0"/>
              </w:rPr>
              <w:t>user_id</w:t>
            </w:r>
          </w:p>
        </w:tc>
        <w:tc>
          <w:tcPr>
            <w:tcW w:w="1848" w:type="dxa"/>
          </w:tcPr>
          <w:p w14:paraId="00000671">
            <w:pPr>
              <w:spacing w:after="0" w:line="312" w:lineRule="auto"/>
            </w:pPr>
            <w:r>
              <w:rPr>
                <w:rFonts w:ascii="Times New Roman" w:hAnsi="Times New Roman" w:eastAsia="Times New Roman" w:cs="Times New Roman"/>
                <w:b w:val="0"/>
                <w:bCs w:val="0"/>
                <w:i w:val="0"/>
                <w:iCs w:val="0"/>
                <w:sz w:val="26"/>
                <w:szCs w:val="26"/>
                <w:rtl w:val="0"/>
              </w:rPr>
              <w:t>BIGINT</w:t>
            </w:r>
          </w:p>
        </w:tc>
        <w:tc>
          <w:tcPr>
            <w:tcW w:w="5239" w:type="dxa"/>
          </w:tcPr>
          <w:p w14:paraId="00000672">
            <w:pPr>
              <w:spacing w:after="0" w:line="312" w:lineRule="auto"/>
            </w:pPr>
            <w:r>
              <w:rPr>
                <w:rFonts w:ascii="Times New Roman" w:hAnsi="Times New Roman" w:eastAsia="Times New Roman" w:cs="Times New Roman"/>
                <w:b w:val="0"/>
                <w:bCs w:val="0"/>
                <w:i w:val="0"/>
                <w:iCs w:val="0"/>
                <w:sz w:val="26"/>
                <w:szCs w:val="26"/>
                <w:rtl w:val="0"/>
              </w:rPr>
              <w:t>Khóa ngoại tới người đánh giá.</w:t>
            </w:r>
          </w:p>
        </w:tc>
      </w:tr>
      <w:tr w14:paraId="5C8A4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73">
            <w:pPr>
              <w:spacing w:after="0" w:line="312" w:lineRule="auto"/>
            </w:pPr>
            <w:r>
              <w:rPr>
                <w:rFonts w:ascii="Times New Roman" w:hAnsi="Times New Roman" w:eastAsia="Times New Roman" w:cs="Times New Roman"/>
                <w:b w:val="0"/>
                <w:bCs w:val="0"/>
                <w:i w:val="0"/>
                <w:iCs w:val="0"/>
                <w:sz w:val="26"/>
                <w:szCs w:val="26"/>
                <w:rtl w:val="0"/>
              </w:rPr>
              <w:t>food_id</w:t>
            </w:r>
          </w:p>
        </w:tc>
        <w:tc>
          <w:tcPr>
            <w:tcW w:w="1848" w:type="dxa"/>
          </w:tcPr>
          <w:p w14:paraId="00000674">
            <w:pPr>
              <w:spacing w:after="0" w:line="312" w:lineRule="auto"/>
            </w:pPr>
            <w:r>
              <w:rPr>
                <w:rFonts w:ascii="Times New Roman" w:hAnsi="Times New Roman" w:eastAsia="Times New Roman" w:cs="Times New Roman"/>
                <w:b w:val="0"/>
                <w:bCs w:val="0"/>
                <w:i w:val="0"/>
                <w:iCs w:val="0"/>
                <w:sz w:val="26"/>
                <w:szCs w:val="26"/>
                <w:rtl w:val="0"/>
              </w:rPr>
              <w:t>BIGINT</w:t>
            </w:r>
          </w:p>
        </w:tc>
        <w:tc>
          <w:tcPr>
            <w:tcW w:w="5239" w:type="dxa"/>
          </w:tcPr>
          <w:p w14:paraId="00000675">
            <w:pPr>
              <w:spacing w:after="0" w:line="312" w:lineRule="auto"/>
            </w:pPr>
            <w:r>
              <w:rPr>
                <w:rFonts w:ascii="Times New Roman" w:hAnsi="Times New Roman" w:eastAsia="Times New Roman" w:cs="Times New Roman"/>
                <w:b w:val="0"/>
                <w:bCs w:val="0"/>
                <w:i w:val="0"/>
                <w:iCs w:val="0"/>
                <w:sz w:val="26"/>
                <w:szCs w:val="26"/>
                <w:rtl w:val="0"/>
              </w:rPr>
              <w:t>Khóa ngoại tới món.</w:t>
            </w:r>
          </w:p>
        </w:tc>
      </w:tr>
      <w:tr w14:paraId="55EE4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76">
            <w:pPr>
              <w:spacing w:after="0" w:line="312" w:lineRule="auto"/>
            </w:pPr>
            <w:r>
              <w:rPr>
                <w:rFonts w:ascii="Times New Roman" w:hAnsi="Times New Roman" w:eastAsia="Times New Roman" w:cs="Times New Roman"/>
                <w:b w:val="0"/>
                <w:bCs w:val="0"/>
                <w:i w:val="0"/>
                <w:iCs w:val="0"/>
                <w:sz w:val="26"/>
                <w:szCs w:val="26"/>
                <w:rtl w:val="0"/>
              </w:rPr>
              <w:t>order_id</w:t>
            </w:r>
          </w:p>
        </w:tc>
        <w:tc>
          <w:tcPr>
            <w:tcW w:w="1848" w:type="dxa"/>
          </w:tcPr>
          <w:p w14:paraId="00000677">
            <w:pPr>
              <w:spacing w:after="0" w:line="312" w:lineRule="auto"/>
            </w:pPr>
            <w:r>
              <w:rPr>
                <w:rFonts w:ascii="Times New Roman" w:hAnsi="Times New Roman" w:eastAsia="Times New Roman" w:cs="Times New Roman"/>
                <w:b w:val="0"/>
                <w:bCs w:val="0"/>
                <w:i w:val="0"/>
                <w:iCs w:val="0"/>
                <w:sz w:val="26"/>
                <w:szCs w:val="26"/>
                <w:rtl w:val="0"/>
              </w:rPr>
              <w:t>BIGINT</w:t>
            </w:r>
          </w:p>
        </w:tc>
        <w:tc>
          <w:tcPr>
            <w:tcW w:w="5239" w:type="dxa"/>
          </w:tcPr>
          <w:p w14:paraId="00000678">
            <w:pPr>
              <w:spacing w:after="0" w:line="312" w:lineRule="auto"/>
            </w:pPr>
            <w:r>
              <w:rPr>
                <w:rFonts w:ascii="Times New Roman" w:hAnsi="Times New Roman" w:eastAsia="Times New Roman" w:cs="Times New Roman"/>
                <w:b w:val="0"/>
                <w:bCs w:val="0"/>
                <w:i w:val="0"/>
                <w:iCs w:val="0"/>
                <w:sz w:val="26"/>
                <w:szCs w:val="26"/>
                <w:rtl w:val="0"/>
              </w:rPr>
              <w:t>Khóa ngoại tới đơn.</w:t>
            </w:r>
          </w:p>
        </w:tc>
      </w:tr>
      <w:tr w14:paraId="46043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79">
            <w:pPr>
              <w:spacing w:after="0" w:line="312" w:lineRule="auto"/>
            </w:pPr>
            <w:r>
              <w:rPr>
                <w:rFonts w:ascii="Times New Roman" w:hAnsi="Times New Roman" w:eastAsia="Times New Roman" w:cs="Times New Roman"/>
                <w:b w:val="0"/>
                <w:bCs w:val="0"/>
                <w:i w:val="0"/>
                <w:iCs w:val="0"/>
                <w:sz w:val="26"/>
                <w:szCs w:val="26"/>
                <w:rtl w:val="0"/>
              </w:rPr>
              <w:t>rating</w:t>
            </w:r>
          </w:p>
        </w:tc>
        <w:tc>
          <w:tcPr>
            <w:tcW w:w="1848" w:type="dxa"/>
          </w:tcPr>
          <w:p w14:paraId="0000067A">
            <w:pPr>
              <w:spacing w:after="0" w:line="312" w:lineRule="auto"/>
            </w:pPr>
            <w:r>
              <w:rPr>
                <w:rFonts w:ascii="Times New Roman" w:hAnsi="Times New Roman" w:eastAsia="Times New Roman" w:cs="Times New Roman"/>
                <w:b w:val="0"/>
                <w:bCs w:val="0"/>
                <w:i w:val="0"/>
                <w:iCs w:val="0"/>
                <w:sz w:val="26"/>
                <w:szCs w:val="26"/>
                <w:rtl w:val="0"/>
              </w:rPr>
              <w:t>INT</w:t>
            </w:r>
          </w:p>
        </w:tc>
        <w:tc>
          <w:tcPr>
            <w:tcW w:w="5239" w:type="dxa"/>
          </w:tcPr>
          <w:p w14:paraId="0000067B">
            <w:pPr>
              <w:spacing w:after="0" w:line="312" w:lineRule="auto"/>
            </w:pPr>
            <w:r>
              <w:rPr>
                <w:rFonts w:ascii="Times New Roman" w:hAnsi="Times New Roman" w:eastAsia="Times New Roman" w:cs="Times New Roman"/>
                <w:b w:val="0"/>
                <w:bCs w:val="0"/>
                <w:i w:val="0"/>
                <w:iCs w:val="0"/>
                <w:sz w:val="26"/>
                <w:szCs w:val="26"/>
                <w:rtl w:val="0"/>
              </w:rPr>
              <w:t>Số sao đánh giá.</w:t>
            </w:r>
          </w:p>
        </w:tc>
      </w:tr>
      <w:tr w14:paraId="50E0D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7C">
            <w:pPr>
              <w:spacing w:after="0" w:line="312" w:lineRule="auto"/>
            </w:pPr>
            <w:r>
              <w:rPr>
                <w:rFonts w:ascii="Times New Roman" w:hAnsi="Times New Roman" w:eastAsia="Times New Roman" w:cs="Times New Roman"/>
                <w:b w:val="0"/>
                <w:bCs w:val="0"/>
                <w:i w:val="0"/>
                <w:iCs w:val="0"/>
                <w:sz w:val="26"/>
                <w:szCs w:val="26"/>
                <w:rtl w:val="0"/>
              </w:rPr>
              <w:t>comment</w:t>
            </w:r>
          </w:p>
        </w:tc>
        <w:tc>
          <w:tcPr>
            <w:tcW w:w="1848" w:type="dxa"/>
          </w:tcPr>
          <w:p w14:paraId="0000067D">
            <w:pPr>
              <w:spacing w:after="0" w:line="312" w:lineRule="auto"/>
            </w:pPr>
            <w:r>
              <w:rPr>
                <w:rFonts w:ascii="Times New Roman" w:hAnsi="Times New Roman" w:eastAsia="Times New Roman" w:cs="Times New Roman"/>
                <w:b w:val="0"/>
                <w:bCs w:val="0"/>
                <w:i w:val="0"/>
                <w:iCs w:val="0"/>
                <w:sz w:val="26"/>
                <w:szCs w:val="26"/>
                <w:rtl w:val="0"/>
              </w:rPr>
              <w:t>TEXT</w:t>
            </w:r>
          </w:p>
        </w:tc>
        <w:tc>
          <w:tcPr>
            <w:tcW w:w="5239" w:type="dxa"/>
          </w:tcPr>
          <w:p w14:paraId="0000067E">
            <w:pPr>
              <w:spacing w:after="0" w:line="312" w:lineRule="auto"/>
            </w:pPr>
            <w:r>
              <w:rPr>
                <w:rFonts w:ascii="Times New Roman" w:hAnsi="Times New Roman" w:eastAsia="Times New Roman" w:cs="Times New Roman"/>
                <w:b w:val="0"/>
                <w:bCs w:val="0"/>
                <w:i w:val="0"/>
                <w:iCs w:val="0"/>
                <w:sz w:val="26"/>
                <w:szCs w:val="26"/>
                <w:rtl w:val="0"/>
              </w:rPr>
              <w:t>Nội dung nhận xét.</w:t>
            </w:r>
          </w:p>
        </w:tc>
      </w:tr>
      <w:tr w14:paraId="3619E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7F">
            <w:pPr>
              <w:spacing w:after="0" w:line="312" w:lineRule="auto"/>
            </w:pPr>
            <w:r>
              <w:rPr>
                <w:rFonts w:ascii="Times New Roman" w:hAnsi="Times New Roman" w:eastAsia="Times New Roman" w:cs="Times New Roman"/>
                <w:b w:val="0"/>
                <w:bCs w:val="0"/>
                <w:i w:val="0"/>
                <w:iCs w:val="0"/>
                <w:sz w:val="26"/>
                <w:szCs w:val="26"/>
                <w:rtl w:val="0"/>
              </w:rPr>
              <w:t>sentiment_label</w:t>
            </w:r>
          </w:p>
        </w:tc>
        <w:tc>
          <w:tcPr>
            <w:tcW w:w="1848" w:type="dxa"/>
          </w:tcPr>
          <w:p w14:paraId="00000680">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81">
            <w:pPr>
              <w:spacing w:after="0" w:line="312" w:lineRule="auto"/>
            </w:pPr>
            <w:r>
              <w:rPr>
                <w:rFonts w:ascii="Times New Roman" w:hAnsi="Times New Roman" w:eastAsia="Times New Roman" w:cs="Times New Roman"/>
                <w:b w:val="0"/>
                <w:bCs w:val="0"/>
                <w:i w:val="0"/>
                <w:iCs w:val="0"/>
                <w:sz w:val="26"/>
                <w:szCs w:val="26"/>
                <w:rtl w:val="0"/>
              </w:rPr>
              <w:t>Nhãn sắc thái nhận xét.</w:t>
            </w:r>
          </w:p>
        </w:tc>
      </w:tr>
      <w:tr w14:paraId="2E2BF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82">
            <w:pPr>
              <w:spacing w:after="0" w:line="312" w:lineRule="auto"/>
            </w:pPr>
            <w:r>
              <w:rPr>
                <w:rFonts w:ascii="Times New Roman" w:hAnsi="Times New Roman" w:eastAsia="Times New Roman" w:cs="Times New Roman"/>
                <w:b w:val="0"/>
                <w:bCs w:val="0"/>
                <w:i w:val="0"/>
                <w:iCs w:val="0"/>
                <w:sz w:val="26"/>
                <w:szCs w:val="26"/>
                <w:rtl w:val="0"/>
              </w:rPr>
              <w:t>created_at</w:t>
            </w:r>
          </w:p>
        </w:tc>
        <w:tc>
          <w:tcPr>
            <w:tcW w:w="1848" w:type="dxa"/>
          </w:tcPr>
          <w:p w14:paraId="00000683">
            <w:pPr>
              <w:spacing w:after="0" w:line="312" w:lineRule="auto"/>
            </w:pPr>
            <w:r>
              <w:rPr>
                <w:rFonts w:ascii="Times New Roman" w:hAnsi="Times New Roman" w:eastAsia="Times New Roman" w:cs="Times New Roman"/>
                <w:b w:val="0"/>
                <w:bCs w:val="0"/>
                <w:i w:val="0"/>
                <w:iCs w:val="0"/>
                <w:sz w:val="26"/>
                <w:szCs w:val="26"/>
                <w:rtl w:val="0"/>
              </w:rPr>
              <w:t>DATETIME</w:t>
            </w:r>
          </w:p>
        </w:tc>
        <w:tc>
          <w:tcPr>
            <w:tcW w:w="5239" w:type="dxa"/>
          </w:tcPr>
          <w:p w14:paraId="00000684">
            <w:pPr>
              <w:spacing w:after="0" w:line="312" w:lineRule="auto"/>
            </w:pPr>
            <w:r>
              <w:rPr>
                <w:rFonts w:ascii="Times New Roman" w:hAnsi="Times New Roman" w:eastAsia="Times New Roman" w:cs="Times New Roman"/>
                <w:b w:val="0"/>
                <w:bCs w:val="0"/>
                <w:i w:val="0"/>
                <w:iCs w:val="0"/>
                <w:sz w:val="26"/>
                <w:szCs w:val="26"/>
                <w:rtl w:val="0"/>
              </w:rPr>
              <w:t>Thời điểm tạo.</w:t>
            </w:r>
          </w:p>
        </w:tc>
      </w:tr>
    </w:tbl>
    <w:p w14:paraId="00000685">
      <w:pPr>
        <w:spacing w:after="40"/>
      </w:pPr>
    </w:p>
    <w:p w14:paraId="00000686">
      <w:pPr>
        <w:spacing w:before="160" w:after="60"/>
        <w:jc w:val="center"/>
      </w:pPr>
      <w:bookmarkStart w:id="163" w:name="_6elavj6dpuo8" w:colFirst="0" w:colLast="0"/>
      <w:bookmarkEnd w:id="163"/>
      <w:r>
        <w:rPr>
          <w:rFonts w:ascii="Times New Roman" w:hAnsi="Times New Roman" w:eastAsia="Times New Roman" w:cs="Times New Roman"/>
          <w:b w:val="0"/>
          <w:bCs w:val="0"/>
          <w:i/>
          <w:iCs/>
          <w:color w:val="000000"/>
          <w:sz w:val="26"/>
          <w:szCs w:val="26"/>
          <w:rtl w:val="0"/>
        </w:rPr>
        <w:t>Bảng 2.43. Cấu trúc bảng khuyến mãi vouchers.</w:t>
      </w:r>
    </w:p>
    <w:tbl>
      <w:tblPr>
        <w:tblStyle w:val="67"/>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73"/>
        <w:gridCol w:w="1860"/>
        <w:gridCol w:w="5239"/>
      </w:tblGrid>
      <w:tr w14:paraId="0247D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87">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860" w:type="dxa"/>
          </w:tcPr>
          <w:p w14:paraId="00000688">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239" w:type="dxa"/>
          </w:tcPr>
          <w:p w14:paraId="00000689">
            <w:pPr>
              <w:spacing w:after="0" w:line="240" w:lineRule="auto"/>
              <w:jc w:val="center"/>
            </w:pPr>
            <w:r>
              <w:rPr>
                <w:rFonts w:ascii="Times New Roman" w:hAnsi="Times New Roman" w:eastAsia="Times New Roman" w:cs="Times New Roman"/>
                <w:b/>
                <w:bCs/>
                <w:i w:val="0"/>
                <w:iCs w:val="0"/>
                <w:sz w:val="26"/>
                <w:szCs w:val="26"/>
                <w:rtl w:val="0"/>
              </w:rPr>
              <w:t>Mô tả</w:t>
            </w:r>
          </w:p>
        </w:tc>
      </w:tr>
      <w:tr w14:paraId="64602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8A">
            <w:pPr>
              <w:spacing w:after="0" w:line="312" w:lineRule="auto"/>
            </w:pPr>
            <w:r>
              <w:rPr>
                <w:rFonts w:ascii="Times New Roman" w:hAnsi="Times New Roman" w:eastAsia="Times New Roman" w:cs="Times New Roman"/>
                <w:b w:val="0"/>
                <w:bCs w:val="0"/>
                <w:i w:val="0"/>
                <w:iCs w:val="0"/>
                <w:sz w:val="26"/>
                <w:szCs w:val="26"/>
                <w:rtl w:val="0"/>
              </w:rPr>
              <w:t>id</w:t>
            </w:r>
          </w:p>
        </w:tc>
        <w:tc>
          <w:tcPr>
            <w:tcW w:w="1860" w:type="dxa"/>
          </w:tcPr>
          <w:p w14:paraId="0000068B">
            <w:pPr>
              <w:spacing w:after="0" w:line="312" w:lineRule="auto"/>
            </w:pPr>
            <w:r>
              <w:rPr>
                <w:rFonts w:ascii="Times New Roman" w:hAnsi="Times New Roman" w:eastAsia="Times New Roman" w:cs="Times New Roman"/>
                <w:b w:val="0"/>
                <w:bCs w:val="0"/>
                <w:i w:val="0"/>
                <w:iCs w:val="0"/>
                <w:sz w:val="26"/>
                <w:szCs w:val="26"/>
                <w:rtl w:val="0"/>
              </w:rPr>
              <w:t>BIGINT</w:t>
            </w:r>
          </w:p>
        </w:tc>
        <w:tc>
          <w:tcPr>
            <w:tcW w:w="5239" w:type="dxa"/>
          </w:tcPr>
          <w:p w14:paraId="0000068C">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5BEA7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8D">
            <w:pPr>
              <w:spacing w:after="0" w:line="312" w:lineRule="auto"/>
            </w:pPr>
            <w:r>
              <w:rPr>
                <w:rFonts w:ascii="Times New Roman" w:hAnsi="Times New Roman" w:eastAsia="Times New Roman" w:cs="Times New Roman"/>
                <w:b w:val="0"/>
                <w:bCs w:val="0"/>
                <w:i w:val="0"/>
                <w:iCs w:val="0"/>
                <w:sz w:val="26"/>
                <w:szCs w:val="26"/>
                <w:rtl w:val="0"/>
              </w:rPr>
              <w:t>code</w:t>
            </w:r>
          </w:p>
        </w:tc>
        <w:tc>
          <w:tcPr>
            <w:tcW w:w="1860" w:type="dxa"/>
          </w:tcPr>
          <w:p w14:paraId="0000068E">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8F">
            <w:pPr>
              <w:spacing w:after="0" w:line="312" w:lineRule="auto"/>
            </w:pPr>
            <w:r>
              <w:rPr>
                <w:rFonts w:ascii="Times New Roman" w:hAnsi="Times New Roman" w:eastAsia="Times New Roman" w:cs="Times New Roman"/>
                <w:b w:val="0"/>
                <w:bCs w:val="0"/>
                <w:i w:val="0"/>
                <w:iCs w:val="0"/>
                <w:sz w:val="26"/>
                <w:szCs w:val="26"/>
                <w:rtl w:val="0"/>
              </w:rPr>
              <w:t>Mã giảm giá, duy nhất.</w:t>
            </w:r>
          </w:p>
        </w:tc>
      </w:tr>
      <w:tr w14:paraId="3F442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90">
            <w:pPr>
              <w:spacing w:after="0" w:line="312" w:lineRule="auto"/>
            </w:pPr>
            <w:r>
              <w:rPr>
                <w:rFonts w:ascii="Times New Roman" w:hAnsi="Times New Roman" w:eastAsia="Times New Roman" w:cs="Times New Roman"/>
                <w:b w:val="0"/>
                <w:bCs w:val="0"/>
                <w:i w:val="0"/>
                <w:iCs w:val="0"/>
                <w:sz w:val="26"/>
                <w:szCs w:val="26"/>
                <w:rtl w:val="0"/>
              </w:rPr>
              <w:t>name</w:t>
            </w:r>
          </w:p>
        </w:tc>
        <w:tc>
          <w:tcPr>
            <w:tcW w:w="1860" w:type="dxa"/>
          </w:tcPr>
          <w:p w14:paraId="00000691">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92">
            <w:pPr>
              <w:spacing w:after="0" w:line="312" w:lineRule="auto"/>
            </w:pPr>
            <w:r>
              <w:rPr>
                <w:rFonts w:ascii="Times New Roman" w:hAnsi="Times New Roman" w:eastAsia="Times New Roman" w:cs="Times New Roman"/>
                <w:b w:val="0"/>
                <w:bCs w:val="0"/>
                <w:i w:val="0"/>
                <w:iCs w:val="0"/>
                <w:sz w:val="26"/>
                <w:szCs w:val="26"/>
                <w:rtl w:val="0"/>
              </w:rPr>
              <w:t>Tên chương trình.</w:t>
            </w:r>
          </w:p>
        </w:tc>
      </w:tr>
      <w:tr w14:paraId="5697C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93">
            <w:pPr>
              <w:spacing w:after="0" w:line="312" w:lineRule="auto"/>
            </w:pPr>
            <w:r>
              <w:rPr>
                <w:rFonts w:ascii="Times New Roman" w:hAnsi="Times New Roman" w:eastAsia="Times New Roman" w:cs="Times New Roman"/>
                <w:b w:val="0"/>
                <w:bCs w:val="0"/>
                <w:i w:val="0"/>
                <w:iCs w:val="0"/>
                <w:sz w:val="26"/>
                <w:szCs w:val="26"/>
                <w:rtl w:val="0"/>
              </w:rPr>
              <w:t>discount_type</w:t>
            </w:r>
          </w:p>
        </w:tc>
        <w:tc>
          <w:tcPr>
            <w:tcW w:w="1860" w:type="dxa"/>
          </w:tcPr>
          <w:p w14:paraId="00000694">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95">
            <w:pPr>
              <w:spacing w:after="0" w:line="312" w:lineRule="auto"/>
            </w:pPr>
            <w:r>
              <w:rPr>
                <w:rFonts w:ascii="Times New Roman" w:hAnsi="Times New Roman" w:eastAsia="Times New Roman" w:cs="Times New Roman"/>
                <w:b w:val="0"/>
                <w:bCs w:val="0"/>
                <w:i w:val="0"/>
                <w:iCs w:val="0"/>
                <w:sz w:val="26"/>
                <w:szCs w:val="26"/>
                <w:rtl w:val="0"/>
              </w:rPr>
              <w:t>Kiểu giảm theo phần trăm hoặc số tiền.</w:t>
            </w:r>
          </w:p>
        </w:tc>
      </w:tr>
      <w:tr w14:paraId="33459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96">
            <w:pPr>
              <w:spacing w:after="0" w:line="312" w:lineRule="auto"/>
            </w:pPr>
            <w:r>
              <w:rPr>
                <w:rFonts w:ascii="Times New Roman" w:hAnsi="Times New Roman" w:eastAsia="Times New Roman" w:cs="Times New Roman"/>
                <w:b w:val="0"/>
                <w:bCs w:val="0"/>
                <w:i w:val="0"/>
                <w:iCs w:val="0"/>
                <w:sz w:val="26"/>
                <w:szCs w:val="26"/>
                <w:rtl w:val="0"/>
              </w:rPr>
              <w:t>discount_value</w:t>
            </w:r>
          </w:p>
        </w:tc>
        <w:tc>
          <w:tcPr>
            <w:tcW w:w="1860" w:type="dxa"/>
          </w:tcPr>
          <w:p w14:paraId="00000697">
            <w:pPr>
              <w:spacing w:after="0" w:line="312" w:lineRule="auto"/>
            </w:pPr>
            <w:r>
              <w:rPr>
                <w:rFonts w:ascii="Times New Roman" w:hAnsi="Times New Roman" w:eastAsia="Times New Roman" w:cs="Times New Roman"/>
                <w:b w:val="0"/>
                <w:bCs w:val="0"/>
                <w:i w:val="0"/>
                <w:iCs w:val="0"/>
                <w:sz w:val="26"/>
                <w:szCs w:val="26"/>
                <w:rtl w:val="0"/>
              </w:rPr>
              <w:t>DECIMAL</w:t>
            </w:r>
          </w:p>
        </w:tc>
        <w:tc>
          <w:tcPr>
            <w:tcW w:w="5239" w:type="dxa"/>
          </w:tcPr>
          <w:p w14:paraId="00000698">
            <w:pPr>
              <w:spacing w:after="0" w:line="312" w:lineRule="auto"/>
            </w:pPr>
            <w:r>
              <w:rPr>
                <w:rFonts w:ascii="Times New Roman" w:hAnsi="Times New Roman" w:eastAsia="Times New Roman" w:cs="Times New Roman"/>
                <w:b w:val="0"/>
                <w:bCs w:val="0"/>
                <w:i w:val="0"/>
                <w:iCs w:val="0"/>
                <w:sz w:val="26"/>
                <w:szCs w:val="26"/>
                <w:rtl w:val="0"/>
              </w:rPr>
              <w:t>Giá trị giảm.</w:t>
            </w:r>
          </w:p>
        </w:tc>
      </w:tr>
      <w:tr w14:paraId="6E40D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99">
            <w:pPr>
              <w:spacing w:after="0" w:line="312" w:lineRule="auto"/>
            </w:pPr>
            <w:r>
              <w:rPr>
                <w:rFonts w:ascii="Times New Roman" w:hAnsi="Times New Roman" w:eastAsia="Times New Roman" w:cs="Times New Roman"/>
                <w:b w:val="0"/>
                <w:bCs w:val="0"/>
                <w:i w:val="0"/>
                <w:iCs w:val="0"/>
                <w:sz w:val="26"/>
                <w:szCs w:val="26"/>
                <w:rtl w:val="0"/>
              </w:rPr>
              <w:t>min_order_value</w:t>
            </w:r>
          </w:p>
        </w:tc>
        <w:tc>
          <w:tcPr>
            <w:tcW w:w="1860" w:type="dxa"/>
          </w:tcPr>
          <w:p w14:paraId="0000069A">
            <w:pPr>
              <w:spacing w:after="0" w:line="312" w:lineRule="auto"/>
            </w:pPr>
            <w:r>
              <w:rPr>
                <w:rFonts w:ascii="Times New Roman" w:hAnsi="Times New Roman" w:eastAsia="Times New Roman" w:cs="Times New Roman"/>
                <w:b w:val="0"/>
                <w:bCs w:val="0"/>
                <w:i w:val="0"/>
                <w:iCs w:val="0"/>
                <w:sz w:val="26"/>
                <w:szCs w:val="26"/>
                <w:rtl w:val="0"/>
              </w:rPr>
              <w:t>DECIMAL</w:t>
            </w:r>
          </w:p>
        </w:tc>
        <w:tc>
          <w:tcPr>
            <w:tcW w:w="5239" w:type="dxa"/>
          </w:tcPr>
          <w:p w14:paraId="0000069B">
            <w:pPr>
              <w:spacing w:after="0" w:line="312" w:lineRule="auto"/>
            </w:pPr>
            <w:r>
              <w:rPr>
                <w:rFonts w:ascii="Times New Roman" w:hAnsi="Times New Roman" w:eastAsia="Times New Roman" w:cs="Times New Roman"/>
                <w:b w:val="0"/>
                <w:bCs w:val="0"/>
                <w:i w:val="0"/>
                <w:iCs w:val="0"/>
                <w:sz w:val="26"/>
                <w:szCs w:val="26"/>
                <w:rtl w:val="0"/>
              </w:rPr>
              <w:t>Giá trị đơn tối thiểu.</w:t>
            </w:r>
          </w:p>
        </w:tc>
      </w:tr>
      <w:tr w14:paraId="379C7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9C">
            <w:pPr>
              <w:spacing w:after="0" w:line="312" w:lineRule="auto"/>
            </w:pPr>
            <w:r>
              <w:rPr>
                <w:rFonts w:ascii="Times New Roman" w:hAnsi="Times New Roman" w:eastAsia="Times New Roman" w:cs="Times New Roman"/>
                <w:b w:val="0"/>
                <w:bCs w:val="0"/>
                <w:i w:val="0"/>
                <w:iCs w:val="0"/>
                <w:sz w:val="26"/>
                <w:szCs w:val="26"/>
                <w:rtl w:val="0"/>
              </w:rPr>
              <w:t>max_discount</w:t>
            </w:r>
          </w:p>
        </w:tc>
        <w:tc>
          <w:tcPr>
            <w:tcW w:w="1860" w:type="dxa"/>
          </w:tcPr>
          <w:p w14:paraId="0000069D">
            <w:pPr>
              <w:spacing w:after="0" w:line="312" w:lineRule="auto"/>
            </w:pPr>
            <w:r>
              <w:rPr>
                <w:rFonts w:ascii="Times New Roman" w:hAnsi="Times New Roman" w:eastAsia="Times New Roman" w:cs="Times New Roman"/>
                <w:b w:val="0"/>
                <w:bCs w:val="0"/>
                <w:i w:val="0"/>
                <w:iCs w:val="0"/>
                <w:sz w:val="26"/>
                <w:szCs w:val="26"/>
                <w:rtl w:val="0"/>
              </w:rPr>
              <w:t>DECIMAL</w:t>
            </w:r>
          </w:p>
        </w:tc>
        <w:tc>
          <w:tcPr>
            <w:tcW w:w="5239" w:type="dxa"/>
          </w:tcPr>
          <w:p w14:paraId="0000069E">
            <w:pPr>
              <w:spacing w:after="0" w:line="312" w:lineRule="auto"/>
            </w:pPr>
            <w:r>
              <w:rPr>
                <w:rFonts w:ascii="Times New Roman" w:hAnsi="Times New Roman" w:eastAsia="Times New Roman" w:cs="Times New Roman"/>
                <w:b w:val="0"/>
                <w:bCs w:val="0"/>
                <w:i w:val="0"/>
                <w:iCs w:val="0"/>
                <w:sz w:val="26"/>
                <w:szCs w:val="26"/>
                <w:rtl w:val="0"/>
              </w:rPr>
              <w:t>Mức giảm tối đa.</w:t>
            </w:r>
          </w:p>
        </w:tc>
      </w:tr>
      <w:tr w14:paraId="01958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9F">
            <w:pPr>
              <w:spacing w:after="0" w:line="312" w:lineRule="auto"/>
            </w:pPr>
            <w:r>
              <w:rPr>
                <w:rFonts w:ascii="Times New Roman" w:hAnsi="Times New Roman" w:eastAsia="Times New Roman" w:cs="Times New Roman"/>
                <w:b w:val="0"/>
                <w:bCs w:val="0"/>
                <w:i w:val="0"/>
                <w:iCs w:val="0"/>
                <w:sz w:val="26"/>
                <w:szCs w:val="26"/>
                <w:rtl w:val="0"/>
              </w:rPr>
              <w:t>quantity</w:t>
            </w:r>
          </w:p>
        </w:tc>
        <w:tc>
          <w:tcPr>
            <w:tcW w:w="1860" w:type="dxa"/>
          </w:tcPr>
          <w:p w14:paraId="000006A0">
            <w:pPr>
              <w:spacing w:after="0" w:line="312" w:lineRule="auto"/>
            </w:pPr>
            <w:r>
              <w:rPr>
                <w:rFonts w:ascii="Times New Roman" w:hAnsi="Times New Roman" w:eastAsia="Times New Roman" w:cs="Times New Roman"/>
                <w:b w:val="0"/>
                <w:bCs w:val="0"/>
                <w:i w:val="0"/>
                <w:iCs w:val="0"/>
                <w:sz w:val="26"/>
                <w:szCs w:val="26"/>
                <w:rtl w:val="0"/>
              </w:rPr>
              <w:t>INT</w:t>
            </w:r>
          </w:p>
        </w:tc>
        <w:tc>
          <w:tcPr>
            <w:tcW w:w="5239" w:type="dxa"/>
          </w:tcPr>
          <w:p w14:paraId="000006A1">
            <w:pPr>
              <w:spacing w:after="0" w:line="312" w:lineRule="auto"/>
            </w:pPr>
            <w:r>
              <w:rPr>
                <w:rFonts w:ascii="Times New Roman" w:hAnsi="Times New Roman" w:eastAsia="Times New Roman" w:cs="Times New Roman"/>
                <w:b w:val="0"/>
                <w:bCs w:val="0"/>
                <w:i w:val="0"/>
                <w:iCs w:val="0"/>
                <w:sz w:val="26"/>
                <w:szCs w:val="26"/>
                <w:rtl w:val="0"/>
              </w:rPr>
              <w:t>Số lượng phát hành.</w:t>
            </w:r>
          </w:p>
        </w:tc>
      </w:tr>
      <w:tr w14:paraId="0A020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A2">
            <w:pPr>
              <w:spacing w:after="0" w:line="312" w:lineRule="auto"/>
            </w:pPr>
            <w:r>
              <w:rPr>
                <w:rFonts w:ascii="Times New Roman" w:hAnsi="Times New Roman" w:eastAsia="Times New Roman" w:cs="Times New Roman"/>
                <w:b w:val="0"/>
                <w:bCs w:val="0"/>
                <w:i w:val="0"/>
                <w:iCs w:val="0"/>
                <w:sz w:val="26"/>
                <w:szCs w:val="26"/>
                <w:rtl w:val="0"/>
              </w:rPr>
              <w:t>start_date</w:t>
            </w:r>
          </w:p>
        </w:tc>
        <w:tc>
          <w:tcPr>
            <w:tcW w:w="1860" w:type="dxa"/>
          </w:tcPr>
          <w:p w14:paraId="000006A3">
            <w:pPr>
              <w:spacing w:after="0" w:line="312" w:lineRule="auto"/>
            </w:pPr>
            <w:r>
              <w:rPr>
                <w:rFonts w:ascii="Times New Roman" w:hAnsi="Times New Roman" w:eastAsia="Times New Roman" w:cs="Times New Roman"/>
                <w:b w:val="0"/>
                <w:bCs w:val="0"/>
                <w:i w:val="0"/>
                <w:iCs w:val="0"/>
                <w:sz w:val="26"/>
                <w:szCs w:val="26"/>
                <w:rtl w:val="0"/>
              </w:rPr>
              <w:t>DATETIME</w:t>
            </w:r>
          </w:p>
        </w:tc>
        <w:tc>
          <w:tcPr>
            <w:tcW w:w="5239" w:type="dxa"/>
          </w:tcPr>
          <w:p w14:paraId="000006A4">
            <w:pPr>
              <w:spacing w:after="0" w:line="312" w:lineRule="auto"/>
            </w:pPr>
            <w:r>
              <w:rPr>
                <w:rFonts w:ascii="Times New Roman" w:hAnsi="Times New Roman" w:eastAsia="Times New Roman" w:cs="Times New Roman"/>
                <w:b w:val="0"/>
                <w:bCs w:val="0"/>
                <w:i w:val="0"/>
                <w:iCs w:val="0"/>
                <w:sz w:val="26"/>
                <w:szCs w:val="26"/>
                <w:rtl w:val="0"/>
              </w:rPr>
              <w:t>Thời điểm bắt đầu hiệu lực.</w:t>
            </w:r>
          </w:p>
        </w:tc>
      </w:tr>
      <w:tr w14:paraId="4F538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A5">
            <w:pPr>
              <w:spacing w:after="0" w:line="312" w:lineRule="auto"/>
            </w:pPr>
            <w:r>
              <w:rPr>
                <w:rFonts w:ascii="Times New Roman" w:hAnsi="Times New Roman" w:eastAsia="Times New Roman" w:cs="Times New Roman"/>
                <w:b w:val="0"/>
                <w:bCs w:val="0"/>
                <w:i w:val="0"/>
                <w:iCs w:val="0"/>
                <w:sz w:val="26"/>
                <w:szCs w:val="26"/>
                <w:rtl w:val="0"/>
              </w:rPr>
              <w:t>end_date</w:t>
            </w:r>
          </w:p>
        </w:tc>
        <w:tc>
          <w:tcPr>
            <w:tcW w:w="1860" w:type="dxa"/>
          </w:tcPr>
          <w:p w14:paraId="000006A6">
            <w:pPr>
              <w:spacing w:after="0" w:line="312" w:lineRule="auto"/>
            </w:pPr>
            <w:r>
              <w:rPr>
                <w:rFonts w:ascii="Times New Roman" w:hAnsi="Times New Roman" w:eastAsia="Times New Roman" w:cs="Times New Roman"/>
                <w:b w:val="0"/>
                <w:bCs w:val="0"/>
                <w:i w:val="0"/>
                <w:iCs w:val="0"/>
                <w:sz w:val="26"/>
                <w:szCs w:val="26"/>
                <w:rtl w:val="0"/>
              </w:rPr>
              <w:t>DATETIME</w:t>
            </w:r>
          </w:p>
        </w:tc>
        <w:tc>
          <w:tcPr>
            <w:tcW w:w="5239" w:type="dxa"/>
          </w:tcPr>
          <w:p w14:paraId="000006A7">
            <w:pPr>
              <w:spacing w:after="0" w:line="312" w:lineRule="auto"/>
            </w:pPr>
            <w:r>
              <w:rPr>
                <w:rFonts w:ascii="Times New Roman" w:hAnsi="Times New Roman" w:eastAsia="Times New Roman" w:cs="Times New Roman"/>
                <w:b w:val="0"/>
                <w:bCs w:val="0"/>
                <w:i w:val="0"/>
                <w:iCs w:val="0"/>
                <w:sz w:val="26"/>
                <w:szCs w:val="26"/>
                <w:rtl w:val="0"/>
              </w:rPr>
              <w:t>Thời điểm hết hiệu lực.</w:t>
            </w:r>
          </w:p>
        </w:tc>
      </w:tr>
      <w:tr w14:paraId="011A8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3" w:type="dxa"/>
          </w:tcPr>
          <w:p w14:paraId="000006A8">
            <w:pPr>
              <w:spacing w:after="0" w:line="312" w:lineRule="auto"/>
            </w:pPr>
            <w:r>
              <w:rPr>
                <w:rFonts w:ascii="Times New Roman" w:hAnsi="Times New Roman" w:eastAsia="Times New Roman" w:cs="Times New Roman"/>
                <w:b w:val="0"/>
                <w:bCs w:val="0"/>
                <w:i w:val="0"/>
                <w:iCs w:val="0"/>
                <w:sz w:val="26"/>
                <w:szCs w:val="26"/>
                <w:rtl w:val="0"/>
              </w:rPr>
              <w:t>status</w:t>
            </w:r>
          </w:p>
        </w:tc>
        <w:tc>
          <w:tcPr>
            <w:tcW w:w="1860" w:type="dxa"/>
          </w:tcPr>
          <w:p w14:paraId="000006A9">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AA">
            <w:pPr>
              <w:spacing w:after="0" w:line="312" w:lineRule="auto"/>
            </w:pPr>
            <w:r>
              <w:rPr>
                <w:rFonts w:ascii="Times New Roman" w:hAnsi="Times New Roman" w:eastAsia="Times New Roman" w:cs="Times New Roman"/>
                <w:b w:val="0"/>
                <w:bCs w:val="0"/>
                <w:i w:val="0"/>
                <w:iCs w:val="0"/>
                <w:sz w:val="26"/>
                <w:szCs w:val="26"/>
                <w:rtl w:val="0"/>
              </w:rPr>
              <w:t>Trạng thái.</w:t>
            </w:r>
          </w:p>
        </w:tc>
      </w:tr>
    </w:tbl>
    <w:p w14:paraId="000006AB">
      <w:pPr>
        <w:spacing w:after="40"/>
      </w:pPr>
    </w:p>
    <w:p w14:paraId="2CE57F87">
      <w:pPr>
        <w:spacing w:before="160" w:after="60"/>
        <w:jc w:val="center"/>
        <w:rPr>
          <w:rFonts w:ascii="Times New Roman" w:hAnsi="Times New Roman" w:eastAsia="Times New Roman" w:cs="Times New Roman"/>
          <w:b w:val="0"/>
          <w:bCs w:val="0"/>
          <w:i/>
          <w:iCs/>
          <w:color w:val="000000"/>
          <w:sz w:val="26"/>
          <w:szCs w:val="26"/>
          <w:rtl w:val="0"/>
        </w:rPr>
      </w:pPr>
      <w:bookmarkStart w:id="164" w:name="_5a1ggjbw4v7i" w:colFirst="0" w:colLast="0"/>
      <w:bookmarkEnd w:id="164"/>
    </w:p>
    <w:p w14:paraId="37EA0F98">
      <w:pPr>
        <w:spacing w:before="160" w:after="60"/>
        <w:jc w:val="center"/>
        <w:rPr>
          <w:rFonts w:ascii="Times New Roman" w:hAnsi="Times New Roman" w:eastAsia="Times New Roman" w:cs="Times New Roman"/>
          <w:b w:val="0"/>
          <w:bCs w:val="0"/>
          <w:i/>
          <w:iCs/>
          <w:color w:val="000000"/>
          <w:sz w:val="26"/>
          <w:szCs w:val="26"/>
          <w:rtl w:val="0"/>
        </w:rPr>
      </w:pPr>
    </w:p>
    <w:p w14:paraId="000006AC">
      <w:pPr>
        <w:spacing w:before="160" w:after="60"/>
        <w:jc w:val="center"/>
      </w:pPr>
      <w:r>
        <w:rPr>
          <w:rFonts w:ascii="Times New Roman" w:hAnsi="Times New Roman" w:eastAsia="Times New Roman" w:cs="Times New Roman"/>
          <w:b w:val="0"/>
          <w:bCs w:val="0"/>
          <w:i/>
          <w:iCs/>
          <w:color w:val="000000"/>
          <w:sz w:val="26"/>
          <w:szCs w:val="26"/>
          <w:rtl w:val="0"/>
        </w:rPr>
        <w:t>Bảng 2.44. Cấu trúc bảng danh mục categories.</w:t>
      </w:r>
    </w:p>
    <w:tbl>
      <w:tblPr>
        <w:tblStyle w:val="68"/>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5"/>
        <w:gridCol w:w="1848"/>
        <w:gridCol w:w="5239"/>
      </w:tblGrid>
      <w:tr w14:paraId="5515B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AD">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848" w:type="dxa"/>
          </w:tcPr>
          <w:p w14:paraId="000006AE">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239" w:type="dxa"/>
          </w:tcPr>
          <w:p w14:paraId="000006AF">
            <w:pPr>
              <w:spacing w:after="0" w:line="240" w:lineRule="auto"/>
              <w:jc w:val="center"/>
            </w:pPr>
            <w:r>
              <w:rPr>
                <w:rFonts w:ascii="Times New Roman" w:hAnsi="Times New Roman" w:eastAsia="Times New Roman" w:cs="Times New Roman"/>
                <w:b/>
                <w:bCs/>
                <w:i w:val="0"/>
                <w:iCs w:val="0"/>
                <w:sz w:val="26"/>
                <w:szCs w:val="26"/>
                <w:rtl w:val="0"/>
              </w:rPr>
              <w:t>Mô tả</w:t>
            </w:r>
          </w:p>
        </w:tc>
      </w:tr>
      <w:tr w14:paraId="4A60F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B0">
            <w:pPr>
              <w:spacing w:after="0" w:line="312" w:lineRule="auto"/>
            </w:pPr>
            <w:r>
              <w:rPr>
                <w:rFonts w:ascii="Times New Roman" w:hAnsi="Times New Roman" w:eastAsia="Times New Roman" w:cs="Times New Roman"/>
                <w:b w:val="0"/>
                <w:bCs w:val="0"/>
                <w:i w:val="0"/>
                <w:iCs w:val="0"/>
                <w:sz w:val="26"/>
                <w:szCs w:val="26"/>
                <w:rtl w:val="0"/>
              </w:rPr>
              <w:t>id</w:t>
            </w:r>
          </w:p>
        </w:tc>
        <w:tc>
          <w:tcPr>
            <w:tcW w:w="1848" w:type="dxa"/>
          </w:tcPr>
          <w:p w14:paraId="000006B1">
            <w:pPr>
              <w:spacing w:after="0" w:line="312" w:lineRule="auto"/>
            </w:pPr>
            <w:r>
              <w:rPr>
                <w:rFonts w:ascii="Times New Roman" w:hAnsi="Times New Roman" w:eastAsia="Times New Roman" w:cs="Times New Roman"/>
                <w:b w:val="0"/>
                <w:bCs w:val="0"/>
                <w:i w:val="0"/>
                <w:iCs w:val="0"/>
                <w:sz w:val="26"/>
                <w:szCs w:val="26"/>
                <w:rtl w:val="0"/>
              </w:rPr>
              <w:t>BIGINT</w:t>
            </w:r>
          </w:p>
        </w:tc>
        <w:tc>
          <w:tcPr>
            <w:tcW w:w="5239" w:type="dxa"/>
          </w:tcPr>
          <w:p w14:paraId="000006B2">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75D07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B3">
            <w:pPr>
              <w:spacing w:after="0" w:line="312" w:lineRule="auto"/>
            </w:pPr>
            <w:r>
              <w:rPr>
                <w:rFonts w:ascii="Times New Roman" w:hAnsi="Times New Roman" w:eastAsia="Times New Roman" w:cs="Times New Roman"/>
                <w:b w:val="0"/>
                <w:bCs w:val="0"/>
                <w:i w:val="0"/>
                <w:iCs w:val="0"/>
                <w:sz w:val="26"/>
                <w:szCs w:val="26"/>
                <w:rtl w:val="0"/>
              </w:rPr>
              <w:t>name</w:t>
            </w:r>
          </w:p>
        </w:tc>
        <w:tc>
          <w:tcPr>
            <w:tcW w:w="1848" w:type="dxa"/>
          </w:tcPr>
          <w:p w14:paraId="000006B4">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B5">
            <w:pPr>
              <w:spacing w:after="0" w:line="312" w:lineRule="auto"/>
            </w:pPr>
            <w:r>
              <w:rPr>
                <w:rFonts w:ascii="Times New Roman" w:hAnsi="Times New Roman" w:eastAsia="Times New Roman" w:cs="Times New Roman"/>
                <w:b w:val="0"/>
                <w:bCs w:val="0"/>
                <w:i w:val="0"/>
                <w:iCs w:val="0"/>
                <w:sz w:val="26"/>
                <w:szCs w:val="26"/>
                <w:rtl w:val="0"/>
              </w:rPr>
              <w:t>Tên danh mục, duy nhất.</w:t>
            </w:r>
          </w:p>
        </w:tc>
      </w:tr>
      <w:tr w14:paraId="7F06A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B6">
            <w:pPr>
              <w:spacing w:after="0" w:line="312" w:lineRule="auto"/>
            </w:pPr>
            <w:r>
              <w:rPr>
                <w:rFonts w:ascii="Times New Roman" w:hAnsi="Times New Roman" w:eastAsia="Times New Roman" w:cs="Times New Roman"/>
                <w:b w:val="0"/>
                <w:bCs w:val="0"/>
                <w:i w:val="0"/>
                <w:iCs w:val="0"/>
                <w:sz w:val="26"/>
                <w:szCs w:val="26"/>
                <w:rtl w:val="0"/>
              </w:rPr>
              <w:t>description</w:t>
            </w:r>
          </w:p>
        </w:tc>
        <w:tc>
          <w:tcPr>
            <w:tcW w:w="1848" w:type="dxa"/>
          </w:tcPr>
          <w:p w14:paraId="000006B7">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B8">
            <w:pPr>
              <w:spacing w:after="0" w:line="312" w:lineRule="auto"/>
            </w:pPr>
            <w:r>
              <w:rPr>
                <w:rFonts w:ascii="Times New Roman" w:hAnsi="Times New Roman" w:eastAsia="Times New Roman" w:cs="Times New Roman"/>
                <w:b w:val="0"/>
                <w:bCs w:val="0"/>
                <w:i w:val="0"/>
                <w:iCs w:val="0"/>
                <w:sz w:val="26"/>
                <w:szCs w:val="26"/>
                <w:rtl w:val="0"/>
              </w:rPr>
              <w:t>Mô tả danh mục.</w:t>
            </w:r>
          </w:p>
        </w:tc>
      </w:tr>
      <w:tr w14:paraId="06841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B9">
            <w:pPr>
              <w:spacing w:after="0" w:line="312" w:lineRule="auto"/>
            </w:pPr>
            <w:r>
              <w:rPr>
                <w:rFonts w:ascii="Times New Roman" w:hAnsi="Times New Roman" w:eastAsia="Times New Roman" w:cs="Times New Roman"/>
                <w:b w:val="0"/>
                <w:bCs w:val="0"/>
                <w:i w:val="0"/>
                <w:iCs w:val="0"/>
                <w:sz w:val="26"/>
                <w:szCs w:val="26"/>
                <w:rtl w:val="0"/>
              </w:rPr>
              <w:t>status</w:t>
            </w:r>
          </w:p>
        </w:tc>
        <w:tc>
          <w:tcPr>
            <w:tcW w:w="1848" w:type="dxa"/>
          </w:tcPr>
          <w:p w14:paraId="000006BA">
            <w:pPr>
              <w:spacing w:after="0" w:line="312" w:lineRule="auto"/>
            </w:pPr>
            <w:r>
              <w:rPr>
                <w:rFonts w:ascii="Times New Roman" w:hAnsi="Times New Roman" w:eastAsia="Times New Roman" w:cs="Times New Roman"/>
                <w:b w:val="0"/>
                <w:bCs w:val="0"/>
                <w:i w:val="0"/>
                <w:iCs w:val="0"/>
                <w:sz w:val="26"/>
                <w:szCs w:val="26"/>
                <w:rtl w:val="0"/>
              </w:rPr>
              <w:t>VARCHAR</w:t>
            </w:r>
          </w:p>
        </w:tc>
        <w:tc>
          <w:tcPr>
            <w:tcW w:w="5239" w:type="dxa"/>
          </w:tcPr>
          <w:p w14:paraId="000006BB">
            <w:pPr>
              <w:spacing w:after="0" w:line="312" w:lineRule="auto"/>
            </w:pPr>
            <w:r>
              <w:rPr>
                <w:rFonts w:ascii="Times New Roman" w:hAnsi="Times New Roman" w:eastAsia="Times New Roman" w:cs="Times New Roman"/>
                <w:b w:val="0"/>
                <w:bCs w:val="0"/>
                <w:i w:val="0"/>
                <w:iCs w:val="0"/>
                <w:sz w:val="26"/>
                <w:szCs w:val="26"/>
                <w:rtl w:val="0"/>
              </w:rPr>
              <w:t>Trạng thái.</w:t>
            </w:r>
          </w:p>
        </w:tc>
      </w:tr>
      <w:tr w14:paraId="062D2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BC">
            <w:pPr>
              <w:spacing w:after="0" w:line="312" w:lineRule="auto"/>
            </w:pPr>
            <w:r>
              <w:rPr>
                <w:rFonts w:ascii="Times New Roman" w:hAnsi="Times New Roman" w:eastAsia="Times New Roman" w:cs="Times New Roman"/>
                <w:b w:val="0"/>
                <w:bCs w:val="0"/>
                <w:i w:val="0"/>
                <w:iCs w:val="0"/>
                <w:sz w:val="26"/>
                <w:szCs w:val="26"/>
                <w:rtl w:val="0"/>
              </w:rPr>
              <w:t>featured</w:t>
            </w:r>
          </w:p>
        </w:tc>
        <w:tc>
          <w:tcPr>
            <w:tcW w:w="1848" w:type="dxa"/>
          </w:tcPr>
          <w:p w14:paraId="000006BD">
            <w:pPr>
              <w:spacing w:after="0" w:line="312" w:lineRule="auto"/>
            </w:pPr>
            <w:r>
              <w:rPr>
                <w:rFonts w:ascii="Times New Roman" w:hAnsi="Times New Roman" w:eastAsia="Times New Roman" w:cs="Times New Roman"/>
                <w:b w:val="0"/>
                <w:bCs w:val="0"/>
                <w:i w:val="0"/>
                <w:iCs w:val="0"/>
                <w:sz w:val="26"/>
                <w:szCs w:val="26"/>
                <w:rtl w:val="0"/>
              </w:rPr>
              <w:t>BOOLEAN</w:t>
            </w:r>
          </w:p>
        </w:tc>
        <w:tc>
          <w:tcPr>
            <w:tcW w:w="5239" w:type="dxa"/>
          </w:tcPr>
          <w:p w14:paraId="000006BE">
            <w:pPr>
              <w:spacing w:after="0" w:line="312" w:lineRule="auto"/>
            </w:pPr>
            <w:r>
              <w:rPr>
                <w:rFonts w:ascii="Times New Roman" w:hAnsi="Times New Roman" w:eastAsia="Times New Roman" w:cs="Times New Roman"/>
                <w:b w:val="0"/>
                <w:bCs w:val="0"/>
                <w:i w:val="0"/>
                <w:iCs w:val="0"/>
                <w:sz w:val="26"/>
                <w:szCs w:val="26"/>
                <w:rtl w:val="0"/>
              </w:rPr>
              <w:t>Đánh dấu danh mục nổi bật.</w:t>
            </w:r>
          </w:p>
        </w:tc>
      </w:tr>
      <w:tr w14:paraId="1D3E6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BF">
            <w:pPr>
              <w:spacing w:after="0" w:line="312" w:lineRule="auto"/>
            </w:pPr>
            <w:r>
              <w:rPr>
                <w:rFonts w:ascii="Times New Roman" w:hAnsi="Times New Roman" w:eastAsia="Times New Roman" w:cs="Times New Roman"/>
                <w:b w:val="0"/>
                <w:bCs w:val="0"/>
                <w:i w:val="0"/>
                <w:iCs w:val="0"/>
                <w:sz w:val="26"/>
                <w:szCs w:val="26"/>
                <w:rtl w:val="0"/>
              </w:rPr>
              <w:t>created_at</w:t>
            </w:r>
          </w:p>
        </w:tc>
        <w:tc>
          <w:tcPr>
            <w:tcW w:w="1848" w:type="dxa"/>
          </w:tcPr>
          <w:p w14:paraId="000006C0">
            <w:pPr>
              <w:spacing w:after="0" w:line="312" w:lineRule="auto"/>
            </w:pPr>
            <w:r>
              <w:rPr>
                <w:rFonts w:ascii="Times New Roman" w:hAnsi="Times New Roman" w:eastAsia="Times New Roman" w:cs="Times New Roman"/>
                <w:b w:val="0"/>
                <w:bCs w:val="0"/>
                <w:i w:val="0"/>
                <w:iCs w:val="0"/>
                <w:sz w:val="26"/>
                <w:szCs w:val="26"/>
                <w:rtl w:val="0"/>
              </w:rPr>
              <w:t>DATETIME</w:t>
            </w:r>
          </w:p>
        </w:tc>
        <w:tc>
          <w:tcPr>
            <w:tcW w:w="5239" w:type="dxa"/>
          </w:tcPr>
          <w:p w14:paraId="000006C1">
            <w:pPr>
              <w:spacing w:after="0" w:line="312" w:lineRule="auto"/>
            </w:pPr>
            <w:r>
              <w:rPr>
                <w:rFonts w:ascii="Times New Roman" w:hAnsi="Times New Roman" w:eastAsia="Times New Roman" w:cs="Times New Roman"/>
                <w:b w:val="0"/>
                <w:bCs w:val="0"/>
                <w:i w:val="0"/>
                <w:iCs w:val="0"/>
                <w:sz w:val="26"/>
                <w:szCs w:val="26"/>
                <w:rtl w:val="0"/>
              </w:rPr>
              <w:t>Thời điểm tạo.</w:t>
            </w:r>
          </w:p>
        </w:tc>
      </w:tr>
    </w:tbl>
    <w:p w14:paraId="000006C2">
      <w:pPr>
        <w:spacing w:after="40"/>
      </w:pPr>
    </w:p>
    <w:p w14:paraId="000006C3">
      <w:pPr>
        <w:spacing w:before="160" w:after="60"/>
        <w:jc w:val="center"/>
      </w:pPr>
      <w:bookmarkStart w:id="165" w:name="_8o702d11mp4x" w:colFirst="0" w:colLast="0"/>
      <w:bookmarkEnd w:id="165"/>
      <w:r>
        <w:rPr>
          <w:rFonts w:ascii="Times New Roman" w:hAnsi="Times New Roman" w:eastAsia="Times New Roman" w:cs="Times New Roman"/>
          <w:b w:val="0"/>
          <w:bCs w:val="0"/>
          <w:i/>
          <w:iCs/>
          <w:color w:val="000000"/>
          <w:sz w:val="26"/>
          <w:szCs w:val="26"/>
          <w:rtl w:val="0"/>
        </w:rPr>
        <w:t>Bảng 2.45. Cấu trúc bảng nhân viên employees.</w:t>
      </w:r>
    </w:p>
    <w:tbl>
      <w:tblPr>
        <w:tblStyle w:val="69"/>
        <w:tblW w:w="90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5"/>
        <w:gridCol w:w="1872"/>
        <w:gridCol w:w="5215"/>
      </w:tblGrid>
      <w:tr w14:paraId="7055E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C4">
            <w:pPr>
              <w:spacing w:after="0" w:line="240" w:lineRule="auto"/>
              <w:jc w:val="center"/>
            </w:pPr>
            <w:r>
              <w:rPr>
                <w:rFonts w:ascii="Times New Roman" w:hAnsi="Times New Roman" w:eastAsia="Times New Roman" w:cs="Times New Roman"/>
                <w:b/>
                <w:bCs/>
                <w:i w:val="0"/>
                <w:iCs w:val="0"/>
                <w:sz w:val="26"/>
                <w:szCs w:val="26"/>
                <w:rtl w:val="0"/>
              </w:rPr>
              <w:t>Tên trường</w:t>
            </w:r>
          </w:p>
        </w:tc>
        <w:tc>
          <w:tcPr>
            <w:tcW w:w="1872" w:type="dxa"/>
          </w:tcPr>
          <w:p w14:paraId="000006C5">
            <w:pPr>
              <w:spacing w:after="0" w:line="240" w:lineRule="auto"/>
              <w:jc w:val="center"/>
            </w:pPr>
            <w:r>
              <w:rPr>
                <w:rFonts w:ascii="Times New Roman" w:hAnsi="Times New Roman" w:eastAsia="Times New Roman" w:cs="Times New Roman"/>
                <w:b/>
                <w:bCs/>
                <w:i w:val="0"/>
                <w:iCs w:val="0"/>
                <w:sz w:val="26"/>
                <w:szCs w:val="26"/>
                <w:rtl w:val="0"/>
              </w:rPr>
              <w:t>Kiểu dữ liệu</w:t>
            </w:r>
          </w:p>
        </w:tc>
        <w:tc>
          <w:tcPr>
            <w:tcW w:w="5215" w:type="dxa"/>
          </w:tcPr>
          <w:p w14:paraId="000006C6">
            <w:pPr>
              <w:spacing w:after="0" w:line="240" w:lineRule="auto"/>
              <w:jc w:val="center"/>
            </w:pPr>
            <w:r>
              <w:rPr>
                <w:rFonts w:ascii="Times New Roman" w:hAnsi="Times New Roman" w:eastAsia="Times New Roman" w:cs="Times New Roman"/>
                <w:b/>
                <w:bCs/>
                <w:i w:val="0"/>
                <w:iCs w:val="0"/>
                <w:sz w:val="26"/>
                <w:szCs w:val="26"/>
                <w:rtl w:val="0"/>
              </w:rPr>
              <w:t>Mô tả</w:t>
            </w:r>
          </w:p>
        </w:tc>
      </w:tr>
      <w:tr w14:paraId="2ACC7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C7">
            <w:pPr>
              <w:spacing w:after="0" w:line="312" w:lineRule="auto"/>
            </w:pPr>
            <w:r>
              <w:rPr>
                <w:rFonts w:ascii="Times New Roman" w:hAnsi="Times New Roman" w:eastAsia="Times New Roman" w:cs="Times New Roman"/>
                <w:b w:val="0"/>
                <w:bCs w:val="0"/>
                <w:i w:val="0"/>
                <w:iCs w:val="0"/>
                <w:sz w:val="26"/>
                <w:szCs w:val="26"/>
                <w:rtl w:val="0"/>
              </w:rPr>
              <w:t>id</w:t>
            </w:r>
          </w:p>
        </w:tc>
        <w:tc>
          <w:tcPr>
            <w:tcW w:w="1872" w:type="dxa"/>
          </w:tcPr>
          <w:p w14:paraId="000006C8">
            <w:pPr>
              <w:spacing w:after="0" w:line="312" w:lineRule="auto"/>
            </w:pPr>
            <w:r>
              <w:rPr>
                <w:rFonts w:ascii="Times New Roman" w:hAnsi="Times New Roman" w:eastAsia="Times New Roman" w:cs="Times New Roman"/>
                <w:b w:val="0"/>
                <w:bCs w:val="0"/>
                <w:i w:val="0"/>
                <w:iCs w:val="0"/>
                <w:sz w:val="26"/>
                <w:szCs w:val="26"/>
                <w:rtl w:val="0"/>
              </w:rPr>
              <w:t>BIGINT</w:t>
            </w:r>
          </w:p>
        </w:tc>
        <w:tc>
          <w:tcPr>
            <w:tcW w:w="5215" w:type="dxa"/>
          </w:tcPr>
          <w:p w14:paraId="000006C9">
            <w:pPr>
              <w:spacing w:after="0" w:line="312" w:lineRule="auto"/>
            </w:pPr>
            <w:r>
              <w:rPr>
                <w:rFonts w:ascii="Times New Roman" w:hAnsi="Times New Roman" w:eastAsia="Times New Roman" w:cs="Times New Roman"/>
                <w:b w:val="0"/>
                <w:bCs w:val="0"/>
                <w:i w:val="0"/>
                <w:iCs w:val="0"/>
                <w:sz w:val="26"/>
                <w:szCs w:val="26"/>
                <w:rtl w:val="0"/>
              </w:rPr>
              <w:t>Khóa chính, tự tăng.</w:t>
            </w:r>
          </w:p>
        </w:tc>
      </w:tr>
      <w:tr w14:paraId="658E5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CA">
            <w:pPr>
              <w:spacing w:after="0" w:line="312" w:lineRule="auto"/>
            </w:pPr>
            <w:r>
              <w:rPr>
                <w:rFonts w:ascii="Times New Roman" w:hAnsi="Times New Roman" w:eastAsia="Times New Roman" w:cs="Times New Roman"/>
                <w:b w:val="0"/>
                <w:bCs w:val="0"/>
                <w:i w:val="0"/>
                <w:iCs w:val="0"/>
                <w:sz w:val="26"/>
                <w:szCs w:val="26"/>
                <w:rtl w:val="0"/>
              </w:rPr>
              <w:t>employee_code</w:t>
            </w:r>
          </w:p>
        </w:tc>
        <w:tc>
          <w:tcPr>
            <w:tcW w:w="1872" w:type="dxa"/>
          </w:tcPr>
          <w:p w14:paraId="000006CB">
            <w:pPr>
              <w:spacing w:after="0" w:line="312" w:lineRule="auto"/>
            </w:pPr>
            <w:r>
              <w:rPr>
                <w:rFonts w:ascii="Times New Roman" w:hAnsi="Times New Roman" w:eastAsia="Times New Roman" w:cs="Times New Roman"/>
                <w:b w:val="0"/>
                <w:bCs w:val="0"/>
                <w:i w:val="0"/>
                <w:iCs w:val="0"/>
                <w:sz w:val="26"/>
                <w:szCs w:val="26"/>
                <w:rtl w:val="0"/>
              </w:rPr>
              <w:t>VARCHAR</w:t>
            </w:r>
          </w:p>
        </w:tc>
        <w:tc>
          <w:tcPr>
            <w:tcW w:w="5215" w:type="dxa"/>
          </w:tcPr>
          <w:p w14:paraId="000006CC">
            <w:pPr>
              <w:spacing w:after="0" w:line="312" w:lineRule="auto"/>
            </w:pPr>
            <w:r>
              <w:rPr>
                <w:rFonts w:ascii="Times New Roman" w:hAnsi="Times New Roman" w:eastAsia="Times New Roman" w:cs="Times New Roman"/>
                <w:b w:val="0"/>
                <w:bCs w:val="0"/>
                <w:i w:val="0"/>
                <w:iCs w:val="0"/>
                <w:sz w:val="26"/>
                <w:szCs w:val="26"/>
                <w:rtl w:val="0"/>
              </w:rPr>
              <w:t>Mã nhân viên, duy nhất.</w:t>
            </w:r>
          </w:p>
        </w:tc>
      </w:tr>
      <w:tr w14:paraId="3FBC6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CD">
            <w:pPr>
              <w:spacing w:after="0" w:line="312" w:lineRule="auto"/>
            </w:pPr>
            <w:r>
              <w:rPr>
                <w:rFonts w:ascii="Times New Roman" w:hAnsi="Times New Roman" w:eastAsia="Times New Roman" w:cs="Times New Roman"/>
                <w:b w:val="0"/>
                <w:bCs w:val="0"/>
                <w:i w:val="0"/>
                <w:iCs w:val="0"/>
                <w:sz w:val="26"/>
                <w:szCs w:val="26"/>
                <w:rtl w:val="0"/>
              </w:rPr>
              <w:t>full_name</w:t>
            </w:r>
          </w:p>
        </w:tc>
        <w:tc>
          <w:tcPr>
            <w:tcW w:w="1872" w:type="dxa"/>
          </w:tcPr>
          <w:p w14:paraId="000006CE">
            <w:pPr>
              <w:spacing w:after="0" w:line="312" w:lineRule="auto"/>
            </w:pPr>
            <w:r>
              <w:rPr>
                <w:rFonts w:ascii="Times New Roman" w:hAnsi="Times New Roman" w:eastAsia="Times New Roman" w:cs="Times New Roman"/>
                <w:b w:val="0"/>
                <w:bCs w:val="0"/>
                <w:i w:val="0"/>
                <w:iCs w:val="0"/>
                <w:sz w:val="26"/>
                <w:szCs w:val="26"/>
                <w:rtl w:val="0"/>
              </w:rPr>
              <w:t>VARCHAR</w:t>
            </w:r>
          </w:p>
        </w:tc>
        <w:tc>
          <w:tcPr>
            <w:tcW w:w="5215" w:type="dxa"/>
          </w:tcPr>
          <w:p w14:paraId="000006CF">
            <w:pPr>
              <w:spacing w:after="0" w:line="312" w:lineRule="auto"/>
            </w:pPr>
            <w:r>
              <w:rPr>
                <w:rFonts w:ascii="Times New Roman" w:hAnsi="Times New Roman" w:eastAsia="Times New Roman" w:cs="Times New Roman"/>
                <w:b w:val="0"/>
                <w:bCs w:val="0"/>
                <w:i w:val="0"/>
                <w:iCs w:val="0"/>
                <w:sz w:val="26"/>
                <w:szCs w:val="26"/>
                <w:rtl w:val="0"/>
              </w:rPr>
              <w:t>Họ và tên.</w:t>
            </w:r>
          </w:p>
        </w:tc>
      </w:tr>
      <w:tr w14:paraId="7B2B5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D0">
            <w:pPr>
              <w:spacing w:after="0" w:line="312" w:lineRule="auto"/>
            </w:pPr>
            <w:r>
              <w:rPr>
                <w:rFonts w:ascii="Times New Roman" w:hAnsi="Times New Roman" w:eastAsia="Times New Roman" w:cs="Times New Roman"/>
                <w:b w:val="0"/>
                <w:bCs w:val="0"/>
                <w:i w:val="0"/>
                <w:iCs w:val="0"/>
                <w:sz w:val="26"/>
                <w:szCs w:val="26"/>
                <w:rtl w:val="0"/>
              </w:rPr>
              <w:t>gender</w:t>
            </w:r>
          </w:p>
        </w:tc>
        <w:tc>
          <w:tcPr>
            <w:tcW w:w="1872" w:type="dxa"/>
          </w:tcPr>
          <w:p w14:paraId="000006D1">
            <w:pPr>
              <w:spacing w:after="0" w:line="312" w:lineRule="auto"/>
            </w:pPr>
            <w:r>
              <w:rPr>
                <w:rFonts w:ascii="Times New Roman" w:hAnsi="Times New Roman" w:eastAsia="Times New Roman" w:cs="Times New Roman"/>
                <w:b w:val="0"/>
                <w:bCs w:val="0"/>
                <w:i w:val="0"/>
                <w:iCs w:val="0"/>
                <w:sz w:val="26"/>
                <w:szCs w:val="26"/>
                <w:rtl w:val="0"/>
              </w:rPr>
              <w:t>VARCHAR</w:t>
            </w:r>
          </w:p>
        </w:tc>
        <w:tc>
          <w:tcPr>
            <w:tcW w:w="5215" w:type="dxa"/>
          </w:tcPr>
          <w:p w14:paraId="000006D2">
            <w:pPr>
              <w:spacing w:after="0" w:line="312" w:lineRule="auto"/>
            </w:pPr>
            <w:r>
              <w:rPr>
                <w:rFonts w:ascii="Times New Roman" w:hAnsi="Times New Roman" w:eastAsia="Times New Roman" w:cs="Times New Roman"/>
                <w:b w:val="0"/>
                <w:bCs w:val="0"/>
                <w:i w:val="0"/>
                <w:iCs w:val="0"/>
                <w:sz w:val="26"/>
                <w:szCs w:val="26"/>
                <w:rtl w:val="0"/>
              </w:rPr>
              <w:t>Giới tính.</w:t>
            </w:r>
          </w:p>
        </w:tc>
      </w:tr>
      <w:tr w14:paraId="5136F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D3">
            <w:pPr>
              <w:spacing w:after="0" w:line="312" w:lineRule="auto"/>
            </w:pPr>
            <w:r>
              <w:rPr>
                <w:rFonts w:ascii="Times New Roman" w:hAnsi="Times New Roman" w:eastAsia="Times New Roman" w:cs="Times New Roman"/>
                <w:b w:val="0"/>
                <w:bCs w:val="0"/>
                <w:i w:val="0"/>
                <w:iCs w:val="0"/>
                <w:sz w:val="26"/>
                <w:szCs w:val="26"/>
                <w:rtl w:val="0"/>
              </w:rPr>
              <w:t>date_of_birth</w:t>
            </w:r>
          </w:p>
        </w:tc>
        <w:tc>
          <w:tcPr>
            <w:tcW w:w="1872" w:type="dxa"/>
          </w:tcPr>
          <w:p w14:paraId="000006D4">
            <w:pPr>
              <w:spacing w:after="0" w:line="312" w:lineRule="auto"/>
            </w:pPr>
            <w:r>
              <w:rPr>
                <w:rFonts w:ascii="Times New Roman" w:hAnsi="Times New Roman" w:eastAsia="Times New Roman" w:cs="Times New Roman"/>
                <w:b w:val="0"/>
                <w:bCs w:val="0"/>
                <w:i w:val="0"/>
                <w:iCs w:val="0"/>
                <w:sz w:val="26"/>
                <w:szCs w:val="26"/>
                <w:rtl w:val="0"/>
              </w:rPr>
              <w:t>DATE</w:t>
            </w:r>
          </w:p>
        </w:tc>
        <w:tc>
          <w:tcPr>
            <w:tcW w:w="5215" w:type="dxa"/>
          </w:tcPr>
          <w:p w14:paraId="000006D5">
            <w:pPr>
              <w:spacing w:after="0" w:line="312" w:lineRule="auto"/>
            </w:pPr>
            <w:r>
              <w:rPr>
                <w:rFonts w:ascii="Times New Roman" w:hAnsi="Times New Roman" w:eastAsia="Times New Roman" w:cs="Times New Roman"/>
                <w:b w:val="0"/>
                <w:bCs w:val="0"/>
                <w:i w:val="0"/>
                <w:iCs w:val="0"/>
                <w:sz w:val="26"/>
                <w:szCs w:val="26"/>
                <w:rtl w:val="0"/>
              </w:rPr>
              <w:t>Ngày sinh.</w:t>
            </w:r>
          </w:p>
        </w:tc>
      </w:tr>
      <w:tr w14:paraId="65CA9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D6">
            <w:pPr>
              <w:spacing w:after="0" w:line="312" w:lineRule="auto"/>
            </w:pPr>
            <w:r>
              <w:rPr>
                <w:rFonts w:ascii="Times New Roman" w:hAnsi="Times New Roman" w:eastAsia="Times New Roman" w:cs="Times New Roman"/>
                <w:b w:val="0"/>
                <w:bCs w:val="0"/>
                <w:i w:val="0"/>
                <w:iCs w:val="0"/>
                <w:sz w:val="26"/>
                <w:szCs w:val="26"/>
                <w:rtl w:val="0"/>
              </w:rPr>
              <w:t>phone</w:t>
            </w:r>
          </w:p>
        </w:tc>
        <w:tc>
          <w:tcPr>
            <w:tcW w:w="1872" w:type="dxa"/>
          </w:tcPr>
          <w:p w14:paraId="000006D7">
            <w:pPr>
              <w:spacing w:after="0" w:line="312" w:lineRule="auto"/>
            </w:pPr>
            <w:r>
              <w:rPr>
                <w:rFonts w:ascii="Times New Roman" w:hAnsi="Times New Roman" w:eastAsia="Times New Roman" w:cs="Times New Roman"/>
                <w:b w:val="0"/>
                <w:bCs w:val="0"/>
                <w:i w:val="0"/>
                <w:iCs w:val="0"/>
                <w:sz w:val="26"/>
                <w:szCs w:val="26"/>
                <w:rtl w:val="0"/>
              </w:rPr>
              <w:t>VARCHAR</w:t>
            </w:r>
          </w:p>
        </w:tc>
        <w:tc>
          <w:tcPr>
            <w:tcW w:w="5215" w:type="dxa"/>
          </w:tcPr>
          <w:p w14:paraId="000006D8">
            <w:pPr>
              <w:spacing w:after="0" w:line="312" w:lineRule="auto"/>
            </w:pPr>
            <w:r>
              <w:rPr>
                <w:rFonts w:ascii="Times New Roman" w:hAnsi="Times New Roman" w:eastAsia="Times New Roman" w:cs="Times New Roman"/>
                <w:b w:val="0"/>
                <w:bCs w:val="0"/>
                <w:i w:val="0"/>
                <w:iCs w:val="0"/>
                <w:sz w:val="26"/>
                <w:szCs w:val="26"/>
                <w:rtl w:val="0"/>
              </w:rPr>
              <w:t>Số điện thoại.</w:t>
            </w:r>
          </w:p>
        </w:tc>
      </w:tr>
      <w:tr w14:paraId="239C1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D9">
            <w:pPr>
              <w:spacing w:after="0" w:line="312" w:lineRule="auto"/>
            </w:pPr>
            <w:r>
              <w:rPr>
                <w:rFonts w:ascii="Times New Roman" w:hAnsi="Times New Roman" w:eastAsia="Times New Roman" w:cs="Times New Roman"/>
                <w:b w:val="0"/>
                <w:bCs w:val="0"/>
                <w:i w:val="0"/>
                <w:iCs w:val="0"/>
                <w:sz w:val="26"/>
                <w:szCs w:val="26"/>
                <w:rtl w:val="0"/>
              </w:rPr>
              <w:t>email</w:t>
            </w:r>
          </w:p>
        </w:tc>
        <w:tc>
          <w:tcPr>
            <w:tcW w:w="1872" w:type="dxa"/>
          </w:tcPr>
          <w:p w14:paraId="000006DA">
            <w:pPr>
              <w:spacing w:after="0" w:line="312" w:lineRule="auto"/>
            </w:pPr>
            <w:r>
              <w:rPr>
                <w:rFonts w:ascii="Times New Roman" w:hAnsi="Times New Roman" w:eastAsia="Times New Roman" w:cs="Times New Roman"/>
                <w:b w:val="0"/>
                <w:bCs w:val="0"/>
                <w:i w:val="0"/>
                <w:iCs w:val="0"/>
                <w:sz w:val="26"/>
                <w:szCs w:val="26"/>
                <w:rtl w:val="0"/>
              </w:rPr>
              <w:t>VARCHAR</w:t>
            </w:r>
          </w:p>
        </w:tc>
        <w:tc>
          <w:tcPr>
            <w:tcW w:w="5215" w:type="dxa"/>
          </w:tcPr>
          <w:p w14:paraId="000006DB">
            <w:pPr>
              <w:spacing w:after="0" w:line="312" w:lineRule="auto"/>
            </w:pPr>
            <w:r>
              <w:rPr>
                <w:rFonts w:ascii="Times New Roman" w:hAnsi="Times New Roman" w:eastAsia="Times New Roman" w:cs="Times New Roman"/>
                <w:b w:val="0"/>
                <w:bCs w:val="0"/>
                <w:i w:val="0"/>
                <w:iCs w:val="0"/>
                <w:sz w:val="26"/>
                <w:szCs w:val="26"/>
                <w:rtl w:val="0"/>
              </w:rPr>
              <w:t>Thư điện tử.</w:t>
            </w:r>
          </w:p>
        </w:tc>
      </w:tr>
      <w:tr w14:paraId="2669A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DC">
            <w:pPr>
              <w:spacing w:after="0" w:line="312" w:lineRule="auto"/>
            </w:pPr>
            <w:r>
              <w:rPr>
                <w:rFonts w:ascii="Times New Roman" w:hAnsi="Times New Roman" w:eastAsia="Times New Roman" w:cs="Times New Roman"/>
                <w:b w:val="0"/>
                <w:bCs w:val="0"/>
                <w:i w:val="0"/>
                <w:iCs w:val="0"/>
                <w:sz w:val="26"/>
                <w:szCs w:val="26"/>
                <w:rtl w:val="0"/>
              </w:rPr>
              <w:t>address</w:t>
            </w:r>
          </w:p>
        </w:tc>
        <w:tc>
          <w:tcPr>
            <w:tcW w:w="1872" w:type="dxa"/>
          </w:tcPr>
          <w:p w14:paraId="000006DD">
            <w:pPr>
              <w:spacing w:after="0" w:line="312" w:lineRule="auto"/>
            </w:pPr>
            <w:r>
              <w:rPr>
                <w:rFonts w:ascii="Times New Roman" w:hAnsi="Times New Roman" w:eastAsia="Times New Roman" w:cs="Times New Roman"/>
                <w:b w:val="0"/>
                <w:bCs w:val="0"/>
                <w:i w:val="0"/>
                <w:iCs w:val="0"/>
                <w:sz w:val="26"/>
                <w:szCs w:val="26"/>
                <w:rtl w:val="0"/>
              </w:rPr>
              <w:t>VARCHAR</w:t>
            </w:r>
          </w:p>
        </w:tc>
        <w:tc>
          <w:tcPr>
            <w:tcW w:w="5215" w:type="dxa"/>
          </w:tcPr>
          <w:p w14:paraId="000006DE">
            <w:pPr>
              <w:spacing w:after="0" w:line="312" w:lineRule="auto"/>
            </w:pPr>
            <w:r>
              <w:rPr>
                <w:rFonts w:ascii="Times New Roman" w:hAnsi="Times New Roman" w:eastAsia="Times New Roman" w:cs="Times New Roman"/>
                <w:b w:val="0"/>
                <w:bCs w:val="0"/>
                <w:i w:val="0"/>
                <w:iCs w:val="0"/>
                <w:sz w:val="26"/>
                <w:szCs w:val="26"/>
                <w:rtl w:val="0"/>
              </w:rPr>
              <w:t>Địa chỉ.</w:t>
            </w:r>
          </w:p>
        </w:tc>
      </w:tr>
      <w:tr w14:paraId="26234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DF">
            <w:pPr>
              <w:spacing w:after="0" w:line="312" w:lineRule="auto"/>
            </w:pPr>
            <w:r>
              <w:rPr>
                <w:rFonts w:ascii="Times New Roman" w:hAnsi="Times New Roman" w:eastAsia="Times New Roman" w:cs="Times New Roman"/>
                <w:b w:val="0"/>
                <w:bCs w:val="0"/>
                <w:i w:val="0"/>
                <w:iCs w:val="0"/>
                <w:sz w:val="26"/>
                <w:szCs w:val="26"/>
                <w:rtl w:val="0"/>
              </w:rPr>
              <w:t>hire_date</w:t>
            </w:r>
          </w:p>
        </w:tc>
        <w:tc>
          <w:tcPr>
            <w:tcW w:w="1872" w:type="dxa"/>
          </w:tcPr>
          <w:p w14:paraId="000006E0">
            <w:pPr>
              <w:spacing w:after="0" w:line="312" w:lineRule="auto"/>
            </w:pPr>
            <w:r>
              <w:rPr>
                <w:rFonts w:ascii="Times New Roman" w:hAnsi="Times New Roman" w:eastAsia="Times New Roman" w:cs="Times New Roman"/>
                <w:b w:val="0"/>
                <w:bCs w:val="0"/>
                <w:i w:val="0"/>
                <w:iCs w:val="0"/>
                <w:sz w:val="26"/>
                <w:szCs w:val="26"/>
                <w:rtl w:val="0"/>
              </w:rPr>
              <w:t>DATE</w:t>
            </w:r>
          </w:p>
        </w:tc>
        <w:tc>
          <w:tcPr>
            <w:tcW w:w="5215" w:type="dxa"/>
          </w:tcPr>
          <w:p w14:paraId="000006E1">
            <w:pPr>
              <w:spacing w:after="0" w:line="312" w:lineRule="auto"/>
            </w:pPr>
            <w:r>
              <w:rPr>
                <w:rFonts w:ascii="Times New Roman" w:hAnsi="Times New Roman" w:eastAsia="Times New Roman" w:cs="Times New Roman"/>
                <w:b w:val="0"/>
                <w:bCs w:val="0"/>
                <w:i w:val="0"/>
                <w:iCs w:val="0"/>
                <w:sz w:val="26"/>
                <w:szCs w:val="26"/>
                <w:rtl w:val="0"/>
              </w:rPr>
              <w:t>Ngày vào làm.</w:t>
            </w:r>
          </w:p>
        </w:tc>
      </w:tr>
      <w:tr w14:paraId="442D3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E2">
            <w:pPr>
              <w:spacing w:after="0" w:line="312" w:lineRule="auto"/>
            </w:pPr>
            <w:r>
              <w:rPr>
                <w:rFonts w:ascii="Times New Roman" w:hAnsi="Times New Roman" w:eastAsia="Times New Roman" w:cs="Times New Roman"/>
                <w:b w:val="0"/>
                <w:bCs w:val="0"/>
                <w:i w:val="0"/>
                <w:iCs w:val="0"/>
                <w:sz w:val="26"/>
                <w:szCs w:val="26"/>
                <w:rtl w:val="0"/>
              </w:rPr>
              <w:t>position_id</w:t>
            </w:r>
          </w:p>
        </w:tc>
        <w:tc>
          <w:tcPr>
            <w:tcW w:w="1872" w:type="dxa"/>
          </w:tcPr>
          <w:p w14:paraId="000006E3">
            <w:pPr>
              <w:spacing w:after="0" w:line="312" w:lineRule="auto"/>
            </w:pPr>
            <w:r>
              <w:rPr>
                <w:rFonts w:ascii="Times New Roman" w:hAnsi="Times New Roman" w:eastAsia="Times New Roman" w:cs="Times New Roman"/>
                <w:b w:val="0"/>
                <w:bCs w:val="0"/>
                <w:i w:val="0"/>
                <w:iCs w:val="0"/>
                <w:sz w:val="26"/>
                <w:szCs w:val="26"/>
                <w:rtl w:val="0"/>
              </w:rPr>
              <w:t>BIGINT</w:t>
            </w:r>
          </w:p>
        </w:tc>
        <w:tc>
          <w:tcPr>
            <w:tcW w:w="5215" w:type="dxa"/>
          </w:tcPr>
          <w:p w14:paraId="000006E4">
            <w:pPr>
              <w:spacing w:after="0" w:line="312" w:lineRule="auto"/>
            </w:pPr>
            <w:r>
              <w:rPr>
                <w:rFonts w:ascii="Times New Roman" w:hAnsi="Times New Roman" w:eastAsia="Times New Roman" w:cs="Times New Roman"/>
                <w:b w:val="0"/>
                <w:bCs w:val="0"/>
                <w:i w:val="0"/>
                <w:iCs w:val="0"/>
                <w:sz w:val="26"/>
                <w:szCs w:val="26"/>
                <w:rtl w:val="0"/>
              </w:rPr>
              <w:t>Khóa ngoại tới chức vụ.</w:t>
            </w:r>
          </w:p>
        </w:tc>
      </w:tr>
      <w:tr w14:paraId="7C6E7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E5">
            <w:pPr>
              <w:spacing w:after="0" w:line="312" w:lineRule="auto"/>
            </w:pPr>
            <w:r>
              <w:rPr>
                <w:rFonts w:ascii="Times New Roman" w:hAnsi="Times New Roman" w:eastAsia="Times New Roman" w:cs="Times New Roman"/>
                <w:b w:val="0"/>
                <w:bCs w:val="0"/>
                <w:i w:val="0"/>
                <w:iCs w:val="0"/>
                <w:sz w:val="26"/>
                <w:szCs w:val="26"/>
                <w:rtl w:val="0"/>
              </w:rPr>
              <w:t>salary</w:t>
            </w:r>
          </w:p>
        </w:tc>
        <w:tc>
          <w:tcPr>
            <w:tcW w:w="1872" w:type="dxa"/>
          </w:tcPr>
          <w:p w14:paraId="000006E6">
            <w:pPr>
              <w:spacing w:after="0" w:line="312" w:lineRule="auto"/>
            </w:pPr>
            <w:r>
              <w:rPr>
                <w:rFonts w:ascii="Times New Roman" w:hAnsi="Times New Roman" w:eastAsia="Times New Roman" w:cs="Times New Roman"/>
                <w:b w:val="0"/>
                <w:bCs w:val="0"/>
                <w:i w:val="0"/>
                <w:iCs w:val="0"/>
                <w:sz w:val="26"/>
                <w:szCs w:val="26"/>
                <w:rtl w:val="0"/>
              </w:rPr>
              <w:t>DECIMAL</w:t>
            </w:r>
          </w:p>
        </w:tc>
        <w:tc>
          <w:tcPr>
            <w:tcW w:w="5215" w:type="dxa"/>
          </w:tcPr>
          <w:p w14:paraId="000006E7">
            <w:pPr>
              <w:spacing w:after="0" w:line="312" w:lineRule="auto"/>
            </w:pPr>
            <w:r>
              <w:rPr>
                <w:rFonts w:ascii="Times New Roman" w:hAnsi="Times New Roman" w:eastAsia="Times New Roman" w:cs="Times New Roman"/>
                <w:b w:val="0"/>
                <w:bCs w:val="0"/>
                <w:i w:val="0"/>
                <w:iCs w:val="0"/>
                <w:sz w:val="26"/>
                <w:szCs w:val="26"/>
                <w:rtl w:val="0"/>
              </w:rPr>
              <w:t>Mức lương.</w:t>
            </w:r>
          </w:p>
        </w:tc>
      </w:tr>
      <w:tr w14:paraId="51FC8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E8">
            <w:pPr>
              <w:spacing w:after="0" w:line="312" w:lineRule="auto"/>
            </w:pPr>
            <w:r>
              <w:rPr>
                <w:rFonts w:ascii="Times New Roman" w:hAnsi="Times New Roman" w:eastAsia="Times New Roman" w:cs="Times New Roman"/>
                <w:b w:val="0"/>
                <w:bCs w:val="0"/>
                <w:i w:val="0"/>
                <w:iCs w:val="0"/>
                <w:sz w:val="26"/>
                <w:szCs w:val="26"/>
                <w:rtl w:val="0"/>
              </w:rPr>
              <w:t>shift_name</w:t>
            </w:r>
          </w:p>
        </w:tc>
        <w:tc>
          <w:tcPr>
            <w:tcW w:w="1872" w:type="dxa"/>
          </w:tcPr>
          <w:p w14:paraId="000006E9">
            <w:pPr>
              <w:spacing w:after="0" w:line="312" w:lineRule="auto"/>
            </w:pPr>
            <w:r>
              <w:rPr>
                <w:rFonts w:ascii="Times New Roman" w:hAnsi="Times New Roman" w:eastAsia="Times New Roman" w:cs="Times New Roman"/>
                <w:b w:val="0"/>
                <w:bCs w:val="0"/>
                <w:i w:val="0"/>
                <w:iCs w:val="0"/>
                <w:sz w:val="26"/>
                <w:szCs w:val="26"/>
                <w:rtl w:val="0"/>
              </w:rPr>
              <w:t>VARCHAR</w:t>
            </w:r>
          </w:p>
        </w:tc>
        <w:tc>
          <w:tcPr>
            <w:tcW w:w="5215" w:type="dxa"/>
          </w:tcPr>
          <w:p w14:paraId="000006EA">
            <w:pPr>
              <w:spacing w:after="0" w:line="312" w:lineRule="auto"/>
            </w:pPr>
            <w:r>
              <w:rPr>
                <w:rFonts w:ascii="Times New Roman" w:hAnsi="Times New Roman" w:eastAsia="Times New Roman" w:cs="Times New Roman"/>
                <w:b w:val="0"/>
                <w:bCs w:val="0"/>
                <w:i w:val="0"/>
                <w:iCs w:val="0"/>
                <w:sz w:val="26"/>
                <w:szCs w:val="26"/>
                <w:rtl w:val="0"/>
              </w:rPr>
              <w:t>Ca làm việc.</w:t>
            </w:r>
          </w:p>
        </w:tc>
      </w:tr>
      <w:tr w14:paraId="622ED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tcPr>
          <w:p w14:paraId="000006EB">
            <w:pPr>
              <w:spacing w:after="0" w:line="312" w:lineRule="auto"/>
            </w:pPr>
            <w:r>
              <w:rPr>
                <w:rFonts w:ascii="Times New Roman" w:hAnsi="Times New Roman" w:eastAsia="Times New Roman" w:cs="Times New Roman"/>
                <w:b w:val="0"/>
                <w:bCs w:val="0"/>
                <w:i w:val="0"/>
                <w:iCs w:val="0"/>
                <w:sz w:val="26"/>
                <w:szCs w:val="26"/>
                <w:rtl w:val="0"/>
              </w:rPr>
              <w:t>status</w:t>
            </w:r>
          </w:p>
        </w:tc>
        <w:tc>
          <w:tcPr>
            <w:tcW w:w="1872" w:type="dxa"/>
          </w:tcPr>
          <w:p w14:paraId="000006EC">
            <w:pPr>
              <w:spacing w:after="0" w:line="312" w:lineRule="auto"/>
            </w:pPr>
            <w:r>
              <w:rPr>
                <w:rFonts w:ascii="Times New Roman" w:hAnsi="Times New Roman" w:eastAsia="Times New Roman" w:cs="Times New Roman"/>
                <w:b w:val="0"/>
                <w:bCs w:val="0"/>
                <w:i w:val="0"/>
                <w:iCs w:val="0"/>
                <w:sz w:val="26"/>
                <w:szCs w:val="26"/>
                <w:rtl w:val="0"/>
              </w:rPr>
              <w:t>VARCHAR</w:t>
            </w:r>
          </w:p>
        </w:tc>
        <w:tc>
          <w:tcPr>
            <w:tcW w:w="5215" w:type="dxa"/>
          </w:tcPr>
          <w:p w14:paraId="000006ED">
            <w:pPr>
              <w:spacing w:after="0" w:line="312" w:lineRule="auto"/>
            </w:pPr>
            <w:r>
              <w:rPr>
                <w:rFonts w:ascii="Times New Roman" w:hAnsi="Times New Roman" w:eastAsia="Times New Roman" w:cs="Times New Roman"/>
                <w:b w:val="0"/>
                <w:bCs w:val="0"/>
                <w:i w:val="0"/>
                <w:iCs w:val="0"/>
                <w:sz w:val="26"/>
                <w:szCs w:val="26"/>
                <w:rtl w:val="0"/>
              </w:rPr>
              <w:t>Trạng thái làm việc.</w:t>
            </w:r>
          </w:p>
        </w:tc>
      </w:tr>
    </w:tbl>
    <w:p w14:paraId="000006EE">
      <w:pPr>
        <w:spacing w:after="40"/>
      </w:pPr>
    </w:p>
    <w:p w14:paraId="000006EF">
      <w:pPr>
        <w:spacing w:before="0" w:after="120" w:line="360" w:lineRule="auto"/>
        <w:ind w:firstLine="0"/>
        <w:jc w:val="both"/>
      </w:pPr>
      <w:r>
        <w:rPr>
          <w:rFonts w:ascii="Times New Roman" w:hAnsi="Times New Roman" w:eastAsia="Times New Roman" w:cs="Times New Roman"/>
          <w:b w:val="0"/>
          <w:bCs w:val="0"/>
          <w:i w:val="0"/>
          <w:iCs w:val="0"/>
          <w:sz w:val="26"/>
          <w:szCs w:val="26"/>
          <w:rtl w:val="0"/>
        </w:rPr>
        <w:t>Như vậy, chương này đã hoàn tất việc phân tích bài toán, xác định yêu cầu, mô hình hóa hệ thống bằng các biểu đồ và thiết kế cơ sở dữ liệu. Đây là nền tảng để triển khai và thử nghiệm hệ thống ở chương tiếp theo.</w:t>
      </w:r>
    </w:p>
    <w:p w14:paraId="000006F0">
      <w:r>
        <w:br w:type="page"/>
      </w:r>
    </w:p>
    <w:p w14:paraId="000006F1">
      <w:pPr>
        <w:pStyle w:val="2"/>
        <w:spacing w:before="480" w:after="480" w:line="240" w:lineRule="auto"/>
      </w:pPr>
      <w:bookmarkStart w:id="166" w:name="_vrgah0bt2bii" w:colFirst="0" w:colLast="0"/>
      <w:bookmarkEnd w:id="166"/>
      <w:r>
        <w:rPr>
          <w:rFonts w:ascii="Times New Roman" w:hAnsi="Times New Roman" w:eastAsia="Times New Roman" w:cs="Times New Roman"/>
          <w:b/>
          <w:bCs/>
          <w:i w:val="0"/>
          <w:iCs w:val="0"/>
          <w:color w:val="000000"/>
          <w:sz w:val="28"/>
          <w:szCs w:val="28"/>
          <w:rtl w:val="0"/>
        </w:rPr>
        <w:t>CHƯƠNG 3. TRIỂN KHAI THỰC NGHIỆM VÀ ĐÁNH GIÁ</w:t>
      </w:r>
    </w:p>
    <w:p w14:paraId="000006F2">
      <w:pPr>
        <w:spacing w:before="0" w:after="120" w:line="360" w:lineRule="auto"/>
        <w:ind w:firstLine="0"/>
        <w:jc w:val="both"/>
      </w:pPr>
      <w:r>
        <w:rPr>
          <w:rFonts w:ascii="Times New Roman" w:hAnsi="Times New Roman" w:eastAsia="Times New Roman" w:cs="Times New Roman"/>
          <w:b w:val="0"/>
          <w:bCs w:val="0"/>
          <w:i w:val="0"/>
          <w:iCs w:val="0"/>
          <w:sz w:val="26"/>
          <w:szCs w:val="26"/>
          <w:rtl w:val="0"/>
        </w:rPr>
        <w:t>Chương này trình bày môi trường cài đặt, kiến trúc triển khai và kết quả phần mềm theo từng vai trò. Tiếp theo, chương mô tả một số xử lý nghiệp vụ tiêu biểu được hiện thực trong mã nguồn và đánh giá kết quả đạt được so với mục tiêu đề ra.</w:t>
      </w:r>
    </w:p>
    <w:p w14:paraId="000006F3">
      <w:pPr>
        <w:pStyle w:val="3"/>
        <w:spacing w:before="120" w:after="240" w:line="240" w:lineRule="auto"/>
      </w:pPr>
      <w:bookmarkStart w:id="167" w:name="_2loi9yokmo6m" w:colFirst="0" w:colLast="0"/>
      <w:bookmarkEnd w:id="167"/>
      <w:r>
        <w:rPr>
          <w:rFonts w:ascii="Times New Roman" w:hAnsi="Times New Roman" w:eastAsia="Times New Roman" w:cs="Times New Roman"/>
          <w:b/>
          <w:bCs/>
          <w:i w:val="0"/>
          <w:iCs w:val="0"/>
          <w:color w:val="000000"/>
          <w:sz w:val="26"/>
          <w:szCs w:val="26"/>
          <w:rtl w:val="0"/>
        </w:rPr>
        <w:t>3.1. Môi trường cài đặt</w:t>
      </w:r>
    </w:p>
    <w:p w14:paraId="000006F4">
      <w:pPr>
        <w:spacing w:before="0" w:after="120" w:line="360" w:lineRule="auto"/>
        <w:ind w:firstLine="0"/>
        <w:jc w:val="both"/>
      </w:pPr>
      <w:r>
        <w:rPr>
          <w:rFonts w:ascii="Times New Roman" w:hAnsi="Times New Roman" w:eastAsia="Times New Roman" w:cs="Times New Roman"/>
          <w:b w:val="0"/>
          <w:bCs w:val="0"/>
          <w:i w:val="0"/>
          <w:iCs w:val="0"/>
          <w:sz w:val="26"/>
          <w:szCs w:val="26"/>
          <w:rtl w:val="0"/>
        </w:rPr>
        <w:t>Việc phát triển và thử nghiệm hệ thống được tiến hành trên một máy tính cá nhân chạy hệ điều hành Windows. Để bảo đảm tốc độ biên dịch, cấu hình nên có tối thiểu bộ vi xử lý bốn nhân, tám gi-ga-bai bộ nhớ trong và một ổ cứng thể rắn. Bảng dưới đây liệt kê các phần mềm cần được cài đặt để vận hành hệ thống.</w:t>
      </w:r>
    </w:p>
    <w:p w14:paraId="000006F5">
      <w:pPr>
        <w:spacing w:before="160" w:after="60"/>
        <w:jc w:val="center"/>
      </w:pPr>
      <w:bookmarkStart w:id="168" w:name="_o2vdc3j89mj4" w:colFirst="0" w:colLast="0"/>
      <w:bookmarkEnd w:id="168"/>
      <w:r>
        <w:rPr>
          <w:rFonts w:ascii="Times New Roman" w:hAnsi="Times New Roman" w:eastAsia="Times New Roman" w:cs="Times New Roman"/>
          <w:b w:val="0"/>
          <w:bCs w:val="0"/>
          <w:i/>
          <w:iCs/>
          <w:color w:val="000000"/>
          <w:sz w:val="26"/>
          <w:szCs w:val="26"/>
          <w:rtl w:val="0"/>
        </w:rPr>
        <w:t>Bảng 3.1. Các thành phần cần cài đặt để chạy hệ thống.</w:t>
      </w:r>
    </w:p>
    <w:tbl>
      <w:tblPr>
        <w:tblStyle w:val="70"/>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8"/>
        <w:gridCol w:w="6222"/>
      </w:tblGrid>
      <w:tr w14:paraId="4FB43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8" w:type="dxa"/>
          </w:tcPr>
          <w:p w14:paraId="000006F6">
            <w:pPr>
              <w:spacing w:after="0" w:line="240" w:lineRule="auto"/>
              <w:jc w:val="center"/>
            </w:pPr>
            <w:r>
              <w:rPr>
                <w:rFonts w:ascii="Times New Roman" w:hAnsi="Times New Roman" w:eastAsia="Times New Roman" w:cs="Times New Roman"/>
                <w:b/>
                <w:bCs/>
                <w:i w:val="0"/>
                <w:iCs w:val="0"/>
                <w:sz w:val="26"/>
                <w:szCs w:val="26"/>
                <w:rtl w:val="0"/>
              </w:rPr>
              <w:t>Thành phần</w:t>
            </w:r>
          </w:p>
        </w:tc>
        <w:tc>
          <w:tcPr>
            <w:tcW w:w="6222" w:type="dxa"/>
          </w:tcPr>
          <w:p w14:paraId="000006F7">
            <w:pPr>
              <w:spacing w:after="0" w:line="240" w:lineRule="auto"/>
              <w:jc w:val="center"/>
            </w:pPr>
            <w:r>
              <w:rPr>
                <w:rFonts w:ascii="Times New Roman" w:hAnsi="Times New Roman" w:eastAsia="Times New Roman" w:cs="Times New Roman"/>
                <w:b/>
                <w:bCs/>
                <w:i w:val="0"/>
                <w:iCs w:val="0"/>
                <w:sz w:val="26"/>
                <w:szCs w:val="26"/>
                <w:rtl w:val="0"/>
              </w:rPr>
              <w:t>Vai trò</w:t>
            </w:r>
          </w:p>
        </w:tc>
      </w:tr>
      <w:tr w14:paraId="518D9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8" w:type="dxa"/>
          </w:tcPr>
          <w:p w14:paraId="000006F8">
            <w:pPr>
              <w:spacing w:after="0" w:line="312" w:lineRule="auto"/>
            </w:pPr>
            <w:r>
              <w:rPr>
                <w:rFonts w:ascii="Times New Roman" w:hAnsi="Times New Roman" w:eastAsia="Times New Roman" w:cs="Times New Roman"/>
                <w:b w:val="0"/>
                <w:bCs w:val="0"/>
                <w:i w:val="0"/>
                <w:iCs w:val="0"/>
                <w:sz w:val="26"/>
                <w:szCs w:val="26"/>
                <w:rtl w:val="0"/>
              </w:rPr>
              <w:t>Bộ phát triển Java 17</w:t>
            </w:r>
          </w:p>
        </w:tc>
        <w:tc>
          <w:tcPr>
            <w:tcW w:w="6222" w:type="dxa"/>
          </w:tcPr>
          <w:p w14:paraId="000006F9">
            <w:pPr>
              <w:spacing w:after="0" w:line="312" w:lineRule="auto"/>
            </w:pPr>
            <w:r>
              <w:rPr>
                <w:rFonts w:ascii="Times New Roman" w:hAnsi="Times New Roman" w:eastAsia="Times New Roman" w:cs="Times New Roman"/>
                <w:b w:val="0"/>
                <w:bCs w:val="0"/>
                <w:i w:val="0"/>
                <w:iCs w:val="0"/>
                <w:sz w:val="26"/>
                <w:szCs w:val="26"/>
                <w:rtl w:val="0"/>
              </w:rPr>
              <w:t>Biên dịch và chạy phần máy chủ.</w:t>
            </w:r>
          </w:p>
        </w:tc>
      </w:tr>
      <w:tr w14:paraId="6195C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8" w:type="dxa"/>
          </w:tcPr>
          <w:p w14:paraId="000006FA">
            <w:pPr>
              <w:spacing w:after="0" w:line="312" w:lineRule="auto"/>
            </w:pPr>
            <w:r>
              <w:rPr>
                <w:rFonts w:ascii="Times New Roman" w:hAnsi="Times New Roman" w:eastAsia="Times New Roman" w:cs="Times New Roman"/>
                <w:b w:val="0"/>
                <w:bCs w:val="0"/>
                <w:i w:val="0"/>
                <w:iCs w:val="0"/>
                <w:sz w:val="26"/>
                <w:szCs w:val="26"/>
                <w:rtl w:val="0"/>
              </w:rPr>
              <w:t>Công cụ Maven</w:t>
            </w:r>
          </w:p>
        </w:tc>
        <w:tc>
          <w:tcPr>
            <w:tcW w:w="6222" w:type="dxa"/>
          </w:tcPr>
          <w:p w14:paraId="000006FB">
            <w:pPr>
              <w:spacing w:after="0" w:line="312" w:lineRule="auto"/>
            </w:pPr>
            <w:r>
              <w:rPr>
                <w:rFonts w:ascii="Times New Roman" w:hAnsi="Times New Roman" w:eastAsia="Times New Roman" w:cs="Times New Roman"/>
                <w:b w:val="0"/>
                <w:bCs w:val="0"/>
                <w:i w:val="0"/>
                <w:iCs w:val="0"/>
                <w:sz w:val="26"/>
                <w:szCs w:val="26"/>
                <w:rtl w:val="0"/>
              </w:rPr>
              <w:t>Quản lý thư viện và đóng gói phần máy chủ.</w:t>
            </w:r>
          </w:p>
        </w:tc>
      </w:tr>
      <w:tr w14:paraId="5763D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8" w:type="dxa"/>
          </w:tcPr>
          <w:p w14:paraId="000006FC">
            <w:pPr>
              <w:spacing w:after="0" w:line="312" w:lineRule="auto"/>
            </w:pPr>
            <w:r>
              <w:rPr>
                <w:rFonts w:ascii="Times New Roman" w:hAnsi="Times New Roman" w:eastAsia="Times New Roman" w:cs="Times New Roman"/>
                <w:b w:val="0"/>
                <w:bCs w:val="0"/>
                <w:i w:val="0"/>
                <w:iCs w:val="0"/>
                <w:sz w:val="26"/>
                <w:szCs w:val="26"/>
                <w:rtl w:val="0"/>
              </w:rPr>
              <w:t>Môi trường Node.js</w:t>
            </w:r>
          </w:p>
        </w:tc>
        <w:tc>
          <w:tcPr>
            <w:tcW w:w="6222" w:type="dxa"/>
          </w:tcPr>
          <w:p w14:paraId="000006FD">
            <w:pPr>
              <w:spacing w:after="0" w:line="312" w:lineRule="auto"/>
            </w:pPr>
            <w:r>
              <w:rPr>
                <w:rFonts w:ascii="Times New Roman" w:hAnsi="Times New Roman" w:eastAsia="Times New Roman" w:cs="Times New Roman"/>
                <w:b w:val="0"/>
                <w:bCs w:val="0"/>
                <w:i w:val="0"/>
                <w:iCs w:val="0"/>
                <w:sz w:val="26"/>
                <w:szCs w:val="26"/>
                <w:rtl w:val="0"/>
              </w:rPr>
              <w:t>Chạy phần giao diện và quản lý gói.</w:t>
            </w:r>
          </w:p>
        </w:tc>
      </w:tr>
      <w:tr w14:paraId="54FAB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8" w:type="dxa"/>
          </w:tcPr>
          <w:p w14:paraId="000006FE">
            <w:pPr>
              <w:spacing w:after="0" w:line="312" w:lineRule="auto"/>
            </w:pPr>
            <w:r>
              <w:rPr>
                <w:rFonts w:ascii="Times New Roman" w:hAnsi="Times New Roman" w:eastAsia="Times New Roman" w:cs="Times New Roman"/>
                <w:b w:val="0"/>
                <w:bCs w:val="0"/>
                <w:i w:val="0"/>
                <w:iCs w:val="0"/>
                <w:sz w:val="26"/>
                <w:szCs w:val="26"/>
                <w:rtl w:val="0"/>
              </w:rPr>
              <w:t>Hệ quản trị MySQL 8</w:t>
            </w:r>
          </w:p>
        </w:tc>
        <w:tc>
          <w:tcPr>
            <w:tcW w:w="6222" w:type="dxa"/>
          </w:tcPr>
          <w:p w14:paraId="000006FF">
            <w:pPr>
              <w:spacing w:after="0" w:line="312" w:lineRule="auto"/>
            </w:pPr>
            <w:r>
              <w:rPr>
                <w:rFonts w:ascii="Times New Roman" w:hAnsi="Times New Roman" w:eastAsia="Times New Roman" w:cs="Times New Roman"/>
                <w:b w:val="0"/>
                <w:bCs w:val="0"/>
                <w:i w:val="0"/>
                <w:iCs w:val="0"/>
                <w:sz w:val="26"/>
                <w:szCs w:val="26"/>
                <w:rtl w:val="0"/>
              </w:rPr>
              <w:t>Lưu trữ cơ sở dữ liệu food_shop.</w:t>
            </w:r>
          </w:p>
        </w:tc>
      </w:tr>
      <w:tr w14:paraId="0D280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8" w:type="dxa"/>
          </w:tcPr>
          <w:p w14:paraId="00000700">
            <w:pPr>
              <w:spacing w:after="0" w:line="312" w:lineRule="auto"/>
            </w:pPr>
            <w:r>
              <w:rPr>
                <w:rFonts w:ascii="Times New Roman" w:hAnsi="Times New Roman" w:eastAsia="Times New Roman" w:cs="Times New Roman"/>
                <w:b w:val="0"/>
                <w:bCs w:val="0"/>
                <w:i w:val="0"/>
                <w:iCs w:val="0"/>
                <w:sz w:val="26"/>
                <w:szCs w:val="26"/>
                <w:rtl w:val="0"/>
              </w:rPr>
              <w:t>Trình duyệt web hiện đại</w:t>
            </w:r>
          </w:p>
        </w:tc>
        <w:tc>
          <w:tcPr>
            <w:tcW w:w="6222" w:type="dxa"/>
          </w:tcPr>
          <w:p w14:paraId="00000701">
            <w:pPr>
              <w:spacing w:after="0" w:line="312" w:lineRule="auto"/>
            </w:pPr>
            <w:r>
              <w:rPr>
                <w:rFonts w:ascii="Times New Roman" w:hAnsi="Times New Roman" w:eastAsia="Times New Roman" w:cs="Times New Roman"/>
                <w:b w:val="0"/>
                <w:bCs w:val="0"/>
                <w:i w:val="0"/>
                <w:iCs w:val="0"/>
                <w:sz w:val="26"/>
                <w:szCs w:val="26"/>
                <w:rtl w:val="0"/>
              </w:rPr>
              <w:t>Truy cập giao diện người dùng.</w:t>
            </w:r>
          </w:p>
        </w:tc>
      </w:tr>
    </w:tbl>
    <w:p w14:paraId="00000702">
      <w:pPr>
        <w:spacing w:after="40"/>
      </w:pPr>
    </w:p>
    <w:p w14:paraId="00000703">
      <w:pPr>
        <w:spacing w:before="0" w:after="120" w:line="360" w:lineRule="auto"/>
        <w:ind w:firstLine="0"/>
        <w:jc w:val="both"/>
      </w:pPr>
      <w:r>
        <w:rPr>
          <w:rFonts w:ascii="Times New Roman" w:hAnsi="Times New Roman" w:eastAsia="Times New Roman" w:cs="Times New Roman"/>
          <w:b w:val="0"/>
          <w:bCs w:val="0"/>
          <w:i w:val="0"/>
          <w:iCs w:val="0"/>
          <w:sz w:val="26"/>
          <w:szCs w:val="26"/>
          <w:rtl w:val="0"/>
        </w:rPr>
        <w:t>Phần máy chủ chạy trên cổng tám nghìn không trăm tám mươi, phần giao diện chạy trên cổng năm nghìn một trăm bảy mươi ba trong môi trường phát triển. Cơ sở dữ liệu được khởi tạo từ tệp kịch bản cấu trúc và tệp dữ liệu mẫu kèm theo. Các khóa kết nối tới cổng thanh toán và mô hình ngôn ngữ được khai báo trong tệp cấu hình của phần máy chủ.</w:t>
      </w:r>
    </w:p>
    <w:p w14:paraId="00000704">
      <w:pPr>
        <w:pStyle w:val="3"/>
        <w:spacing w:before="120" w:after="240" w:line="240" w:lineRule="auto"/>
      </w:pPr>
      <w:bookmarkStart w:id="169" w:name="_mgfo06y1e1is" w:colFirst="0" w:colLast="0"/>
      <w:bookmarkEnd w:id="169"/>
      <w:r>
        <w:rPr>
          <w:rFonts w:ascii="Times New Roman" w:hAnsi="Times New Roman" w:eastAsia="Times New Roman" w:cs="Times New Roman"/>
          <w:b/>
          <w:bCs/>
          <w:i w:val="0"/>
          <w:iCs w:val="0"/>
          <w:color w:val="000000"/>
          <w:sz w:val="26"/>
          <w:szCs w:val="26"/>
          <w:rtl w:val="0"/>
        </w:rPr>
        <w:t>3.2. Hướng dẫn cài đặt và chạy hệ thống</w:t>
      </w:r>
    </w:p>
    <w:p w14:paraId="00000705">
      <w:pPr>
        <w:spacing w:before="0" w:after="120" w:line="360" w:lineRule="auto"/>
        <w:ind w:firstLine="0"/>
        <w:jc w:val="both"/>
      </w:pPr>
      <w:r>
        <w:rPr>
          <w:rFonts w:ascii="Times New Roman" w:hAnsi="Times New Roman" w:eastAsia="Times New Roman" w:cs="Times New Roman"/>
          <w:b w:val="0"/>
          <w:bCs w:val="0"/>
          <w:i w:val="0"/>
          <w:iCs w:val="0"/>
          <w:sz w:val="26"/>
          <w:szCs w:val="26"/>
          <w:rtl w:val="0"/>
        </w:rPr>
        <w:t>Mục này mô tả trình tự cài đặt và khởi chạy hệ thống trên máy phát triển. Quy trình gồm bốn bước chính: chuẩn bị phần mềm nền, khởi tạo cơ sở dữ liệu, cấu hình tham số kết nối và khởi chạy hai thành phần.</w:t>
      </w:r>
    </w:p>
    <w:p w14:paraId="00000706">
      <w:pPr>
        <w:spacing w:before="0" w:after="120" w:line="360" w:lineRule="auto"/>
        <w:ind w:firstLine="0"/>
        <w:jc w:val="both"/>
      </w:pPr>
      <w:r>
        <w:rPr>
          <w:rFonts w:ascii="Times New Roman" w:hAnsi="Times New Roman" w:eastAsia="Times New Roman" w:cs="Times New Roman"/>
          <w:b w:val="0"/>
          <w:bCs w:val="0"/>
          <w:i w:val="0"/>
          <w:iCs w:val="0"/>
          <w:sz w:val="26"/>
          <w:szCs w:val="26"/>
          <w:rtl w:val="0"/>
        </w:rPr>
        <w:t>Bước thứ nhất là chuẩn bị phần mềm nền. Người cài đặt tải và cài bộ phát triển Java 17, công cụ Maven, môi trường Node.js và hệ quản trị MySQL theo hướng dẫn của từng nhà cung cấp, sau đó kiểm tra phiên bản để bảo đảm cài đặt thành công.</w:t>
      </w:r>
    </w:p>
    <w:p w14:paraId="00000707">
      <w:pPr>
        <w:spacing w:before="0" w:after="120" w:line="360" w:lineRule="auto"/>
        <w:ind w:firstLine="0"/>
        <w:jc w:val="both"/>
      </w:pPr>
      <w:r>
        <w:rPr>
          <w:rFonts w:ascii="Times New Roman" w:hAnsi="Times New Roman" w:eastAsia="Times New Roman" w:cs="Times New Roman"/>
          <w:b w:val="0"/>
          <w:bCs w:val="0"/>
          <w:i w:val="0"/>
          <w:iCs w:val="0"/>
          <w:sz w:val="26"/>
          <w:szCs w:val="26"/>
          <w:rtl w:val="0"/>
        </w:rPr>
        <w:t>Bước hai là tạo lập cơ sở dữ liệu. Người cài đặt tạo một cơ sở dữ liệu mang tên food_shop, lần lượt chạy tệp kịch bản cấu trúc để tạo bảng và tệp dữ liệu mẫu để nạp dữ liệu ban đầu gồm danh mục, món ăn, bàn ăn và tài khoản quản trị.</w:t>
      </w:r>
    </w:p>
    <w:p w14:paraId="00000708">
      <w:pPr>
        <w:spacing w:before="0" w:after="120" w:line="360" w:lineRule="auto"/>
        <w:ind w:firstLine="0"/>
        <w:jc w:val="both"/>
      </w:pPr>
      <w:r>
        <w:rPr>
          <w:rFonts w:ascii="Times New Roman" w:hAnsi="Times New Roman" w:eastAsia="Times New Roman" w:cs="Times New Roman"/>
          <w:b w:val="0"/>
          <w:bCs w:val="0"/>
          <w:i w:val="0"/>
          <w:iCs w:val="0"/>
          <w:sz w:val="26"/>
          <w:szCs w:val="26"/>
          <w:rtl w:val="0"/>
        </w:rPr>
        <w:t>Bước thứ ba là cấu hình tham số. Người cài đặt mở tệp cấu hình của phần máy chủ, khai báo địa chỉ kết nối cơ sở dữ liệu cùng tài khoản, khóa bí mật dùng để ký chuỗi định danh phiên, khóa tích hợp cổng thanh toán, khóa gọi mô hình ngôn ngữ và đường dẫn thư mục lưu ảnh.</w:t>
      </w:r>
    </w:p>
    <w:p w14:paraId="00000709">
      <w:pPr>
        <w:spacing w:before="0" w:after="120" w:line="360" w:lineRule="auto"/>
        <w:ind w:firstLine="0"/>
        <w:jc w:val="both"/>
      </w:pPr>
      <w:r>
        <w:rPr>
          <w:rFonts w:ascii="Times New Roman" w:hAnsi="Times New Roman" w:eastAsia="Times New Roman" w:cs="Times New Roman"/>
          <w:b w:val="0"/>
          <w:bCs w:val="0"/>
          <w:i w:val="0"/>
          <w:iCs w:val="0"/>
          <w:sz w:val="26"/>
          <w:szCs w:val="26"/>
          <w:rtl w:val="0"/>
        </w:rPr>
        <w:t>Bước thứ tư là khởi chạy hệ thống. Người cài đặt chạy phần máy chủ bằng lệnh khởi động của Maven để dịch vụ lắng nghe trên cổng tám nghìn không trăm tám mươi, sau đó cài thư viện và chạy phần giao diện bằng lệnh của Node.js để truy cập trên cổng năm nghìn một trăm bảy mươi ba. Khi cả hai thành phần hoạt động, người dùng mở trình duyệt, truy cập địa chỉ phần giao diện và đăng nhập bằng tài khoản quản trị mẫu để bắt đầu sử dụng.</w:t>
      </w:r>
    </w:p>
    <w:p w14:paraId="0000070A">
      <w:pPr>
        <w:pStyle w:val="3"/>
        <w:spacing w:before="120" w:after="240" w:line="240" w:lineRule="auto"/>
      </w:pPr>
      <w:bookmarkStart w:id="170" w:name="_1xltow1o5glw" w:colFirst="0" w:colLast="0"/>
      <w:bookmarkEnd w:id="170"/>
      <w:r>
        <w:rPr>
          <w:rFonts w:ascii="Times New Roman" w:hAnsi="Times New Roman" w:eastAsia="Times New Roman" w:cs="Times New Roman"/>
          <w:b/>
          <w:bCs/>
          <w:i w:val="0"/>
          <w:iCs w:val="0"/>
          <w:color w:val="000000"/>
          <w:sz w:val="26"/>
          <w:szCs w:val="26"/>
          <w:rtl w:val="0"/>
        </w:rPr>
        <w:t>3.3. Kiến trúc triển khai</w:t>
      </w:r>
    </w:p>
    <w:p w14:paraId="0000070B">
      <w:pPr>
        <w:spacing w:before="0" w:after="120" w:line="360" w:lineRule="auto"/>
        <w:ind w:firstLine="0"/>
        <w:jc w:val="both"/>
      </w:pPr>
      <w:r>
        <w:rPr>
          <w:rFonts w:ascii="Times New Roman" w:hAnsi="Times New Roman" w:eastAsia="Times New Roman" w:cs="Times New Roman"/>
          <w:b w:val="0"/>
          <w:bCs w:val="0"/>
          <w:i w:val="0"/>
          <w:iCs w:val="0"/>
          <w:sz w:val="26"/>
          <w:szCs w:val="26"/>
          <w:rtl w:val="0"/>
        </w:rPr>
        <w:t>Hệ thống được tổ chức theo kiến trúc nhiều tầng với phần giao diện và phần máy chủ tách biệt, giao tiếp qua giao diện lập trình ứng dụng theo kiểu chuyển trạng thái biểu diễn. Hình dưới đây thể hiện kiến trúc tổng thể.</w:t>
      </w:r>
    </w:p>
    <w:p w14:paraId="0000070C">
      <w:pPr>
        <w:spacing w:before="120" w:after="60" w:line="360" w:lineRule="auto"/>
        <w:jc w:val="center"/>
      </w:pPr>
      <w:r>
        <w:drawing>
          <wp:inline distT="0" distB="0" distL="114300" distR="114300">
            <wp:extent cx="5756275" cy="2728595"/>
            <wp:effectExtent l="0" t="0" r="4445" b="14605"/>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pic:cNvPicPr>
                      <a:picLocks noChangeAspect="1"/>
                    </pic:cNvPicPr>
                  </pic:nvPicPr>
                  <pic:blipFill>
                    <a:blip r:embed="rId68"/>
                    <a:stretch>
                      <a:fillRect/>
                    </a:stretch>
                  </pic:blipFill>
                  <pic:spPr>
                    <a:xfrm>
                      <a:off x="0" y="0"/>
                      <a:ext cx="5756275" cy="2728595"/>
                    </a:xfrm>
                    <a:prstGeom prst="rect">
                      <a:avLst/>
                    </a:prstGeom>
                    <a:noFill/>
                    <a:ln>
                      <a:noFill/>
                    </a:ln>
                  </pic:spPr>
                </pic:pic>
              </a:graphicData>
            </a:graphic>
          </wp:inline>
        </w:drawing>
      </w:r>
    </w:p>
    <w:p w14:paraId="0000070D">
      <w:pPr>
        <w:spacing w:before="0" w:after="160" w:line="360" w:lineRule="auto"/>
        <w:jc w:val="center"/>
      </w:pPr>
      <w:bookmarkStart w:id="171" w:name="_gqbmyipzuhl4" w:colFirst="0" w:colLast="0"/>
      <w:bookmarkEnd w:id="171"/>
      <w:r>
        <w:rPr>
          <w:rFonts w:ascii="Times New Roman" w:hAnsi="Times New Roman" w:eastAsia="Times New Roman" w:cs="Times New Roman"/>
          <w:b w:val="0"/>
          <w:bCs w:val="0"/>
          <w:i/>
          <w:iCs/>
          <w:color w:val="000000"/>
          <w:sz w:val="26"/>
          <w:szCs w:val="26"/>
          <w:rtl w:val="0"/>
        </w:rPr>
        <w:t>Hình 3.1. Kiến trúc tổng thể của hệ thống.</w:t>
      </w:r>
    </w:p>
    <w:p w14:paraId="0000070E">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Khi vận hành thực tế, phần máy chủ và cơ sở dữ liệu được đặt trên cùng một máy chủ, kết nối tới các dịch vụ bên thứ ba qua mạng. Hình dưới đây mô tả mô hình triển khai.</w:t>
      </w:r>
    </w:p>
    <w:p w14:paraId="0000070F">
      <w:pPr>
        <w:pStyle w:val="3"/>
        <w:spacing w:before="120" w:after="240" w:line="240" w:lineRule="auto"/>
      </w:pPr>
      <w:bookmarkStart w:id="172" w:name="_9mqrx17nlsvs" w:colFirst="0" w:colLast="0"/>
      <w:bookmarkEnd w:id="172"/>
      <w:r>
        <w:rPr>
          <w:rFonts w:ascii="Times New Roman" w:hAnsi="Times New Roman" w:eastAsia="Times New Roman" w:cs="Times New Roman"/>
          <w:b/>
          <w:bCs/>
          <w:i w:val="0"/>
          <w:iCs w:val="0"/>
          <w:color w:val="000000"/>
          <w:sz w:val="26"/>
          <w:szCs w:val="26"/>
          <w:rtl w:val="0"/>
        </w:rPr>
        <w:t>3.4. Tổ chức mã nguồn</w:t>
      </w:r>
    </w:p>
    <w:p w14:paraId="00000710">
      <w:pPr>
        <w:spacing w:before="0" w:after="120" w:line="360" w:lineRule="auto"/>
        <w:ind w:firstLine="0"/>
        <w:jc w:val="both"/>
      </w:pPr>
      <w:r>
        <w:rPr>
          <w:rFonts w:ascii="Times New Roman" w:hAnsi="Times New Roman" w:eastAsia="Times New Roman" w:cs="Times New Roman"/>
          <w:b w:val="0"/>
          <w:bCs w:val="0"/>
          <w:i w:val="0"/>
          <w:iCs w:val="0"/>
          <w:sz w:val="26"/>
          <w:szCs w:val="26"/>
          <w:rtl w:val="0"/>
        </w:rPr>
        <w:t>Mã nguồn hệ thống được tổ chức thành hai phần tách biệt là phần máy chủ và phần giao diện, mỗi phần có cấu trúc thư mục rõ ràng theo trách nhiệm.</w:t>
      </w:r>
    </w:p>
    <w:p w14:paraId="00000711">
      <w:pPr>
        <w:pStyle w:val="4"/>
        <w:spacing w:before="120" w:after="240" w:line="240" w:lineRule="auto"/>
      </w:pPr>
      <w:bookmarkStart w:id="173" w:name="_9d1elq70geox" w:colFirst="0" w:colLast="0"/>
      <w:bookmarkEnd w:id="173"/>
      <w:r>
        <w:rPr>
          <w:rFonts w:ascii="Times New Roman" w:hAnsi="Times New Roman" w:eastAsia="Times New Roman" w:cs="Times New Roman"/>
          <w:b/>
          <w:bCs/>
          <w:i/>
          <w:iCs/>
          <w:color w:val="000000"/>
          <w:sz w:val="26"/>
          <w:szCs w:val="26"/>
          <w:rtl w:val="0"/>
        </w:rPr>
        <w:t>3.4.1. Cấu trúc phần máy chủ</w:t>
      </w:r>
    </w:p>
    <w:p w14:paraId="00000712">
      <w:pPr>
        <w:spacing w:before="0" w:after="120" w:line="360" w:lineRule="auto"/>
        <w:ind w:firstLine="0"/>
        <w:jc w:val="both"/>
      </w:pPr>
      <w:r>
        <w:rPr>
          <w:rFonts w:ascii="Times New Roman" w:hAnsi="Times New Roman" w:eastAsia="Times New Roman" w:cs="Times New Roman"/>
          <w:b w:val="0"/>
          <w:bCs w:val="0"/>
          <w:i w:val="0"/>
          <w:iCs w:val="0"/>
          <w:sz w:val="26"/>
          <w:szCs w:val="26"/>
          <w:rtl w:val="0"/>
        </w:rPr>
        <w:t>Phần máy chủ tổ chức theo kiến trúc nhiều tầng, mỗi tầng nằm trong một gói riêng. Bảng dưới đây mô tả vai trò của các gói chính.</w:t>
      </w:r>
    </w:p>
    <w:p w14:paraId="00000713">
      <w:pPr>
        <w:spacing w:before="160" w:after="60"/>
        <w:jc w:val="center"/>
      </w:pPr>
      <w:bookmarkStart w:id="174" w:name="_i14fkgh8ozct" w:colFirst="0" w:colLast="0"/>
      <w:bookmarkEnd w:id="174"/>
      <w:r>
        <w:rPr>
          <w:rFonts w:ascii="Times New Roman" w:hAnsi="Times New Roman" w:eastAsia="Times New Roman" w:cs="Times New Roman"/>
          <w:b w:val="0"/>
          <w:bCs w:val="0"/>
          <w:i/>
          <w:iCs/>
          <w:color w:val="000000"/>
          <w:sz w:val="26"/>
          <w:szCs w:val="26"/>
          <w:rtl w:val="0"/>
        </w:rPr>
        <w:t>Bảng 3.2. Các gói mã nguồn chính của phần máy chủ.</w:t>
      </w:r>
    </w:p>
    <w:tbl>
      <w:tblPr>
        <w:tblStyle w:val="71"/>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6"/>
        <w:gridCol w:w="7014"/>
      </w:tblGrid>
      <w:tr w14:paraId="0E9F2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56" w:type="dxa"/>
          </w:tcPr>
          <w:p w14:paraId="00000714">
            <w:pPr>
              <w:spacing w:after="0" w:line="240" w:lineRule="auto"/>
              <w:jc w:val="center"/>
            </w:pPr>
            <w:r>
              <w:rPr>
                <w:rFonts w:ascii="Times New Roman" w:hAnsi="Times New Roman" w:eastAsia="Times New Roman" w:cs="Times New Roman"/>
                <w:b/>
                <w:bCs/>
                <w:i w:val="0"/>
                <w:iCs w:val="0"/>
                <w:sz w:val="26"/>
                <w:szCs w:val="26"/>
                <w:rtl w:val="0"/>
              </w:rPr>
              <w:t>Gói</w:t>
            </w:r>
          </w:p>
        </w:tc>
        <w:tc>
          <w:tcPr>
            <w:tcW w:w="7014" w:type="dxa"/>
          </w:tcPr>
          <w:p w14:paraId="00000715">
            <w:pPr>
              <w:spacing w:after="0" w:line="240" w:lineRule="auto"/>
              <w:jc w:val="center"/>
            </w:pPr>
            <w:r>
              <w:rPr>
                <w:rFonts w:ascii="Times New Roman" w:hAnsi="Times New Roman" w:eastAsia="Times New Roman" w:cs="Times New Roman"/>
                <w:b/>
                <w:bCs/>
                <w:i w:val="0"/>
                <w:iCs w:val="0"/>
                <w:sz w:val="26"/>
                <w:szCs w:val="26"/>
                <w:rtl w:val="0"/>
              </w:rPr>
              <w:t>Vai trò</w:t>
            </w:r>
          </w:p>
        </w:tc>
      </w:tr>
      <w:tr w14:paraId="77A60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56" w:type="dxa"/>
          </w:tcPr>
          <w:p w14:paraId="00000716">
            <w:pPr>
              <w:spacing w:after="0" w:line="312" w:lineRule="auto"/>
            </w:pPr>
            <w:r>
              <w:rPr>
                <w:rFonts w:ascii="Times New Roman" w:hAnsi="Times New Roman" w:eastAsia="Times New Roman" w:cs="Times New Roman"/>
                <w:b w:val="0"/>
                <w:bCs w:val="0"/>
                <w:i w:val="0"/>
                <w:iCs w:val="0"/>
                <w:sz w:val="26"/>
                <w:szCs w:val="26"/>
                <w:rtl w:val="0"/>
              </w:rPr>
              <w:t>Controller</w:t>
            </w:r>
          </w:p>
        </w:tc>
        <w:tc>
          <w:tcPr>
            <w:tcW w:w="7014" w:type="dxa"/>
          </w:tcPr>
          <w:p w14:paraId="00000717">
            <w:pPr>
              <w:spacing w:after="0" w:line="312" w:lineRule="auto"/>
            </w:pPr>
            <w:r>
              <w:rPr>
                <w:rFonts w:ascii="Times New Roman" w:hAnsi="Times New Roman" w:eastAsia="Times New Roman" w:cs="Times New Roman"/>
                <w:b w:val="0"/>
                <w:bCs w:val="0"/>
                <w:i w:val="0"/>
                <w:iCs w:val="0"/>
                <w:sz w:val="26"/>
                <w:szCs w:val="26"/>
                <w:rtl w:val="0"/>
              </w:rPr>
              <w:t>Tiếp nhận yêu cầu, kiểm tra đầu vào và trả kết quả cho phần giao diện.</w:t>
            </w:r>
          </w:p>
        </w:tc>
      </w:tr>
      <w:tr w14:paraId="1F4F8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56" w:type="dxa"/>
          </w:tcPr>
          <w:p w14:paraId="00000718">
            <w:pPr>
              <w:spacing w:after="0" w:line="312" w:lineRule="auto"/>
            </w:pPr>
            <w:r>
              <w:rPr>
                <w:rFonts w:ascii="Times New Roman" w:hAnsi="Times New Roman" w:eastAsia="Times New Roman" w:cs="Times New Roman"/>
                <w:b w:val="0"/>
                <w:bCs w:val="0"/>
                <w:i w:val="0"/>
                <w:iCs w:val="0"/>
                <w:sz w:val="26"/>
                <w:szCs w:val="26"/>
                <w:rtl w:val="0"/>
              </w:rPr>
              <w:t>Service</w:t>
            </w:r>
          </w:p>
        </w:tc>
        <w:tc>
          <w:tcPr>
            <w:tcW w:w="7014" w:type="dxa"/>
          </w:tcPr>
          <w:p w14:paraId="00000719">
            <w:pPr>
              <w:spacing w:after="0" w:line="312" w:lineRule="auto"/>
            </w:pPr>
            <w:r>
              <w:rPr>
                <w:rFonts w:ascii="Times New Roman" w:hAnsi="Times New Roman" w:eastAsia="Times New Roman" w:cs="Times New Roman"/>
                <w:b w:val="0"/>
                <w:bCs w:val="0"/>
                <w:i w:val="0"/>
                <w:iCs w:val="0"/>
                <w:sz w:val="26"/>
                <w:szCs w:val="26"/>
                <w:rtl w:val="0"/>
              </w:rPr>
              <w:t>Chứa logic nghiệp vụ như tính cọc, chấm điểm gợi ý và xử lý thanh toán.</w:t>
            </w:r>
          </w:p>
        </w:tc>
      </w:tr>
      <w:tr w14:paraId="57607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56" w:type="dxa"/>
          </w:tcPr>
          <w:p w14:paraId="0000071A">
            <w:pPr>
              <w:spacing w:after="0" w:line="312" w:lineRule="auto"/>
            </w:pPr>
            <w:r>
              <w:rPr>
                <w:rFonts w:ascii="Times New Roman" w:hAnsi="Times New Roman" w:eastAsia="Times New Roman" w:cs="Times New Roman"/>
                <w:b w:val="0"/>
                <w:bCs w:val="0"/>
                <w:i w:val="0"/>
                <w:iCs w:val="0"/>
                <w:sz w:val="26"/>
                <w:szCs w:val="26"/>
                <w:rtl w:val="0"/>
              </w:rPr>
              <w:t>Repository</w:t>
            </w:r>
          </w:p>
        </w:tc>
        <w:tc>
          <w:tcPr>
            <w:tcW w:w="7014" w:type="dxa"/>
          </w:tcPr>
          <w:p w14:paraId="0000071B">
            <w:pPr>
              <w:spacing w:after="0" w:line="312" w:lineRule="auto"/>
            </w:pPr>
            <w:r>
              <w:rPr>
                <w:rFonts w:ascii="Times New Roman" w:hAnsi="Times New Roman" w:eastAsia="Times New Roman" w:cs="Times New Roman"/>
                <w:b w:val="0"/>
                <w:bCs w:val="0"/>
                <w:i w:val="0"/>
                <w:iCs w:val="0"/>
                <w:sz w:val="26"/>
                <w:szCs w:val="26"/>
                <w:rtl w:val="0"/>
              </w:rPr>
              <w:t>Truy vấn và thao tác dữ liệu với cơ sở dữ liệu thông qua lớp ánh xạ.</w:t>
            </w:r>
          </w:p>
        </w:tc>
      </w:tr>
      <w:tr w14:paraId="4FE5E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56" w:type="dxa"/>
          </w:tcPr>
          <w:p w14:paraId="0000071C">
            <w:pPr>
              <w:spacing w:after="0" w:line="312" w:lineRule="auto"/>
            </w:pPr>
            <w:r>
              <w:rPr>
                <w:rFonts w:ascii="Times New Roman" w:hAnsi="Times New Roman" w:eastAsia="Times New Roman" w:cs="Times New Roman"/>
                <w:b w:val="0"/>
                <w:bCs w:val="0"/>
                <w:i w:val="0"/>
                <w:iCs w:val="0"/>
                <w:sz w:val="26"/>
                <w:szCs w:val="26"/>
                <w:rtl w:val="0"/>
              </w:rPr>
              <w:t>Entity</w:t>
            </w:r>
          </w:p>
        </w:tc>
        <w:tc>
          <w:tcPr>
            <w:tcW w:w="7014" w:type="dxa"/>
          </w:tcPr>
          <w:p w14:paraId="0000071D">
            <w:pPr>
              <w:spacing w:after="0" w:line="312" w:lineRule="auto"/>
            </w:pPr>
            <w:r>
              <w:rPr>
                <w:rFonts w:ascii="Times New Roman" w:hAnsi="Times New Roman" w:eastAsia="Times New Roman" w:cs="Times New Roman"/>
                <w:b w:val="0"/>
                <w:bCs w:val="0"/>
                <w:i w:val="0"/>
                <w:iCs w:val="0"/>
                <w:sz w:val="26"/>
                <w:szCs w:val="26"/>
                <w:rtl w:val="0"/>
              </w:rPr>
              <w:t>Định nghĩa các thực thể ánh xạ tới bảng dữ liệu.</w:t>
            </w:r>
          </w:p>
        </w:tc>
      </w:tr>
      <w:tr w14:paraId="7BA10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56" w:type="dxa"/>
          </w:tcPr>
          <w:p w14:paraId="0000071E">
            <w:pPr>
              <w:spacing w:after="0" w:line="312" w:lineRule="auto"/>
            </w:pPr>
            <w:r>
              <w:rPr>
                <w:rFonts w:ascii="Times New Roman" w:hAnsi="Times New Roman" w:eastAsia="Times New Roman" w:cs="Times New Roman"/>
                <w:b w:val="0"/>
                <w:bCs w:val="0"/>
                <w:i w:val="0"/>
                <w:iCs w:val="0"/>
                <w:sz w:val="26"/>
                <w:szCs w:val="26"/>
                <w:rtl w:val="0"/>
              </w:rPr>
              <w:t>DTO</w:t>
            </w:r>
          </w:p>
        </w:tc>
        <w:tc>
          <w:tcPr>
            <w:tcW w:w="7014" w:type="dxa"/>
          </w:tcPr>
          <w:p w14:paraId="0000071F">
            <w:pPr>
              <w:spacing w:after="0" w:line="312" w:lineRule="auto"/>
            </w:pPr>
            <w:r>
              <w:rPr>
                <w:rFonts w:ascii="Times New Roman" w:hAnsi="Times New Roman" w:eastAsia="Times New Roman" w:cs="Times New Roman"/>
                <w:b w:val="0"/>
                <w:bCs w:val="0"/>
                <w:i w:val="0"/>
                <w:iCs w:val="0"/>
                <w:sz w:val="26"/>
                <w:szCs w:val="26"/>
                <w:rtl w:val="0"/>
              </w:rPr>
              <w:t>Định nghĩa cấu trúc dữ liệu trao đổi giữa các tầng và với phần giao diện.</w:t>
            </w:r>
          </w:p>
        </w:tc>
      </w:tr>
      <w:tr w14:paraId="672FA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56" w:type="dxa"/>
          </w:tcPr>
          <w:p w14:paraId="00000720">
            <w:pPr>
              <w:spacing w:after="0" w:line="312" w:lineRule="auto"/>
            </w:pPr>
            <w:r>
              <w:rPr>
                <w:rFonts w:ascii="Times New Roman" w:hAnsi="Times New Roman" w:eastAsia="Times New Roman" w:cs="Times New Roman"/>
                <w:b w:val="0"/>
                <w:bCs w:val="0"/>
                <w:i w:val="0"/>
                <w:iCs w:val="0"/>
                <w:sz w:val="26"/>
                <w:szCs w:val="26"/>
                <w:rtl w:val="0"/>
              </w:rPr>
              <w:t>Config, Security</w:t>
            </w:r>
          </w:p>
        </w:tc>
        <w:tc>
          <w:tcPr>
            <w:tcW w:w="7014" w:type="dxa"/>
          </w:tcPr>
          <w:p w14:paraId="00000721">
            <w:pPr>
              <w:spacing w:after="0" w:line="312" w:lineRule="auto"/>
            </w:pPr>
            <w:r>
              <w:rPr>
                <w:rFonts w:ascii="Times New Roman" w:hAnsi="Times New Roman" w:eastAsia="Times New Roman" w:cs="Times New Roman"/>
                <w:b w:val="0"/>
                <w:bCs w:val="0"/>
                <w:i w:val="0"/>
                <w:iCs w:val="0"/>
                <w:sz w:val="26"/>
                <w:szCs w:val="26"/>
                <w:rtl w:val="0"/>
              </w:rPr>
              <w:t>Cấu hình bảo mật, phân quyền và các thành phần dùng chung.</w:t>
            </w:r>
          </w:p>
        </w:tc>
      </w:tr>
    </w:tbl>
    <w:p w14:paraId="00000722">
      <w:pPr>
        <w:spacing w:after="40"/>
      </w:pPr>
    </w:p>
    <w:p w14:paraId="00000723">
      <w:pPr>
        <w:spacing w:before="0" w:after="120" w:line="360" w:lineRule="auto"/>
        <w:ind w:firstLine="0"/>
        <w:jc w:val="both"/>
      </w:pPr>
      <w:r>
        <w:rPr>
          <w:rFonts w:ascii="Times New Roman" w:hAnsi="Times New Roman" w:eastAsia="Times New Roman" w:cs="Times New Roman"/>
          <w:b w:val="0"/>
          <w:bCs w:val="0"/>
          <w:i w:val="0"/>
          <w:iCs w:val="0"/>
          <w:sz w:val="26"/>
          <w:szCs w:val="26"/>
          <w:rtl w:val="0"/>
        </w:rPr>
        <w:t>Cách phân tách theo gói giúp mỗi thành phần đảm nhận một trách nhiệm cụ thể, hạn chế phụ thuộc chéo và thuận tiện cho việc kiểm thử từng phần. Khi cần bổ sung chức năng, lập trình viên chỉ thêm lớp tương ứng ở từng tầng mà ít ảnh hưởng tới phần đã có.</w:t>
      </w:r>
    </w:p>
    <w:p w14:paraId="00000724">
      <w:pPr>
        <w:pStyle w:val="4"/>
        <w:spacing w:before="120" w:after="240" w:line="240" w:lineRule="auto"/>
      </w:pPr>
      <w:bookmarkStart w:id="175" w:name="_t2gr8l5b2g6y" w:colFirst="0" w:colLast="0"/>
      <w:bookmarkEnd w:id="175"/>
      <w:r>
        <w:rPr>
          <w:rFonts w:ascii="Times New Roman" w:hAnsi="Times New Roman" w:eastAsia="Times New Roman" w:cs="Times New Roman"/>
          <w:b/>
          <w:bCs/>
          <w:i/>
          <w:iCs/>
          <w:color w:val="000000"/>
          <w:sz w:val="26"/>
          <w:szCs w:val="26"/>
          <w:rtl w:val="0"/>
        </w:rPr>
        <w:t>3.4.2. Cấu trúc phần giao diện</w:t>
      </w:r>
    </w:p>
    <w:p w14:paraId="00000725">
      <w:pPr>
        <w:spacing w:before="0" w:after="120" w:line="360" w:lineRule="auto"/>
        <w:ind w:firstLine="0"/>
        <w:jc w:val="both"/>
      </w:pPr>
      <w:r>
        <w:rPr>
          <w:rFonts w:ascii="Times New Roman" w:hAnsi="Times New Roman" w:eastAsia="Times New Roman" w:cs="Times New Roman"/>
          <w:b w:val="0"/>
          <w:bCs w:val="0"/>
          <w:i w:val="0"/>
          <w:iCs w:val="0"/>
          <w:sz w:val="26"/>
          <w:szCs w:val="26"/>
          <w:rtl w:val="0"/>
        </w:rPr>
        <w:t>Phần giao diện cũng được tổ chức theo trách nhiệm. Thư mục thành phần chứa các khối giao diện tái sử dụng, thư mục trang chứa các trang theo chức năng, thư mục giao tiếp chứa các hàm gọi giao diện lập trình ứng dụng, còn phần quản lý trạng thái dùng chung được tách riêng. Cách tổ chức này giúp giao diện dễ mở rộng và bảo trì, đồng thời tách bạch giữa hiển thị và truy xuất dữ liệu.</w:t>
      </w:r>
    </w:p>
    <w:p w14:paraId="00000726">
      <w:pPr>
        <w:pStyle w:val="3"/>
        <w:spacing w:before="120" w:after="240" w:line="240" w:lineRule="auto"/>
      </w:pPr>
      <w:bookmarkStart w:id="176" w:name="_p7mtzyfp1zcx" w:colFirst="0" w:colLast="0"/>
      <w:bookmarkEnd w:id="176"/>
      <w:r>
        <w:rPr>
          <w:rFonts w:ascii="Times New Roman" w:hAnsi="Times New Roman" w:eastAsia="Times New Roman" w:cs="Times New Roman"/>
          <w:b/>
          <w:bCs/>
          <w:i w:val="0"/>
          <w:iCs w:val="0"/>
          <w:color w:val="000000"/>
          <w:sz w:val="26"/>
          <w:szCs w:val="26"/>
          <w:rtl w:val="0"/>
        </w:rPr>
        <w:t>3.5. Kết quả phần mềm</w:t>
      </w:r>
    </w:p>
    <w:p w14:paraId="00000727">
      <w:pPr>
        <w:spacing w:before="0" w:after="120" w:line="360" w:lineRule="auto"/>
        <w:ind w:firstLine="0"/>
        <w:jc w:val="both"/>
      </w:pPr>
      <w:r>
        <w:rPr>
          <w:rFonts w:ascii="Times New Roman" w:hAnsi="Times New Roman" w:eastAsia="Times New Roman" w:cs="Times New Roman"/>
          <w:b w:val="0"/>
          <w:bCs w:val="0"/>
          <w:i w:val="0"/>
          <w:iCs w:val="0"/>
          <w:sz w:val="26"/>
          <w:szCs w:val="26"/>
          <w:rtl w:val="0"/>
        </w:rPr>
        <w:t>Phần này trình bày kết quả phần mềm theo ba vai trò. Mỗi giao diện tiêu biểu được minh họa bằng một hình chụp màn hình kèm chú thích ngắn gọn.</w:t>
      </w:r>
    </w:p>
    <w:p w14:paraId="00000728">
      <w:pPr>
        <w:pStyle w:val="4"/>
        <w:spacing w:before="120" w:after="240" w:line="240" w:lineRule="auto"/>
      </w:pPr>
      <w:bookmarkStart w:id="177" w:name="_12chnzti2433" w:colFirst="0" w:colLast="0"/>
      <w:bookmarkEnd w:id="177"/>
      <w:r>
        <w:rPr>
          <w:rFonts w:ascii="Times New Roman" w:hAnsi="Times New Roman" w:eastAsia="Times New Roman" w:cs="Times New Roman"/>
          <w:b/>
          <w:bCs/>
          <w:i/>
          <w:iCs/>
          <w:color w:val="000000"/>
          <w:sz w:val="26"/>
          <w:szCs w:val="26"/>
          <w:rtl w:val="0"/>
        </w:rPr>
        <w:t>3.5.1. Giao diện dành cho khách hàng</w:t>
      </w:r>
    </w:p>
    <w:p w14:paraId="00000729">
      <w:pPr>
        <w:spacing w:before="0" w:after="120" w:line="360" w:lineRule="auto"/>
        <w:ind w:firstLine="0"/>
        <w:jc w:val="both"/>
      </w:pPr>
      <w:r>
        <w:rPr>
          <w:rFonts w:ascii="Times New Roman" w:hAnsi="Times New Roman" w:eastAsia="Times New Roman" w:cs="Times New Roman"/>
          <w:b w:val="0"/>
          <w:bCs w:val="0"/>
          <w:i w:val="0"/>
          <w:iCs w:val="0"/>
          <w:sz w:val="26"/>
          <w:szCs w:val="26"/>
          <w:rtl w:val="0"/>
        </w:rPr>
        <w:t>Giao diện dành cho khách hàng mang phong cách tươi sáng, lấy màu xanh lá làm tông chủ đạo. Trang chủ giới thiệu nhà hàng và lối vào các chức năng chính.</w:t>
      </w:r>
    </w:p>
    <w:p w14:paraId="0000072A">
      <w:pPr>
        <w:spacing w:before="120" w:after="60" w:line="360" w:lineRule="auto"/>
        <w:jc w:val="center"/>
      </w:pPr>
      <w:r>
        <w:drawing>
          <wp:inline distT="114300" distB="114300" distL="114300" distR="114300">
            <wp:extent cx="4800600" cy="2381885"/>
            <wp:effectExtent l="0" t="0" r="0" b="10795"/>
            <wp:docPr id="43" name="image46.png"/>
            <wp:cNvGraphicFramePr/>
            <a:graphic xmlns:a="http://schemas.openxmlformats.org/drawingml/2006/main">
              <a:graphicData uri="http://schemas.openxmlformats.org/drawingml/2006/picture">
                <pic:pic xmlns:pic="http://schemas.openxmlformats.org/drawingml/2006/picture">
                  <pic:nvPicPr>
                    <pic:cNvPr id="43" name="image46.png"/>
                    <pic:cNvPicPr preferRelativeResize="0"/>
                  </pic:nvPicPr>
                  <pic:blipFill>
                    <a:blip r:embed="rId69"/>
                    <a:srcRect/>
                    <a:stretch>
                      <a:fillRect/>
                    </a:stretch>
                  </pic:blipFill>
                  <pic:spPr>
                    <a:xfrm>
                      <a:off x="0" y="0"/>
                      <a:ext cx="4800600" cy="2381885"/>
                    </a:xfrm>
                    <a:prstGeom prst="rect">
                      <a:avLst/>
                    </a:prstGeom>
                  </pic:spPr>
                </pic:pic>
              </a:graphicData>
            </a:graphic>
          </wp:inline>
        </w:drawing>
      </w:r>
    </w:p>
    <w:p w14:paraId="0000072B">
      <w:pPr>
        <w:spacing w:before="0" w:after="160" w:line="360" w:lineRule="auto"/>
        <w:jc w:val="center"/>
      </w:pPr>
      <w:bookmarkStart w:id="178" w:name="_uyy596t26hux" w:colFirst="0" w:colLast="0"/>
      <w:bookmarkEnd w:id="178"/>
      <w:r>
        <w:rPr>
          <w:rFonts w:ascii="Times New Roman" w:hAnsi="Times New Roman" w:eastAsia="Times New Roman" w:cs="Times New Roman"/>
          <w:b w:val="0"/>
          <w:bCs w:val="0"/>
          <w:i/>
          <w:iCs/>
          <w:color w:val="000000"/>
          <w:sz w:val="26"/>
          <w:szCs w:val="26"/>
          <w:rtl w:val="0"/>
        </w:rPr>
        <w:t>Hình 3.2. Giao diện trang chủ dành cho khách hàng.</w:t>
      </w:r>
    </w:p>
    <w:p w14:paraId="0000072C">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Trang đăng nhập và đăng ký được thiết kế gọn gàng, hỗ trợ kiểm tra dữ liệu nhập và thông báo lỗi rõ ràng khi thông tin chưa hợp lệ.</w:t>
      </w:r>
    </w:p>
    <w:p w14:paraId="0000072D">
      <w:pPr>
        <w:spacing w:before="120" w:after="60" w:line="360" w:lineRule="auto"/>
        <w:jc w:val="center"/>
      </w:pPr>
      <w:r>
        <w:drawing>
          <wp:inline distT="114300" distB="114300" distL="114300" distR="114300">
            <wp:extent cx="4940935" cy="2331720"/>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24" name="image27.png"/>
                    <pic:cNvPicPr preferRelativeResize="0"/>
                  </pic:nvPicPr>
                  <pic:blipFill>
                    <a:blip r:embed="rId70"/>
                    <a:srcRect/>
                    <a:stretch>
                      <a:fillRect/>
                    </a:stretch>
                  </pic:blipFill>
                  <pic:spPr>
                    <a:xfrm>
                      <a:off x="0" y="0"/>
                      <a:ext cx="4941563" cy="2331720"/>
                    </a:xfrm>
                    <a:prstGeom prst="rect">
                      <a:avLst/>
                    </a:prstGeom>
                  </pic:spPr>
                </pic:pic>
              </a:graphicData>
            </a:graphic>
          </wp:inline>
        </w:drawing>
      </w:r>
    </w:p>
    <w:p w14:paraId="0000072E">
      <w:pPr>
        <w:spacing w:before="0" w:after="160" w:line="360" w:lineRule="auto"/>
        <w:jc w:val="center"/>
      </w:pPr>
      <w:bookmarkStart w:id="179" w:name="_5f7jxvscyypk" w:colFirst="0" w:colLast="0"/>
      <w:bookmarkEnd w:id="179"/>
      <w:r>
        <w:rPr>
          <w:rFonts w:ascii="Times New Roman" w:hAnsi="Times New Roman" w:eastAsia="Times New Roman" w:cs="Times New Roman"/>
          <w:b w:val="0"/>
          <w:bCs w:val="0"/>
          <w:i/>
          <w:iCs/>
          <w:color w:val="000000"/>
          <w:sz w:val="26"/>
          <w:szCs w:val="26"/>
          <w:rtl w:val="0"/>
        </w:rPr>
        <w:t>Hình 3.3. Giao diện đăng nhập và đăng ký.</w:t>
      </w:r>
    </w:p>
    <w:p w14:paraId="0000072F">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Trang thực đơn cho phép xem, tìm kiếm và lọc món theo tiêu chí dinh dưỡng. Mỗi món hiển thị hình ảnh, tên, giá, điểm đánh giá trung bình và các nhãn dinh dưỡng nổi bật. Bộ lọc bên cạnh cho phép chọn danh mục, khoảng giá và các nhãn như giàu đạm, ít béo, ít đường, nhờ đó khách nhanh chóng thu hẹp lựa chọn theo nhu cầu. Thanh tìm kiếm hiển thị danh sách gợi ý kèm hình ảnh ngay khi khách gõ từ khóa, giúp tiết kiệm thao tác.</w:t>
      </w:r>
    </w:p>
    <w:p w14:paraId="00000730">
      <w:pPr>
        <w:spacing w:before="120" w:after="60" w:line="360" w:lineRule="auto"/>
        <w:jc w:val="center"/>
      </w:pPr>
      <w:r>
        <w:drawing>
          <wp:inline distT="114300" distB="114300" distL="114300" distR="114300">
            <wp:extent cx="5313045" cy="2468880"/>
            <wp:effectExtent l="0" t="0" r="5715" b="0"/>
            <wp:docPr id="25" name="image8.png"/>
            <wp:cNvGraphicFramePr/>
            <a:graphic xmlns:a="http://schemas.openxmlformats.org/drawingml/2006/main">
              <a:graphicData uri="http://schemas.openxmlformats.org/drawingml/2006/picture">
                <pic:pic xmlns:pic="http://schemas.openxmlformats.org/drawingml/2006/picture">
                  <pic:nvPicPr>
                    <pic:cNvPr id="25" name="image8.png"/>
                    <pic:cNvPicPr preferRelativeResize="0"/>
                  </pic:nvPicPr>
                  <pic:blipFill>
                    <a:blip r:embed="rId71"/>
                    <a:srcRect/>
                    <a:stretch>
                      <a:fillRect/>
                    </a:stretch>
                  </pic:blipFill>
                  <pic:spPr>
                    <a:xfrm>
                      <a:off x="0" y="0"/>
                      <a:ext cx="5313045" cy="2468880"/>
                    </a:xfrm>
                    <a:prstGeom prst="rect">
                      <a:avLst/>
                    </a:prstGeom>
                  </pic:spPr>
                </pic:pic>
              </a:graphicData>
            </a:graphic>
          </wp:inline>
        </w:drawing>
      </w:r>
    </w:p>
    <w:p w14:paraId="00000731">
      <w:pPr>
        <w:spacing w:before="0" w:after="160" w:line="360" w:lineRule="auto"/>
        <w:jc w:val="center"/>
      </w:pPr>
      <w:bookmarkStart w:id="180" w:name="_nzo2xmgs15ww" w:colFirst="0" w:colLast="0"/>
      <w:bookmarkEnd w:id="180"/>
      <w:r>
        <w:rPr>
          <w:rFonts w:ascii="Times New Roman" w:hAnsi="Times New Roman" w:eastAsia="Times New Roman" w:cs="Times New Roman"/>
          <w:b w:val="0"/>
          <w:bCs w:val="0"/>
          <w:i/>
          <w:iCs/>
          <w:color w:val="000000"/>
          <w:sz w:val="26"/>
          <w:szCs w:val="26"/>
          <w:rtl w:val="0"/>
        </w:rPr>
        <w:t>Hình 3.4. Giao diện thực đơn kèm bộ lọc dinh dưỡng.</w:t>
      </w:r>
    </w:p>
    <w:p w14:paraId="00000732">
      <w:pPr>
        <w:spacing w:before="120" w:after="60" w:line="360" w:lineRule="auto"/>
        <w:jc w:val="center"/>
      </w:pPr>
      <w:r>
        <w:drawing>
          <wp:inline distT="114300" distB="114300" distL="114300" distR="114300">
            <wp:extent cx="5328920" cy="2407920"/>
            <wp:effectExtent l="0" t="0" r="5080" b="0"/>
            <wp:docPr id="26" name="image9.png"/>
            <wp:cNvGraphicFramePr/>
            <a:graphic xmlns:a="http://schemas.openxmlformats.org/drawingml/2006/main">
              <a:graphicData uri="http://schemas.openxmlformats.org/drawingml/2006/picture">
                <pic:pic xmlns:pic="http://schemas.openxmlformats.org/drawingml/2006/picture">
                  <pic:nvPicPr>
                    <pic:cNvPr id="26" name="image9.png"/>
                    <pic:cNvPicPr preferRelativeResize="0"/>
                  </pic:nvPicPr>
                  <pic:blipFill>
                    <a:blip r:embed="rId72"/>
                    <a:srcRect/>
                    <a:stretch>
                      <a:fillRect/>
                    </a:stretch>
                  </pic:blipFill>
                  <pic:spPr>
                    <a:xfrm>
                      <a:off x="0" y="0"/>
                      <a:ext cx="5328920" cy="2407920"/>
                    </a:xfrm>
                    <a:prstGeom prst="rect">
                      <a:avLst/>
                    </a:prstGeom>
                  </pic:spPr>
                </pic:pic>
              </a:graphicData>
            </a:graphic>
          </wp:inline>
        </w:drawing>
      </w:r>
    </w:p>
    <w:p w14:paraId="00000733">
      <w:pPr>
        <w:spacing w:before="0" w:after="160" w:line="360" w:lineRule="auto"/>
        <w:jc w:val="center"/>
      </w:pPr>
      <w:bookmarkStart w:id="181" w:name="_f2t817ku7nk9" w:colFirst="0" w:colLast="0"/>
      <w:bookmarkEnd w:id="181"/>
      <w:r>
        <w:rPr>
          <w:rFonts w:ascii="Times New Roman" w:hAnsi="Times New Roman" w:eastAsia="Times New Roman" w:cs="Times New Roman"/>
          <w:b w:val="0"/>
          <w:bCs w:val="0"/>
          <w:i/>
          <w:iCs/>
          <w:color w:val="000000"/>
          <w:sz w:val="26"/>
          <w:szCs w:val="26"/>
          <w:rtl w:val="0"/>
        </w:rPr>
        <w:t>Hình 3.5. Danh sách gợi ý kèm hình ảnh khi tìm kiếm món.</w:t>
      </w:r>
    </w:p>
    <w:p w14:paraId="00000734">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Trang đặt bàn cho phép chọn bàn, thời gian, số khách và đặt món trước. Hệ thống hiển thị tiền cọc cần thanh toán trước khi xác nhận.</w:t>
      </w:r>
    </w:p>
    <w:p w14:paraId="00000735">
      <w:pPr>
        <w:spacing w:before="120" w:after="60" w:line="360" w:lineRule="auto"/>
        <w:jc w:val="center"/>
      </w:pPr>
      <w:r>
        <w:drawing>
          <wp:inline distT="114300" distB="114300" distL="114300" distR="114300">
            <wp:extent cx="4720590" cy="233172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28" name="image28.png"/>
                    <pic:cNvPicPr preferRelativeResize="0"/>
                  </pic:nvPicPr>
                  <pic:blipFill>
                    <a:blip r:embed="rId73"/>
                    <a:srcRect/>
                    <a:stretch>
                      <a:fillRect/>
                    </a:stretch>
                  </pic:blipFill>
                  <pic:spPr>
                    <a:xfrm>
                      <a:off x="0" y="0"/>
                      <a:ext cx="4720958" cy="2331720"/>
                    </a:xfrm>
                    <a:prstGeom prst="rect">
                      <a:avLst/>
                    </a:prstGeom>
                  </pic:spPr>
                </pic:pic>
              </a:graphicData>
            </a:graphic>
          </wp:inline>
        </w:drawing>
      </w:r>
    </w:p>
    <w:p w14:paraId="00000736">
      <w:pPr>
        <w:spacing w:before="0" w:after="160" w:line="360" w:lineRule="auto"/>
        <w:jc w:val="center"/>
      </w:pPr>
      <w:bookmarkStart w:id="182" w:name="_gsulucj29ht5" w:colFirst="0" w:colLast="0"/>
      <w:bookmarkEnd w:id="182"/>
      <w:r>
        <w:rPr>
          <w:rFonts w:ascii="Times New Roman" w:hAnsi="Times New Roman" w:eastAsia="Times New Roman" w:cs="Times New Roman"/>
          <w:b w:val="0"/>
          <w:bCs w:val="0"/>
          <w:i/>
          <w:iCs/>
          <w:color w:val="000000"/>
          <w:sz w:val="26"/>
          <w:szCs w:val="26"/>
          <w:rtl w:val="0"/>
        </w:rPr>
        <w:t>Hình 3.6. Giao diện đặt bàn và đặt món trước.</w:t>
      </w:r>
    </w:p>
    <w:p w14:paraId="00000737">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Trang chi tiết món cung cấp đầy đủ thông tin về món, gồm hình ảnh, giá, mô tả, số liệu dinh dưỡng và các đánh giá của khách đã dùng. Từ đây, khách có thể thêm món vào giỏ, lưu yêu thích hoặc tiến hành đặt bàn.</w:t>
      </w:r>
    </w:p>
    <w:p w14:paraId="00000738">
      <w:pPr>
        <w:spacing w:before="120" w:after="60" w:line="360" w:lineRule="auto"/>
        <w:jc w:val="center"/>
      </w:pPr>
      <w:r>
        <w:drawing>
          <wp:inline distT="114300" distB="114300" distL="114300" distR="114300">
            <wp:extent cx="4699635" cy="2331720"/>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29" name="image35.png"/>
                    <pic:cNvPicPr preferRelativeResize="0"/>
                  </pic:nvPicPr>
                  <pic:blipFill>
                    <a:blip r:embed="rId74"/>
                    <a:srcRect/>
                    <a:stretch>
                      <a:fillRect/>
                    </a:stretch>
                  </pic:blipFill>
                  <pic:spPr>
                    <a:xfrm>
                      <a:off x="0" y="0"/>
                      <a:ext cx="4699976" cy="2331720"/>
                    </a:xfrm>
                    <a:prstGeom prst="rect">
                      <a:avLst/>
                    </a:prstGeom>
                  </pic:spPr>
                </pic:pic>
              </a:graphicData>
            </a:graphic>
          </wp:inline>
        </w:drawing>
      </w:r>
    </w:p>
    <w:p w14:paraId="00000739">
      <w:pPr>
        <w:spacing w:before="0" w:after="160" w:line="360" w:lineRule="auto"/>
        <w:jc w:val="center"/>
      </w:pPr>
      <w:bookmarkStart w:id="183" w:name="_pwj8kji5wue8" w:colFirst="0" w:colLast="0"/>
      <w:bookmarkEnd w:id="183"/>
      <w:r>
        <w:rPr>
          <w:rFonts w:ascii="Times New Roman" w:hAnsi="Times New Roman" w:eastAsia="Times New Roman" w:cs="Times New Roman"/>
          <w:b w:val="0"/>
          <w:bCs w:val="0"/>
          <w:i/>
          <w:iCs/>
          <w:color w:val="000000"/>
          <w:sz w:val="26"/>
          <w:szCs w:val="26"/>
          <w:rtl w:val="0"/>
        </w:rPr>
        <w:t>Hình 3.7. Giao diện chi tiết món ăn.</w:t>
      </w:r>
    </w:p>
    <w:p w14:paraId="0000073A">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Trang lịch sử đặt bàn liệt kê các lượt đặt của khách kèm trạng thái và thao tác hủy khi còn cho phép. Tại trang hồ sơ cá nhân, khách có thể chỉnh sửa thông tin tài khoản cùng hồ sơ thể trạng.</w:t>
      </w:r>
    </w:p>
    <w:p w14:paraId="0000073B">
      <w:pPr>
        <w:spacing w:before="120" w:after="60" w:line="360" w:lineRule="auto"/>
        <w:jc w:val="center"/>
      </w:pPr>
      <w:r>
        <w:drawing>
          <wp:inline distT="114300" distB="114300" distL="114300" distR="114300">
            <wp:extent cx="4720590" cy="233172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30" name="image25.png"/>
                    <pic:cNvPicPr preferRelativeResize="0"/>
                  </pic:nvPicPr>
                  <pic:blipFill>
                    <a:blip r:embed="rId75"/>
                    <a:srcRect/>
                    <a:stretch>
                      <a:fillRect/>
                    </a:stretch>
                  </pic:blipFill>
                  <pic:spPr>
                    <a:xfrm>
                      <a:off x="0" y="0"/>
                      <a:ext cx="4720958" cy="2331720"/>
                    </a:xfrm>
                    <a:prstGeom prst="rect">
                      <a:avLst/>
                    </a:prstGeom>
                  </pic:spPr>
                </pic:pic>
              </a:graphicData>
            </a:graphic>
          </wp:inline>
        </w:drawing>
      </w:r>
    </w:p>
    <w:p w14:paraId="0000073C">
      <w:pPr>
        <w:spacing w:before="0" w:after="160" w:line="360" w:lineRule="auto"/>
        <w:jc w:val="center"/>
      </w:pPr>
      <w:bookmarkStart w:id="184" w:name="_uqz90d2z5jwj" w:colFirst="0" w:colLast="0"/>
      <w:bookmarkEnd w:id="184"/>
      <w:r>
        <w:rPr>
          <w:rFonts w:ascii="Times New Roman" w:hAnsi="Times New Roman" w:eastAsia="Times New Roman" w:cs="Times New Roman"/>
          <w:b w:val="0"/>
          <w:bCs w:val="0"/>
          <w:i/>
          <w:iCs/>
          <w:color w:val="000000"/>
          <w:sz w:val="26"/>
          <w:szCs w:val="26"/>
          <w:rtl w:val="0"/>
        </w:rPr>
        <w:t>Hình 3.8. Giao diện lịch sử đặt bàn của khách.</w:t>
      </w:r>
    </w:p>
    <w:p w14:paraId="0000073D">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Khi chọn thanh toán chuyển khoản, hệ thống mở trang thanh toán cọc ngay trong ứng dụng, hiển thị mã phản hồi nhanh kèm số tiền và một đồng hồ đếm ngược thời gian thanh toán cho phép. Trang tự cập nhật khi nhận được kết quả thanh toán thành công; nếu quá hạn hoặc khách bấm hủy, lượt đặt sẽ bị hủy và khách được thông báo.</w:t>
      </w:r>
    </w:p>
    <w:p w14:paraId="0000073E">
      <w:pPr>
        <w:spacing w:before="120" w:after="60" w:line="360" w:lineRule="auto"/>
        <w:jc w:val="center"/>
      </w:pPr>
      <w:r>
        <w:drawing>
          <wp:inline distT="114300" distB="114300" distL="114300" distR="114300">
            <wp:extent cx="4720590" cy="2331720"/>
            <wp:effectExtent l="0" t="0" r="0" b="0"/>
            <wp:docPr id="31" name="image13.png"/>
            <wp:cNvGraphicFramePr/>
            <a:graphic xmlns:a="http://schemas.openxmlformats.org/drawingml/2006/main">
              <a:graphicData uri="http://schemas.openxmlformats.org/drawingml/2006/picture">
                <pic:pic xmlns:pic="http://schemas.openxmlformats.org/drawingml/2006/picture">
                  <pic:nvPicPr>
                    <pic:cNvPr id="31" name="image13.png"/>
                    <pic:cNvPicPr preferRelativeResize="0"/>
                  </pic:nvPicPr>
                  <pic:blipFill>
                    <a:blip r:embed="rId76"/>
                    <a:srcRect/>
                    <a:stretch>
                      <a:fillRect/>
                    </a:stretch>
                  </pic:blipFill>
                  <pic:spPr>
                    <a:xfrm>
                      <a:off x="0" y="0"/>
                      <a:ext cx="4720958" cy="2331720"/>
                    </a:xfrm>
                    <a:prstGeom prst="rect">
                      <a:avLst/>
                    </a:prstGeom>
                  </pic:spPr>
                </pic:pic>
              </a:graphicData>
            </a:graphic>
          </wp:inline>
        </w:drawing>
      </w:r>
    </w:p>
    <w:p w14:paraId="0000073F">
      <w:pPr>
        <w:spacing w:before="0" w:after="160" w:line="360" w:lineRule="auto"/>
        <w:jc w:val="center"/>
      </w:pPr>
      <w:bookmarkStart w:id="185" w:name="_nm4p0ne0ekd" w:colFirst="0" w:colLast="0"/>
      <w:bookmarkEnd w:id="185"/>
      <w:r>
        <w:rPr>
          <w:rFonts w:ascii="Times New Roman" w:hAnsi="Times New Roman" w:eastAsia="Times New Roman" w:cs="Times New Roman"/>
          <w:b w:val="0"/>
          <w:bCs w:val="0"/>
          <w:i/>
          <w:iCs/>
          <w:color w:val="000000"/>
          <w:sz w:val="26"/>
          <w:szCs w:val="26"/>
          <w:rtl w:val="0"/>
        </w:rPr>
        <w:t>Hình 3.9. Giao diện thanh toán cọc kèm mã phản hồi nhanh và đồng hồ đếm ngược.</w:t>
      </w:r>
    </w:p>
    <w:p w14:paraId="00000740">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Trang gợi ý món theo sức khỏe nhận hồ sơ thể trạng gồm chiều cao, cân nặng, mức vận động và mục tiêu. Sau khi tính các chỉ số dinh dưỡng, trang hiển thị các giá trị chỉ số khối cơ thể, tỷ lệ trao đổi chất và năng lượng tiêu hao để khách tham khảo, kèm danh sách món được xếp hạng theo điểm phù hợp. Mỗi món gợi ý hiển thị mức năng lượng và lý do được đề xuất. Trợ lý hội thoại đặt ở góc màn hình hỗ trợ hỏi đáp và đề xuất món kèm hình ảnh có thể bấm để xem chi tiết.</w:t>
      </w:r>
    </w:p>
    <w:p w14:paraId="00000741">
      <w:pPr>
        <w:spacing w:before="120" w:after="60" w:line="360" w:lineRule="auto"/>
        <w:jc w:val="center"/>
      </w:pPr>
      <w:r>
        <w:drawing>
          <wp:inline distT="114300" distB="114300" distL="114300" distR="114300">
            <wp:extent cx="5252085" cy="2521585"/>
            <wp:effectExtent l="0" t="0" r="5715" b="8255"/>
            <wp:docPr id="32" name="image20.png"/>
            <wp:cNvGraphicFramePr/>
            <a:graphic xmlns:a="http://schemas.openxmlformats.org/drawingml/2006/main">
              <a:graphicData uri="http://schemas.openxmlformats.org/drawingml/2006/picture">
                <pic:pic xmlns:pic="http://schemas.openxmlformats.org/drawingml/2006/picture">
                  <pic:nvPicPr>
                    <pic:cNvPr id="32" name="image20.png"/>
                    <pic:cNvPicPr preferRelativeResize="0"/>
                  </pic:nvPicPr>
                  <pic:blipFill>
                    <a:blip r:embed="rId77"/>
                    <a:srcRect/>
                    <a:stretch>
                      <a:fillRect/>
                    </a:stretch>
                  </pic:blipFill>
                  <pic:spPr>
                    <a:xfrm>
                      <a:off x="0" y="0"/>
                      <a:ext cx="5252085" cy="2521585"/>
                    </a:xfrm>
                    <a:prstGeom prst="rect">
                      <a:avLst/>
                    </a:prstGeom>
                  </pic:spPr>
                </pic:pic>
              </a:graphicData>
            </a:graphic>
          </wp:inline>
        </w:drawing>
      </w:r>
    </w:p>
    <w:p w14:paraId="00000742">
      <w:pPr>
        <w:spacing w:before="0" w:after="160" w:line="360" w:lineRule="auto"/>
        <w:jc w:val="center"/>
      </w:pPr>
      <w:bookmarkStart w:id="186" w:name="_jxw91cbvm7cm" w:colFirst="0" w:colLast="0"/>
      <w:bookmarkEnd w:id="186"/>
      <w:r>
        <w:rPr>
          <w:rFonts w:ascii="Times New Roman" w:hAnsi="Times New Roman" w:eastAsia="Times New Roman" w:cs="Times New Roman"/>
          <w:b w:val="0"/>
          <w:bCs w:val="0"/>
          <w:i/>
          <w:iCs/>
          <w:color w:val="000000"/>
          <w:sz w:val="26"/>
          <w:szCs w:val="26"/>
          <w:rtl w:val="0"/>
        </w:rPr>
        <w:t>Hình 3.10. Giao diện gợi ý món theo sức khỏe.</w:t>
      </w:r>
    </w:p>
    <w:p w14:paraId="00000743">
      <w:pPr>
        <w:spacing w:before="120" w:after="60" w:line="360" w:lineRule="auto"/>
        <w:jc w:val="center"/>
      </w:pPr>
      <w:r>
        <w:drawing>
          <wp:inline distT="114300" distB="114300" distL="114300" distR="114300">
            <wp:extent cx="5340350" cy="2331720"/>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33" name="image26.png"/>
                    <pic:cNvPicPr preferRelativeResize="0"/>
                  </pic:nvPicPr>
                  <pic:blipFill>
                    <a:blip r:embed="rId78"/>
                    <a:srcRect/>
                    <a:stretch>
                      <a:fillRect/>
                    </a:stretch>
                  </pic:blipFill>
                  <pic:spPr>
                    <a:xfrm>
                      <a:off x="0" y="0"/>
                      <a:ext cx="5340882" cy="2331720"/>
                    </a:xfrm>
                    <a:prstGeom prst="rect">
                      <a:avLst/>
                    </a:prstGeom>
                  </pic:spPr>
                </pic:pic>
              </a:graphicData>
            </a:graphic>
          </wp:inline>
        </w:drawing>
      </w:r>
    </w:p>
    <w:p w14:paraId="00000744">
      <w:pPr>
        <w:spacing w:before="0" w:after="160" w:line="360" w:lineRule="auto"/>
        <w:jc w:val="center"/>
      </w:pPr>
      <w:bookmarkStart w:id="187" w:name="_m2h5dsxp8cjc" w:colFirst="0" w:colLast="0"/>
      <w:bookmarkEnd w:id="187"/>
      <w:r>
        <w:rPr>
          <w:rFonts w:ascii="Times New Roman" w:hAnsi="Times New Roman" w:eastAsia="Times New Roman" w:cs="Times New Roman"/>
          <w:b w:val="0"/>
          <w:bCs w:val="0"/>
          <w:i/>
          <w:iCs/>
          <w:color w:val="000000"/>
          <w:sz w:val="26"/>
          <w:szCs w:val="26"/>
          <w:rtl w:val="0"/>
        </w:rPr>
        <w:t>Hình 3.11. Trợ lý hội thoại gợi ý món kèm hình ảnh.</w:t>
      </w:r>
    </w:p>
    <w:p w14:paraId="00000745">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Trang giỏ hàng cho phép khách xem lại các món đã chọn, điều chỉnh số lượng hoặc xóa món, đồng thời hiển thị tổng tiền cập nhật theo thời gian thực.</w:t>
      </w:r>
    </w:p>
    <w:p w14:paraId="00000746">
      <w:pPr>
        <w:spacing w:before="120" w:after="60" w:line="360" w:lineRule="auto"/>
        <w:jc w:val="center"/>
      </w:pPr>
      <w:r>
        <w:drawing>
          <wp:inline distT="114300" distB="114300" distL="114300" distR="114300">
            <wp:extent cx="4741545" cy="233172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21" name="image7.png"/>
                    <pic:cNvPicPr preferRelativeResize="0"/>
                  </pic:nvPicPr>
                  <pic:blipFill>
                    <a:blip r:embed="rId79"/>
                    <a:srcRect/>
                    <a:stretch>
                      <a:fillRect/>
                    </a:stretch>
                  </pic:blipFill>
                  <pic:spPr>
                    <a:xfrm>
                      <a:off x="0" y="0"/>
                      <a:ext cx="4742128" cy="2331720"/>
                    </a:xfrm>
                    <a:prstGeom prst="rect">
                      <a:avLst/>
                    </a:prstGeom>
                  </pic:spPr>
                </pic:pic>
              </a:graphicData>
            </a:graphic>
          </wp:inline>
        </w:drawing>
      </w:r>
    </w:p>
    <w:p w14:paraId="00000747">
      <w:pPr>
        <w:spacing w:before="0" w:after="160" w:line="360" w:lineRule="auto"/>
        <w:jc w:val="center"/>
      </w:pPr>
      <w:bookmarkStart w:id="188" w:name="_by737297ov1b" w:colFirst="0" w:colLast="0"/>
      <w:bookmarkEnd w:id="188"/>
      <w:r>
        <w:rPr>
          <w:rFonts w:ascii="Times New Roman" w:hAnsi="Times New Roman" w:eastAsia="Times New Roman" w:cs="Times New Roman"/>
          <w:b w:val="0"/>
          <w:bCs w:val="0"/>
          <w:i/>
          <w:iCs/>
          <w:color w:val="000000"/>
          <w:sz w:val="26"/>
          <w:szCs w:val="26"/>
          <w:rtl w:val="0"/>
        </w:rPr>
        <w:t>Hình 3.12. Giao diện giỏ hàng.</w:t>
      </w:r>
    </w:p>
    <w:p w14:paraId="00000748">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Trang món yêu thích tập hợp các món khách đã lưu, giúp khách nhanh chóng quay lại lựa chọn quen thuộc trong những lần sau.</w:t>
      </w:r>
    </w:p>
    <w:p w14:paraId="00000749">
      <w:pPr>
        <w:spacing w:before="120" w:after="60" w:line="360" w:lineRule="auto"/>
        <w:jc w:val="center"/>
      </w:pPr>
      <w:r>
        <w:drawing>
          <wp:inline distT="114300" distB="114300" distL="114300" distR="114300">
            <wp:extent cx="4699635" cy="2331720"/>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23" name="image6.png"/>
                    <pic:cNvPicPr preferRelativeResize="0"/>
                  </pic:nvPicPr>
                  <pic:blipFill>
                    <a:blip r:embed="rId80"/>
                    <a:srcRect/>
                    <a:stretch>
                      <a:fillRect/>
                    </a:stretch>
                  </pic:blipFill>
                  <pic:spPr>
                    <a:xfrm>
                      <a:off x="0" y="0"/>
                      <a:ext cx="4699976" cy="2331720"/>
                    </a:xfrm>
                    <a:prstGeom prst="rect">
                      <a:avLst/>
                    </a:prstGeom>
                  </pic:spPr>
                </pic:pic>
              </a:graphicData>
            </a:graphic>
          </wp:inline>
        </w:drawing>
      </w:r>
    </w:p>
    <w:p w14:paraId="0000074A">
      <w:pPr>
        <w:spacing w:before="0" w:after="160" w:line="360" w:lineRule="auto"/>
        <w:jc w:val="center"/>
      </w:pPr>
      <w:bookmarkStart w:id="189" w:name="_m451dqyrw82n" w:colFirst="0" w:colLast="0"/>
      <w:bookmarkEnd w:id="189"/>
      <w:r>
        <w:rPr>
          <w:rFonts w:ascii="Times New Roman" w:hAnsi="Times New Roman" w:eastAsia="Times New Roman" w:cs="Times New Roman"/>
          <w:b w:val="0"/>
          <w:bCs w:val="0"/>
          <w:i/>
          <w:iCs/>
          <w:color w:val="000000"/>
          <w:sz w:val="26"/>
          <w:szCs w:val="26"/>
          <w:rtl w:val="0"/>
        </w:rPr>
        <w:t>Hình 3.13. Giao diện danh sách món yêu thích.</w:t>
      </w:r>
    </w:p>
    <w:p w14:paraId="0000074B">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Trang liên hệ cung cấp biểu mẫu để khách gửi câu hỏi hoặc góp ý tới nhà hàng, kèm thông tin liên lạc cơ bản.</w:t>
      </w:r>
    </w:p>
    <w:p w14:paraId="0000074C">
      <w:pPr>
        <w:spacing w:before="120" w:after="60" w:line="360" w:lineRule="auto"/>
        <w:jc w:val="center"/>
      </w:pPr>
      <w:r>
        <w:drawing>
          <wp:inline distT="114300" distB="114300" distL="114300" distR="114300">
            <wp:extent cx="4741545" cy="2331720"/>
            <wp:effectExtent l="0" t="0" r="0" b="0"/>
            <wp:docPr id="58" name="image44.png"/>
            <wp:cNvGraphicFramePr/>
            <a:graphic xmlns:a="http://schemas.openxmlformats.org/drawingml/2006/main">
              <a:graphicData uri="http://schemas.openxmlformats.org/drawingml/2006/picture">
                <pic:pic xmlns:pic="http://schemas.openxmlformats.org/drawingml/2006/picture">
                  <pic:nvPicPr>
                    <pic:cNvPr id="58" name="image44.png"/>
                    <pic:cNvPicPr preferRelativeResize="0"/>
                  </pic:nvPicPr>
                  <pic:blipFill>
                    <a:blip r:embed="rId81"/>
                    <a:srcRect/>
                    <a:stretch>
                      <a:fillRect/>
                    </a:stretch>
                  </pic:blipFill>
                  <pic:spPr>
                    <a:xfrm>
                      <a:off x="0" y="0"/>
                      <a:ext cx="4742128" cy="2331720"/>
                    </a:xfrm>
                    <a:prstGeom prst="rect">
                      <a:avLst/>
                    </a:prstGeom>
                  </pic:spPr>
                </pic:pic>
              </a:graphicData>
            </a:graphic>
          </wp:inline>
        </w:drawing>
      </w:r>
    </w:p>
    <w:p w14:paraId="0000074D">
      <w:pPr>
        <w:spacing w:before="0" w:after="160" w:line="360" w:lineRule="auto"/>
        <w:jc w:val="center"/>
      </w:pPr>
      <w:bookmarkStart w:id="190" w:name="_dbs8aoqc0ft7" w:colFirst="0" w:colLast="0"/>
      <w:bookmarkEnd w:id="190"/>
      <w:r>
        <w:rPr>
          <w:rFonts w:ascii="Times New Roman" w:hAnsi="Times New Roman" w:eastAsia="Times New Roman" w:cs="Times New Roman"/>
          <w:b w:val="0"/>
          <w:bCs w:val="0"/>
          <w:i/>
          <w:iCs/>
          <w:color w:val="000000"/>
          <w:sz w:val="26"/>
          <w:szCs w:val="26"/>
          <w:rtl w:val="0"/>
        </w:rPr>
        <w:t>Hình 3.14. Giao diện trang liên hệ.</w:t>
      </w:r>
    </w:p>
    <w:p w14:paraId="69280675">
      <w:pPr>
        <w:pStyle w:val="4"/>
        <w:spacing w:before="120" w:after="240" w:line="240" w:lineRule="auto"/>
        <w:rPr>
          <w:rFonts w:ascii="Times New Roman" w:hAnsi="Times New Roman" w:eastAsia="Times New Roman" w:cs="Times New Roman"/>
          <w:b/>
          <w:bCs/>
          <w:i/>
          <w:iCs/>
          <w:color w:val="000000"/>
          <w:sz w:val="26"/>
          <w:szCs w:val="26"/>
          <w:rtl w:val="0"/>
        </w:rPr>
      </w:pPr>
      <w:bookmarkStart w:id="191" w:name="_oye5mpkouz2d" w:colFirst="0" w:colLast="0"/>
      <w:bookmarkEnd w:id="191"/>
    </w:p>
    <w:p w14:paraId="6391401D">
      <w:pPr>
        <w:pStyle w:val="4"/>
        <w:spacing w:before="120" w:after="240" w:line="240" w:lineRule="auto"/>
        <w:rPr>
          <w:rFonts w:ascii="Times New Roman" w:hAnsi="Times New Roman" w:eastAsia="Times New Roman" w:cs="Times New Roman"/>
          <w:b/>
          <w:bCs/>
          <w:i/>
          <w:iCs/>
          <w:color w:val="000000"/>
          <w:sz w:val="26"/>
          <w:szCs w:val="26"/>
          <w:rtl w:val="0"/>
        </w:rPr>
      </w:pPr>
    </w:p>
    <w:p w14:paraId="41A4B27E">
      <w:pPr>
        <w:rPr>
          <w:rtl w:val="0"/>
        </w:rPr>
      </w:pPr>
    </w:p>
    <w:p w14:paraId="0000074E">
      <w:pPr>
        <w:pStyle w:val="4"/>
        <w:spacing w:before="120" w:after="240" w:line="240" w:lineRule="auto"/>
      </w:pPr>
      <w:r>
        <w:rPr>
          <w:rFonts w:ascii="Times New Roman" w:hAnsi="Times New Roman" w:eastAsia="Times New Roman" w:cs="Times New Roman"/>
          <w:b/>
          <w:bCs/>
          <w:i/>
          <w:iCs/>
          <w:color w:val="000000"/>
          <w:sz w:val="26"/>
          <w:szCs w:val="26"/>
          <w:rtl w:val="0"/>
        </w:rPr>
        <w:t>3.5.2. Giao diện dành cho nhân viên</w:t>
      </w:r>
    </w:p>
    <w:p w14:paraId="0000074F">
      <w:pPr>
        <w:spacing w:before="0" w:after="120" w:line="360" w:lineRule="auto"/>
        <w:ind w:firstLine="0"/>
        <w:jc w:val="both"/>
      </w:pPr>
      <w:r>
        <w:rPr>
          <w:rFonts w:ascii="Times New Roman" w:hAnsi="Times New Roman" w:eastAsia="Times New Roman" w:cs="Times New Roman"/>
          <w:b w:val="0"/>
          <w:bCs w:val="0"/>
          <w:i w:val="0"/>
          <w:iCs w:val="0"/>
          <w:sz w:val="26"/>
          <w:szCs w:val="26"/>
          <w:rtl w:val="0"/>
        </w:rPr>
        <w:t>Nhân viên sử dụng khu vực quản trị để xử lý đặt bàn, đơn món và lập hóa đơn. Màn hình quản lý đặt bàn cho phép xác nhận hoặc hủy lượt đặt.</w:t>
      </w:r>
    </w:p>
    <w:p w14:paraId="00000750">
      <w:pPr>
        <w:spacing w:before="120" w:after="60" w:line="360" w:lineRule="auto"/>
        <w:jc w:val="center"/>
      </w:pPr>
      <w:r>
        <w:drawing>
          <wp:inline distT="114300" distB="114300" distL="114300" distR="114300">
            <wp:extent cx="4940935" cy="2331720"/>
            <wp:effectExtent l="0" t="0" r="0" b="0"/>
            <wp:docPr id="59" name="image45.png"/>
            <wp:cNvGraphicFramePr/>
            <a:graphic xmlns:a="http://schemas.openxmlformats.org/drawingml/2006/main">
              <a:graphicData uri="http://schemas.openxmlformats.org/drawingml/2006/picture">
                <pic:pic xmlns:pic="http://schemas.openxmlformats.org/drawingml/2006/picture">
                  <pic:nvPicPr>
                    <pic:cNvPr id="59" name="image45.png"/>
                    <pic:cNvPicPr preferRelativeResize="0"/>
                  </pic:nvPicPr>
                  <pic:blipFill>
                    <a:blip r:embed="rId82"/>
                    <a:srcRect/>
                    <a:stretch>
                      <a:fillRect/>
                    </a:stretch>
                  </pic:blipFill>
                  <pic:spPr>
                    <a:xfrm>
                      <a:off x="0" y="0"/>
                      <a:ext cx="4941563" cy="2331720"/>
                    </a:xfrm>
                    <a:prstGeom prst="rect">
                      <a:avLst/>
                    </a:prstGeom>
                  </pic:spPr>
                </pic:pic>
              </a:graphicData>
            </a:graphic>
          </wp:inline>
        </w:drawing>
      </w:r>
    </w:p>
    <w:p w14:paraId="00000751">
      <w:pPr>
        <w:spacing w:before="0" w:after="160" w:line="360" w:lineRule="auto"/>
        <w:jc w:val="center"/>
      </w:pPr>
      <w:bookmarkStart w:id="192" w:name="_bdeklqvrurr5" w:colFirst="0" w:colLast="0"/>
      <w:bookmarkEnd w:id="192"/>
      <w:r>
        <w:rPr>
          <w:rFonts w:ascii="Times New Roman" w:hAnsi="Times New Roman" w:eastAsia="Times New Roman" w:cs="Times New Roman"/>
          <w:b w:val="0"/>
          <w:bCs w:val="0"/>
          <w:i/>
          <w:iCs/>
          <w:color w:val="000000"/>
          <w:sz w:val="26"/>
          <w:szCs w:val="26"/>
          <w:rtl w:val="0"/>
        </w:rPr>
        <w:t>Hình 3.15. Giao diện quản lý đặt bàn của nhân viên.</w:t>
      </w:r>
    </w:p>
    <w:p w14:paraId="00000752">
      <w:pPr>
        <w:spacing w:before="0" w:after="120" w:line="360" w:lineRule="auto"/>
        <w:ind w:firstLine="0"/>
        <w:jc w:val="both"/>
      </w:pPr>
      <w:r>
        <w:rPr>
          <w:rFonts w:ascii="Times New Roman" w:hAnsi="Times New Roman" w:eastAsia="Times New Roman" w:cs="Times New Roman"/>
          <w:b w:val="0"/>
          <w:bCs w:val="0"/>
          <w:i w:val="0"/>
          <w:iCs w:val="0"/>
          <w:sz w:val="26"/>
          <w:szCs w:val="26"/>
          <w:rtl w:val="0"/>
        </w:rPr>
        <w:t>Màn hình quản lý đơn món hiển thị các đơn theo trạng thái, cho phép nhân viên cập nhật tiến trình chuẩn bị và phục vụ. Mỗi thay đổi trạng thái được lưu vết để truy soát.</w:t>
      </w:r>
    </w:p>
    <w:p w14:paraId="00000753">
      <w:pPr>
        <w:spacing w:before="120" w:after="60" w:line="360" w:lineRule="auto"/>
        <w:jc w:val="center"/>
      </w:pPr>
      <w:r>
        <w:drawing>
          <wp:inline distT="114300" distB="114300" distL="114300" distR="114300">
            <wp:extent cx="4940935" cy="2331720"/>
            <wp:effectExtent l="0" t="0" r="0" b="0"/>
            <wp:docPr id="60" name="image59.png"/>
            <wp:cNvGraphicFramePr/>
            <a:graphic xmlns:a="http://schemas.openxmlformats.org/drawingml/2006/main">
              <a:graphicData uri="http://schemas.openxmlformats.org/drawingml/2006/picture">
                <pic:pic xmlns:pic="http://schemas.openxmlformats.org/drawingml/2006/picture">
                  <pic:nvPicPr>
                    <pic:cNvPr id="60" name="image59.png"/>
                    <pic:cNvPicPr preferRelativeResize="0"/>
                  </pic:nvPicPr>
                  <pic:blipFill>
                    <a:blip r:embed="rId83"/>
                    <a:srcRect/>
                    <a:stretch>
                      <a:fillRect/>
                    </a:stretch>
                  </pic:blipFill>
                  <pic:spPr>
                    <a:xfrm>
                      <a:off x="0" y="0"/>
                      <a:ext cx="4941563" cy="2331720"/>
                    </a:xfrm>
                    <a:prstGeom prst="rect">
                      <a:avLst/>
                    </a:prstGeom>
                  </pic:spPr>
                </pic:pic>
              </a:graphicData>
            </a:graphic>
          </wp:inline>
        </w:drawing>
      </w:r>
    </w:p>
    <w:p w14:paraId="00000754">
      <w:pPr>
        <w:spacing w:before="0" w:after="160" w:line="360" w:lineRule="auto"/>
        <w:jc w:val="center"/>
      </w:pPr>
      <w:bookmarkStart w:id="193" w:name="_8vx6qe6fifd0" w:colFirst="0" w:colLast="0"/>
      <w:bookmarkEnd w:id="193"/>
      <w:r>
        <w:rPr>
          <w:rFonts w:ascii="Times New Roman" w:hAnsi="Times New Roman" w:eastAsia="Times New Roman" w:cs="Times New Roman"/>
          <w:b w:val="0"/>
          <w:bCs w:val="0"/>
          <w:i/>
          <w:iCs/>
          <w:color w:val="000000"/>
          <w:sz w:val="26"/>
          <w:szCs w:val="26"/>
          <w:rtl w:val="0"/>
        </w:rPr>
        <w:t>Hình 3.16. Giao diện quản lý đơn món.</w:t>
      </w:r>
    </w:p>
    <w:p w14:paraId="00000755">
      <w:pPr>
        <w:spacing w:before="0" w:after="120" w:line="360" w:lineRule="auto"/>
        <w:ind w:firstLine="0"/>
        <w:jc w:val="both"/>
      </w:pPr>
      <w:r>
        <w:rPr>
          <w:rFonts w:ascii="Times New Roman" w:hAnsi="Times New Roman" w:eastAsia="Times New Roman" w:cs="Times New Roman"/>
          <w:b w:val="0"/>
          <w:bCs w:val="0"/>
          <w:i w:val="0"/>
          <w:iCs w:val="0"/>
          <w:sz w:val="26"/>
          <w:szCs w:val="26"/>
          <w:rtl w:val="0"/>
        </w:rPr>
        <w:t>Màn hình quản lý bàn ăn cho phép thêm, sửa và cập nhật trạng thái bàn theo khu vực. Trạng thái bàn được phản ánh tức thời lên trang đặt bàn của khách.</w:t>
      </w:r>
    </w:p>
    <w:p w14:paraId="00000756">
      <w:pPr>
        <w:spacing w:before="120" w:after="60" w:line="360" w:lineRule="auto"/>
        <w:jc w:val="center"/>
      </w:pPr>
      <w:r>
        <w:drawing>
          <wp:inline distT="114300" distB="114300" distL="114300" distR="114300">
            <wp:extent cx="4918075" cy="2331720"/>
            <wp:effectExtent l="0" t="0" r="0" b="0"/>
            <wp:docPr id="61" name="image49.png"/>
            <wp:cNvGraphicFramePr/>
            <a:graphic xmlns:a="http://schemas.openxmlformats.org/drawingml/2006/main">
              <a:graphicData uri="http://schemas.openxmlformats.org/drawingml/2006/picture">
                <pic:pic xmlns:pic="http://schemas.openxmlformats.org/drawingml/2006/picture">
                  <pic:nvPicPr>
                    <pic:cNvPr id="61" name="image49.png"/>
                    <pic:cNvPicPr preferRelativeResize="0"/>
                  </pic:nvPicPr>
                  <pic:blipFill>
                    <a:blip r:embed="rId84"/>
                    <a:srcRect/>
                    <a:stretch>
                      <a:fillRect/>
                    </a:stretch>
                  </pic:blipFill>
                  <pic:spPr>
                    <a:xfrm>
                      <a:off x="0" y="0"/>
                      <a:ext cx="4918579" cy="2331720"/>
                    </a:xfrm>
                    <a:prstGeom prst="rect">
                      <a:avLst/>
                    </a:prstGeom>
                  </pic:spPr>
                </pic:pic>
              </a:graphicData>
            </a:graphic>
          </wp:inline>
        </w:drawing>
      </w:r>
    </w:p>
    <w:p w14:paraId="00000757">
      <w:pPr>
        <w:spacing w:before="0" w:after="160" w:line="360" w:lineRule="auto"/>
        <w:jc w:val="center"/>
      </w:pPr>
      <w:bookmarkStart w:id="194" w:name="_5km3wpjx0y5a" w:colFirst="0" w:colLast="0"/>
      <w:bookmarkEnd w:id="194"/>
      <w:r>
        <w:rPr>
          <w:rFonts w:ascii="Times New Roman" w:hAnsi="Times New Roman" w:eastAsia="Times New Roman" w:cs="Times New Roman"/>
          <w:b w:val="0"/>
          <w:bCs w:val="0"/>
          <w:i/>
          <w:iCs/>
          <w:color w:val="000000"/>
          <w:sz w:val="26"/>
          <w:szCs w:val="26"/>
          <w:rtl w:val="0"/>
        </w:rPr>
        <w:t>Hình 3.17. Giao diện quản lý bàn ăn.</w:t>
      </w:r>
    </w:p>
    <w:p w14:paraId="00000758">
      <w:pPr>
        <w:spacing w:before="0" w:after="120" w:line="360" w:lineRule="auto"/>
        <w:ind w:firstLine="0"/>
        <w:jc w:val="both"/>
      </w:pPr>
      <w:r>
        <w:rPr>
          <w:rFonts w:ascii="Times New Roman" w:hAnsi="Times New Roman" w:eastAsia="Times New Roman" w:cs="Times New Roman"/>
          <w:b w:val="0"/>
          <w:bCs w:val="0"/>
          <w:i w:val="0"/>
          <w:iCs w:val="0"/>
          <w:sz w:val="26"/>
          <w:szCs w:val="26"/>
          <w:rtl w:val="0"/>
        </w:rPr>
        <w:t>Màn hình lập hóa đơn hiển thị giá đầy đủ của đơn và tự động trừ phần khách đã đặt cọc để ra số tiền còn lại.</w:t>
      </w:r>
    </w:p>
    <w:p w14:paraId="00000759">
      <w:pPr>
        <w:spacing w:before="120" w:after="60" w:line="360" w:lineRule="auto"/>
        <w:jc w:val="center"/>
      </w:pPr>
      <w:r>
        <w:drawing>
          <wp:inline distT="114300" distB="114300" distL="114300" distR="114300">
            <wp:extent cx="4940935" cy="2331720"/>
            <wp:effectExtent l="0" t="0" r="0" b="0"/>
            <wp:docPr id="62" name="image55.png"/>
            <wp:cNvGraphicFramePr/>
            <a:graphic xmlns:a="http://schemas.openxmlformats.org/drawingml/2006/main">
              <a:graphicData uri="http://schemas.openxmlformats.org/drawingml/2006/picture">
                <pic:pic xmlns:pic="http://schemas.openxmlformats.org/drawingml/2006/picture">
                  <pic:nvPicPr>
                    <pic:cNvPr id="62" name="image55.png"/>
                    <pic:cNvPicPr preferRelativeResize="0"/>
                  </pic:nvPicPr>
                  <pic:blipFill>
                    <a:blip r:embed="rId85"/>
                    <a:srcRect/>
                    <a:stretch>
                      <a:fillRect/>
                    </a:stretch>
                  </pic:blipFill>
                  <pic:spPr>
                    <a:xfrm>
                      <a:off x="0" y="0"/>
                      <a:ext cx="4941563" cy="2331720"/>
                    </a:xfrm>
                    <a:prstGeom prst="rect">
                      <a:avLst/>
                    </a:prstGeom>
                  </pic:spPr>
                </pic:pic>
              </a:graphicData>
            </a:graphic>
          </wp:inline>
        </w:drawing>
      </w:r>
    </w:p>
    <w:p w14:paraId="0000075A">
      <w:pPr>
        <w:spacing w:before="0" w:after="160" w:line="360" w:lineRule="auto"/>
        <w:jc w:val="center"/>
      </w:pPr>
      <w:bookmarkStart w:id="195" w:name="_5o1ln1g09s5d" w:colFirst="0" w:colLast="0"/>
      <w:bookmarkEnd w:id="195"/>
      <w:r>
        <w:rPr>
          <w:rFonts w:ascii="Times New Roman" w:hAnsi="Times New Roman" w:eastAsia="Times New Roman" w:cs="Times New Roman"/>
          <w:b w:val="0"/>
          <w:bCs w:val="0"/>
          <w:i/>
          <w:iCs/>
          <w:color w:val="000000"/>
          <w:sz w:val="26"/>
          <w:szCs w:val="26"/>
          <w:rtl w:val="0"/>
        </w:rPr>
        <w:t>Hình 3.18. Giao diện lập hóa đơn thanh toán.</w:t>
      </w:r>
    </w:p>
    <w:p w14:paraId="0000075B">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Khu vực quản trị còn có mục thông báo hiển thị danh sách các sự kiện vận hành như lượt đặt mới, đã nhận cọc hay yêu cầu hủy, kèm chỉ báo số thông báo chưa đọc trên thanh điều hướng. Cả nhân viên và quản trị viên đều truy cập được mục này, đồng thời nhận thông báo nổi tức thời khi có sự kiện, nhờ đó hạn chế tối đa việc bỏ sót đơn.</w:t>
      </w:r>
    </w:p>
    <w:p w14:paraId="0000075C">
      <w:pPr>
        <w:spacing w:before="120" w:after="60" w:line="360" w:lineRule="auto"/>
        <w:jc w:val="center"/>
      </w:pPr>
      <w:r>
        <w:drawing>
          <wp:inline distT="114300" distB="114300" distL="114300" distR="114300">
            <wp:extent cx="4918075" cy="2331720"/>
            <wp:effectExtent l="0" t="0" r="0" b="0"/>
            <wp:docPr id="63" name="image66.png"/>
            <wp:cNvGraphicFramePr/>
            <a:graphic xmlns:a="http://schemas.openxmlformats.org/drawingml/2006/main">
              <a:graphicData uri="http://schemas.openxmlformats.org/drawingml/2006/picture">
                <pic:pic xmlns:pic="http://schemas.openxmlformats.org/drawingml/2006/picture">
                  <pic:nvPicPr>
                    <pic:cNvPr id="63" name="image66.png"/>
                    <pic:cNvPicPr preferRelativeResize="0"/>
                  </pic:nvPicPr>
                  <pic:blipFill>
                    <a:blip r:embed="rId86"/>
                    <a:srcRect/>
                    <a:stretch>
                      <a:fillRect/>
                    </a:stretch>
                  </pic:blipFill>
                  <pic:spPr>
                    <a:xfrm>
                      <a:off x="0" y="0"/>
                      <a:ext cx="4918579" cy="2331720"/>
                    </a:xfrm>
                    <a:prstGeom prst="rect">
                      <a:avLst/>
                    </a:prstGeom>
                  </pic:spPr>
                </pic:pic>
              </a:graphicData>
            </a:graphic>
          </wp:inline>
        </w:drawing>
      </w:r>
    </w:p>
    <w:p w14:paraId="0000075D">
      <w:pPr>
        <w:spacing w:before="0" w:after="160" w:line="360" w:lineRule="auto"/>
        <w:jc w:val="center"/>
      </w:pPr>
      <w:bookmarkStart w:id="196" w:name="_azauh7o1no2d" w:colFirst="0" w:colLast="0"/>
      <w:bookmarkEnd w:id="196"/>
      <w:r>
        <w:rPr>
          <w:rFonts w:ascii="Times New Roman" w:hAnsi="Times New Roman" w:eastAsia="Times New Roman" w:cs="Times New Roman"/>
          <w:b w:val="0"/>
          <w:bCs w:val="0"/>
          <w:i/>
          <w:iCs/>
          <w:color w:val="000000"/>
          <w:sz w:val="26"/>
          <w:szCs w:val="26"/>
          <w:rtl w:val="0"/>
        </w:rPr>
        <w:t>Hình 3.19. Giao diện thông báo của nhân viên kèm chỉ báo số chưa đọc.</w:t>
      </w:r>
    </w:p>
    <w:p w14:paraId="0000075E">
      <w:pPr>
        <w:pStyle w:val="4"/>
        <w:spacing w:before="120" w:after="240" w:line="240" w:lineRule="auto"/>
      </w:pPr>
      <w:bookmarkStart w:id="197" w:name="_6ej8yvamw3wq" w:colFirst="0" w:colLast="0"/>
      <w:bookmarkEnd w:id="197"/>
      <w:r>
        <w:rPr>
          <w:rFonts w:ascii="Times New Roman" w:hAnsi="Times New Roman" w:eastAsia="Times New Roman" w:cs="Times New Roman"/>
          <w:b/>
          <w:bCs/>
          <w:i/>
          <w:iCs/>
          <w:color w:val="000000"/>
          <w:sz w:val="26"/>
          <w:szCs w:val="26"/>
          <w:rtl w:val="0"/>
        </w:rPr>
        <w:t>3.5.3. Giao diện dành cho quản trị viên</w:t>
      </w:r>
    </w:p>
    <w:p w14:paraId="0000075F">
      <w:pPr>
        <w:spacing w:before="0" w:after="120" w:line="360" w:lineRule="auto"/>
        <w:ind w:firstLine="0"/>
        <w:jc w:val="both"/>
      </w:pPr>
      <w:r>
        <w:rPr>
          <w:rFonts w:ascii="Times New Roman" w:hAnsi="Times New Roman" w:eastAsia="Times New Roman" w:cs="Times New Roman"/>
          <w:b w:val="0"/>
          <w:bCs w:val="0"/>
          <w:i w:val="0"/>
          <w:iCs w:val="0"/>
          <w:sz w:val="26"/>
          <w:szCs w:val="26"/>
          <w:rtl w:val="0"/>
        </w:rPr>
        <w:t>Quản trị viên có thêm các màn hình quản lý người dùng, nhân viên, khuyến mãi và trang thống kê tổng quan. Trang tổng quan hiển thị các chỉ số chính như tổng doanh thu, số lượt đặt bàn và số đơn món trong kỳ, kèm biểu đồ doanh thu theo ngày và danh sách món bán chạy. Số liệu doanh thu loại trừ các đơn đã hủy để phản ánh đúng giá trị thực tế. Nhờ trang tổng quan, quản trị viên nắm nhanh tình hình kinh doanh và đưa ra quyết định điều hành phù hợp.</w:t>
      </w:r>
    </w:p>
    <w:p w14:paraId="00000760">
      <w:pPr>
        <w:spacing w:before="120" w:after="60" w:line="360" w:lineRule="auto"/>
        <w:jc w:val="center"/>
      </w:pPr>
      <w:r>
        <w:drawing>
          <wp:inline distT="114300" distB="114300" distL="114300" distR="114300">
            <wp:extent cx="4918075" cy="2331720"/>
            <wp:effectExtent l="0" t="0" r="0" b="0"/>
            <wp:docPr id="64" name="image56.png"/>
            <wp:cNvGraphicFramePr/>
            <a:graphic xmlns:a="http://schemas.openxmlformats.org/drawingml/2006/main">
              <a:graphicData uri="http://schemas.openxmlformats.org/drawingml/2006/picture">
                <pic:pic xmlns:pic="http://schemas.openxmlformats.org/drawingml/2006/picture">
                  <pic:nvPicPr>
                    <pic:cNvPr id="64" name="image56.png"/>
                    <pic:cNvPicPr preferRelativeResize="0"/>
                  </pic:nvPicPr>
                  <pic:blipFill>
                    <a:blip r:embed="rId87"/>
                    <a:srcRect/>
                    <a:stretch>
                      <a:fillRect/>
                    </a:stretch>
                  </pic:blipFill>
                  <pic:spPr>
                    <a:xfrm>
                      <a:off x="0" y="0"/>
                      <a:ext cx="4918579" cy="2331720"/>
                    </a:xfrm>
                    <a:prstGeom prst="rect">
                      <a:avLst/>
                    </a:prstGeom>
                  </pic:spPr>
                </pic:pic>
              </a:graphicData>
            </a:graphic>
          </wp:inline>
        </w:drawing>
      </w:r>
    </w:p>
    <w:p w14:paraId="00000761">
      <w:pPr>
        <w:spacing w:before="0" w:after="160" w:line="360" w:lineRule="auto"/>
        <w:jc w:val="center"/>
      </w:pPr>
      <w:bookmarkStart w:id="198" w:name="_yn8jlkvgwqgp" w:colFirst="0" w:colLast="0"/>
      <w:bookmarkEnd w:id="198"/>
      <w:r>
        <w:rPr>
          <w:rFonts w:ascii="Times New Roman" w:hAnsi="Times New Roman" w:eastAsia="Times New Roman" w:cs="Times New Roman"/>
          <w:b w:val="0"/>
          <w:bCs w:val="0"/>
          <w:i/>
          <w:iCs/>
          <w:color w:val="000000"/>
          <w:sz w:val="26"/>
          <w:szCs w:val="26"/>
          <w:rtl w:val="0"/>
        </w:rPr>
        <w:t>Hình 3.20. Giao diện trang tổng quan thống kê.</w:t>
      </w:r>
    </w:p>
    <w:p w14:paraId="00000762">
      <w:pPr>
        <w:spacing w:before="0" w:after="120" w:line="360" w:lineRule="auto"/>
        <w:ind w:firstLine="0"/>
        <w:jc w:val="both"/>
      </w:pPr>
      <w:r>
        <w:rPr>
          <w:rFonts w:ascii="Times New Roman" w:hAnsi="Times New Roman" w:eastAsia="Times New Roman" w:cs="Times New Roman"/>
          <w:b w:val="0"/>
          <w:bCs w:val="0"/>
          <w:i w:val="0"/>
          <w:iCs w:val="0"/>
          <w:sz w:val="26"/>
          <w:szCs w:val="26"/>
          <w:rtl w:val="0"/>
        </w:rPr>
        <w:t>Màn hình quản lý người dùng cho phép xem danh sách, cập nhật trạng thái và phân vai trò cho từng tài khoản. Màn hình quản lý nhân viên quản lý hồ sơ và chức vụ. Màn hình quản lý khuyến mãi tạo và điều chỉnh các mã giảm giá kèm điều kiện áp dụng.</w:t>
      </w:r>
    </w:p>
    <w:p w14:paraId="00000763">
      <w:pPr>
        <w:spacing w:before="120" w:after="60" w:line="360" w:lineRule="auto"/>
        <w:jc w:val="center"/>
      </w:pPr>
      <w:r>
        <w:drawing>
          <wp:inline distT="114300" distB="114300" distL="114300" distR="114300">
            <wp:extent cx="4940935" cy="2331720"/>
            <wp:effectExtent l="0" t="0" r="0" b="0"/>
            <wp:docPr id="65" name="image70.png"/>
            <wp:cNvGraphicFramePr/>
            <a:graphic xmlns:a="http://schemas.openxmlformats.org/drawingml/2006/main">
              <a:graphicData uri="http://schemas.openxmlformats.org/drawingml/2006/picture">
                <pic:pic xmlns:pic="http://schemas.openxmlformats.org/drawingml/2006/picture">
                  <pic:nvPicPr>
                    <pic:cNvPr id="65" name="image70.png"/>
                    <pic:cNvPicPr preferRelativeResize="0"/>
                  </pic:nvPicPr>
                  <pic:blipFill>
                    <a:blip r:embed="rId88"/>
                    <a:srcRect/>
                    <a:stretch>
                      <a:fillRect/>
                    </a:stretch>
                  </pic:blipFill>
                  <pic:spPr>
                    <a:xfrm>
                      <a:off x="0" y="0"/>
                      <a:ext cx="4941563" cy="2331720"/>
                    </a:xfrm>
                    <a:prstGeom prst="rect">
                      <a:avLst/>
                    </a:prstGeom>
                  </pic:spPr>
                </pic:pic>
              </a:graphicData>
            </a:graphic>
          </wp:inline>
        </w:drawing>
      </w:r>
    </w:p>
    <w:p w14:paraId="00000764">
      <w:pPr>
        <w:spacing w:before="0" w:after="160" w:line="360" w:lineRule="auto"/>
        <w:jc w:val="center"/>
      </w:pPr>
      <w:bookmarkStart w:id="199" w:name="_4cl2h8de0r45" w:colFirst="0" w:colLast="0"/>
      <w:bookmarkEnd w:id="199"/>
      <w:r>
        <w:rPr>
          <w:rFonts w:ascii="Times New Roman" w:hAnsi="Times New Roman" w:eastAsia="Times New Roman" w:cs="Times New Roman"/>
          <w:b w:val="0"/>
          <w:bCs w:val="0"/>
          <w:i/>
          <w:iCs/>
          <w:color w:val="000000"/>
          <w:sz w:val="26"/>
          <w:szCs w:val="26"/>
          <w:rtl w:val="0"/>
        </w:rPr>
        <w:t>Hình 3.21. Giao diện quản lý người dùng.</w:t>
      </w:r>
    </w:p>
    <w:p w14:paraId="00000765">
      <w:pPr>
        <w:spacing w:before="120" w:after="60" w:line="360" w:lineRule="auto"/>
        <w:jc w:val="center"/>
      </w:pPr>
      <w:r>
        <w:drawing>
          <wp:inline distT="114300" distB="114300" distL="114300" distR="114300">
            <wp:extent cx="4940935" cy="2331720"/>
            <wp:effectExtent l="0" t="0" r="0" b="0"/>
            <wp:docPr id="56" name="image50.png"/>
            <wp:cNvGraphicFramePr/>
            <a:graphic xmlns:a="http://schemas.openxmlformats.org/drawingml/2006/main">
              <a:graphicData uri="http://schemas.openxmlformats.org/drawingml/2006/picture">
                <pic:pic xmlns:pic="http://schemas.openxmlformats.org/drawingml/2006/picture">
                  <pic:nvPicPr>
                    <pic:cNvPr id="56" name="image50.png"/>
                    <pic:cNvPicPr preferRelativeResize="0"/>
                  </pic:nvPicPr>
                  <pic:blipFill>
                    <a:blip r:embed="rId89"/>
                    <a:srcRect/>
                    <a:stretch>
                      <a:fillRect/>
                    </a:stretch>
                  </pic:blipFill>
                  <pic:spPr>
                    <a:xfrm>
                      <a:off x="0" y="0"/>
                      <a:ext cx="4941563" cy="2331720"/>
                    </a:xfrm>
                    <a:prstGeom prst="rect">
                      <a:avLst/>
                    </a:prstGeom>
                  </pic:spPr>
                </pic:pic>
              </a:graphicData>
            </a:graphic>
          </wp:inline>
        </w:drawing>
      </w:r>
    </w:p>
    <w:p w14:paraId="00000766">
      <w:pPr>
        <w:spacing w:before="0" w:after="160" w:line="360" w:lineRule="auto"/>
        <w:jc w:val="center"/>
      </w:pPr>
      <w:bookmarkStart w:id="200" w:name="_gjjmw8mzle12" w:colFirst="0" w:colLast="0"/>
      <w:bookmarkEnd w:id="200"/>
      <w:r>
        <w:rPr>
          <w:rFonts w:ascii="Times New Roman" w:hAnsi="Times New Roman" w:eastAsia="Times New Roman" w:cs="Times New Roman"/>
          <w:b w:val="0"/>
          <w:bCs w:val="0"/>
          <w:i/>
          <w:iCs/>
          <w:color w:val="000000"/>
          <w:sz w:val="26"/>
          <w:szCs w:val="26"/>
          <w:rtl w:val="0"/>
        </w:rPr>
        <w:t>Hình 3.22. Giao diện quản lý khuyến mãi.</w:t>
      </w:r>
    </w:p>
    <w:p w14:paraId="00000767">
      <w:pPr>
        <w:spacing w:before="120" w:after="60" w:line="360" w:lineRule="auto"/>
        <w:jc w:val="center"/>
      </w:pPr>
      <w:r>
        <w:drawing>
          <wp:inline distT="114300" distB="114300" distL="114300" distR="114300">
            <wp:extent cx="4940935" cy="2331720"/>
            <wp:effectExtent l="0" t="0" r="0" b="0"/>
            <wp:docPr id="57" name="image43.png"/>
            <wp:cNvGraphicFramePr/>
            <a:graphic xmlns:a="http://schemas.openxmlformats.org/drawingml/2006/main">
              <a:graphicData uri="http://schemas.openxmlformats.org/drawingml/2006/picture">
                <pic:pic xmlns:pic="http://schemas.openxmlformats.org/drawingml/2006/picture">
                  <pic:nvPicPr>
                    <pic:cNvPr id="57" name="image43.png"/>
                    <pic:cNvPicPr preferRelativeResize="0"/>
                  </pic:nvPicPr>
                  <pic:blipFill>
                    <a:blip r:embed="rId90"/>
                    <a:srcRect/>
                    <a:stretch>
                      <a:fillRect/>
                    </a:stretch>
                  </pic:blipFill>
                  <pic:spPr>
                    <a:xfrm>
                      <a:off x="0" y="0"/>
                      <a:ext cx="4941563" cy="2331720"/>
                    </a:xfrm>
                    <a:prstGeom prst="rect">
                      <a:avLst/>
                    </a:prstGeom>
                  </pic:spPr>
                </pic:pic>
              </a:graphicData>
            </a:graphic>
          </wp:inline>
        </w:drawing>
      </w:r>
    </w:p>
    <w:p w14:paraId="00000768">
      <w:pPr>
        <w:spacing w:before="0" w:after="160" w:line="360" w:lineRule="auto"/>
        <w:jc w:val="center"/>
      </w:pPr>
      <w:bookmarkStart w:id="201" w:name="_xd0ml43codwm" w:colFirst="0" w:colLast="0"/>
      <w:bookmarkEnd w:id="201"/>
      <w:r>
        <w:rPr>
          <w:rFonts w:ascii="Times New Roman" w:hAnsi="Times New Roman" w:eastAsia="Times New Roman" w:cs="Times New Roman"/>
          <w:b w:val="0"/>
          <w:bCs w:val="0"/>
          <w:i/>
          <w:iCs/>
          <w:color w:val="000000"/>
          <w:sz w:val="26"/>
          <w:szCs w:val="26"/>
          <w:rtl w:val="0"/>
        </w:rPr>
        <w:t>Hình 3.23. Giao diện quản lý thực đơn.</w:t>
      </w:r>
    </w:p>
    <w:p w14:paraId="00000769">
      <w:pPr>
        <w:pStyle w:val="3"/>
        <w:spacing w:before="120" w:after="240" w:line="240" w:lineRule="auto"/>
      </w:pPr>
      <w:bookmarkStart w:id="202" w:name="_k2bxyqnd5qyh" w:colFirst="0" w:colLast="0"/>
      <w:bookmarkEnd w:id="202"/>
      <w:r>
        <w:rPr>
          <w:rFonts w:ascii="Times New Roman" w:hAnsi="Times New Roman" w:eastAsia="Times New Roman" w:cs="Times New Roman"/>
          <w:b/>
          <w:bCs/>
          <w:i w:val="0"/>
          <w:iCs w:val="0"/>
          <w:color w:val="000000"/>
          <w:sz w:val="26"/>
          <w:szCs w:val="26"/>
          <w:rtl w:val="0"/>
        </w:rPr>
        <w:t>3.6. Một số xử lý nghiệp vụ tiêu biểu</w:t>
      </w:r>
    </w:p>
    <w:p w14:paraId="0000076A">
      <w:pPr>
        <w:spacing w:before="0" w:after="120" w:line="360" w:lineRule="auto"/>
        <w:ind w:firstLine="0"/>
        <w:jc w:val="both"/>
      </w:pPr>
      <w:r>
        <w:rPr>
          <w:rFonts w:ascii="Times New Roman" w:hAnsi="Times New Roman" w:eastAsia="Times New Roman" w:cs="Times New Roman"/>
          <w:b w:val="0"/>
          <w:bCs w:val="0"/>
          <w:i w:val="0"/>
          <w:iCs w:val="0"/>
          <w:sz w:val="26"/>
          <w:szCs w:val="26"/>
          <w:rtl w:val="0"/>
        </w:rPr>
        <w:t>Phần này mô tả cách hiện thực một số nghiệp vụ quan trọng nhằm làm rõ logic bên trong hệ thống.</w:t>
      </w:r>
    </w:p>
    <w:p w14:paraId="0000076B">
      <w:pPr>
        <w:pStyle w:val="4"/>
        <w:spacing w:before="120" w:after="240" w:line="240" w:lineRule="auto"/>
      </w:pPr>
      <w:bookmarkStart w:id="203" w:name="_gyqveuo4trdk" w:colFirst="0" w:colLast="0"/>
      <w:bookmarkEnd w:id="203"/>
      <w:r>
        <w:rPr>
          <w:rFonts w:ascii="Times New Roman" w:hAnsi="Times New Roman" w:eastAsia="Times New Roman" w:cs="Times New Roman"/>
          <w:b/>
          <w:bCs/>
          <w:i/>
          <w:iCs/>
          <w:color w:val="000000"/>
          <w:sz w:val="26"/>
          <w:szCs w:val="26"/>
          <w:rtl w:val="0"/>
        </w:rPr>
        <w:t>3.6.1. Tính tiền cọc khi đặt bàn</w:t>
      </w:r>
    </w:p>
    <w:p w14:paraId="0000076C">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Khi khách chọn thanh toán trực tuyến, hệ thống tính tiền cọc gồm khoản cọc giữ bàn cố định cộng với mười phần trăm tổng tiền món đặt trước. Trường hợp khách chỉ đặt bàn mà không đặt món, tiền cọc bằng khoản cố định. Gọi D là tiền cọc, F là khoản cọc giữ bàn cố định, M là tổng tiền món sau giảm giá, công thức như sau:</w:t>
      </w:r>
    </w:p>
    <w:p w14:paraId="0000076D">
      <w:pPr>
        <w:spacing w:before="0" w:after="120" w:line="360" w:lineRule="auto"/>
        <w:jc w:val="center"/>
      </w:pPr>
      <w:r>
        <w:rPr>
          <w:rFonts w:ascii="Times New Roman" w:hAnsi="Times New Roman" w:eastAsia="Times New Roman" w:cs="Times New Roman"/>
          <w:b/>
          <w:bCs/>
          <w:i w:val="0"/>
          <w:iCs w:val="0"/>
          <w:sz w:val="26"/>
          <w:szCs w:val="26"/>
          <w:rtl w:val="0"/>
        </w:rPr>
        <w:t>D = F + 0,1 × M</w:t>
      </w:r>
    </w:p>
    <w:p w14:paraId="0000076E">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Khoản cọc cố định được khai báo trong tệp cấu hình của phần máy chủ, nhờ đó có thể điều chỉnh mà không cần sửa mã nguồn. Phần mười phần trăm tiền món đóng vai trò ràng buộc trách nhiệm khi khách đặt trước nhiều món, hạn chế tình trạng đặt rồi không tới.</w:t>
      </w:r>
    </w:p>
    <w:p w14:paraId="0000076F">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Khi khách dùng bữa xong, hóa đơn hiển thị giá đầy đủ của món và trừ đúng phần tiền cọc đã thanh toán, do đó khách chỉ trả phần còn lại tại quán. Cách xử lý này tránh việc thu trùng và giúp số liệu doanh thu phản ánh đúng giá trị thực. Phần tiền cọc đã thu trước được ghi nhận tách biệt để đối soát khi cần.</w:t>
      </w:r>
    </w:p>
    <w:p w14:paraId="00000770">
      <w:pPr>
        <w:pStyle w:val="4"/>
        <w:spacing w:before="120" w:after="240" w:line="240" w:lineRule="auto"/>
      </w:pPr>
      <w:bookmarkStart w:id="204" w:name="_wf5a6mg474fs" w:colFirst="0" w:colLast="0"/>
      <w:bookmarkEnd w:id="204"/>
      <w:r>
        <w:rPr>
          <w:rFonts w:ascii="Times New Roman" w:hAnsi="Times New Roman" w:eastAsia="Times New Roman" w:cs="Times New Roman"/>
          <w:b/>
          <w:bCs/>
          <w:i/>
          <w:iCs/>
          <w:color w:val="000000"/>
          <w:sz w:val="26"/>
          <w:szCs w:val="26"/>
          <w:rtl w:val="0"/>
        </w:rPr>
        <w:t>3.6.2. Chấm điểm gợi ý món</w:t>
      </w:r>
    </w:p>
    <w:p w14:paraId="00000771">
      <w:pPr>
        <w:spacing w:before="0" w:after="120" w:line="360" w:lineRule="auto"/>
        <w:ind w:firstLine="0"/>
        <w:jc w:val="both"/>
      </w:pPr>
      <w:r>
        <w:rPr>
          <w:rFonts w:ascii="Times New Roman" w:hAnsi="Times New Roman" w:eastAsia="Times New Roman" w:cs="Times New Roman"/>
          <w:b w:val="0"/>
          <w:bCs w:val="0"/>
          <w:i w:val="0"/>
          <w:iCs w:val="0"/>
          <w:sz w:val="26"/>
          <w:szCs w:val="26"/>
          <w:rtl w:val="0"/>
        </w:rPr>
        <w:t>Hàm gợi ý nhận hồ sơ sức khỏe của khách gồm chiều cao, cân nặng, giới tính, tuổi, mức vận động và mục tiêu. Bước đầu, hàm xác định chỉ số khối cơ thể, tỷ lệ trao đổi chất cơ bản dựa trên công thức Mifflin–St Jeor và tổng năng lượng tiêu hao hằng ngày. Từ tổng năng lượng, hàm suy ra khoảng năng lượng phù hợp cho một bữa, lấy từ hai mươi lăm phần trăm đến bốn mươi phần trăm tổng năng lượng ngày.</w:t>
      </w:r>
    </w:p>
    <w:p w14:paraId="00000772">
      <w:pPr>
        <w:spacing w:before="0" w:after="120" w:line="360" w:lineRule="auto"/>
        <w:ind w:firstLine="0"/>
        <w:jc w:val="both"/>
      </w:pPr>
      <w:r>
        <w:rPr>
          <w:rFonts w:ascii="Times New Roman" w:hAnsi="Times New Roman" w:eastAsia="Times New Roman" w:cs="Times New Roman"/>
          <w:b w:val="0"/>
          <w:bCs w:val="0"/>
          <w:i w:val="0"/>
          <w:iCs w:val="0"/>
          <w:sz w:val="26"/>
          <w:szCs w:val="26"/>
          <w:rtl w:val="0"/>
        </w:rPr>
        <w:t>Tiếp theo, hàm xác định tập nhãn mục tiêu và tập nhãn cần tránh dựa trên mục tiêu của khách. Trước khi chấm điểm, hàm loại bỏ những món chứa thành phần mà khách khai báo dị ứng. Việc đối chiếu được thực hiện sau khi chuẩn hóa chuỗi, gồm chuyển về chữ thường và bỏ dấu tiếng Việt, rồi so khớp từ khóa dị ứng với tên, mô tả và thành phần của món. Cách chuẩn hóa giúp nhận diện đúng dù dữ liệu nhập có dấu hay không dấu.</w:t>
      </w:r>
    </w:p>
    <w:p w14:paraId="00000773">
      <w:pPr>
        <w:spacing w:before="0" w:after="120" w:line="360" w:lineRule="auto"/>
        <w:ind w:firstLine="0"/>
        <w:jc w:val="both"/>
      </w:pPr>
      <w:r>
        <w:rPr>
          <w:rFonts w:ascii="Times New Roman" w:hAnsi="Times New Roman" w:eastAsia="Times New Roman" w:cs="Times New Roman"/>
          <w:b w:val="0"/>
          <w:bCs w:val="0"/>
          <w:i w:val="0"/>
          <w:iCs w:val="0"/>
          <w:sz w:val="26"/>
          <w:szCs w:val="26"/>
          <w:rtl w:val="0"/>
        </w:rPr>
        <w:t>Với mỗi món còn lại, hàm tính điểm theo quy tắc đã nêu ở chương một: năm mươi điểm nền, cộng hai mươi lăm điểm nếu năng lượng nằm trong khoảng phù hợp, cộng sáu điểm cho mỗi nhãn trùng mục tiêu, trừ tám điểm cho mỗi nhãn cần tránh, cộng thêm điểm đánh giá trung bình của món, sau đó giới hạn kết quả trong khoảng từ không đến một trăm. Cuối cùng, hàm sắp xếp danh sách theo điểm giảm dần và trả về các món phù hợp nhất. Nhờ tách rời bước lọc an toàn khỏi bước chấm điểm, hệ thống vừa bảo đảm loại trừ món gây dị ứng, vừa xếp hạng món theo mức độ phù hợp với mục tiêu.</w:t>
      </w:r>
    </w:p>
    <w:p w14:paraId="00000774">
      <w:pPr>
        <w:pStyle w:val="4"/>
        <w:spacing w:before="120" w:after="240" w:line="240" w:lineRule="auto"/>
      </w:pPr>
      <w:bookmarkStart w:id="205" w:name="_outr27pjn8h5" w:colFirst="0" w:colLast="0"/>
      <w:bookmarkEnd w:id="205"/>
      <w:r>
        <w:rPr>
          <w:rFonts w:ascii="Times New Roman" w:hAnsi="Times New Roman" w:eastAsia="Times New Roman" w:cs="Times New Roman"/>
          <w:b/>
          <w:bCs/>
          <w:i/>
          <w:iCs/>
          <w:color w:val="000000"/>
          <w:sz w:val="26"/>
          <w:szCs w:val="26"/>
          <w:rtl w:val="0"/>
        </w:rPr>
        <w:t>3.6.3. Sinh mã đơn thanh toán duy nhất</w:t>
      </w:r>
    </w:p>
    <w:p w14:paraId="00000775">
      <w:pPr>
        <w:spacing w:before="0" w:after="120" w:line="360" w:lineRule="auto"/>
        <w:ind w:firstLine="0"/>
        <w:jc w:val="both"/>
      </w:pPr>
      <w:r>
        <w:rPr>
          <w:rFonts w:ascii="Times New Roman" w:hAnsi="Times New Roman" w:eastAsia="Times New Roman" w:cs="Times New Roman"/>
          <w:b w:val="0"/>
          <w:bCs w:val="0"/>
          <w:i w:val="0"/>
          <w:iCs w:val="0"/>
          <w:sz w:val="26"/>
          <w:szCs w:val="26"/>
          <w:rtl w:val="0"/>
        </w:rPr>
        <w:t>Cổng thanh toán yêu cầu mỗi liên kết thanh toán có một mã đơn duy nhất. Nếu dùng trực tiếp định danh lượt đặt bàn làm mã đơn, hệ thống sẽ gặp lỗi trùng mã khi khởi tạo lại dữ liệu hoặc khi khách bấm thanh toán nhiều lần cho cùng một lượt đặt. Thực tế khi chạy thử còn xuất hiện trường hợp giao diện gửi hai yêu cầu tạo liên kết gần như cùng lúc, nếu mã đơn được sinh theo mốc thời gian tính bằng giây thì hai yêu cầu trong cùng một giây sẽ tạo ra mã trùng nhau và bị cổng thanh toán từ chối.</w:t>
      </w:r>
    </w:p>
    <w:p w14:paraId="00000776">
      <w:pPr>
        <w:spacing w:before="0" w:after="120" w:line="360" w:lineRule="auto"/>
        <w:ind w:firstLine="0"/>
        <w:jc w:val="both"/>
      </w:pPr>
      <w:r>
        <w:rPr>
          <w:rFonts w:ascii="Times New Roman" w:hAnsi="Times New Roman" w:eastAsia="Times New Roman" w:cs="Times New Roman"/>
          <w:b w:val="0"/>
          <w:bCs w:val="0"/>
          <w:i w:val="0"/>
          <w:iCs w:val="0"/>
          <w:sz w:val="26"/>
          <w:szCs w:val="26"/>
          <w:rtl w:val="0"/>
        </w:rPr>
        <w:t>Để khắc phục triệt để, hệ thống sinh mã đơn từ một bộ đếm tăng dần trong bộ nhớ, kết hợp với định danh lượt đặt bàn theo phần dư. Bộ đếm được khởi tạo theo mốc thời gian khi máy chủ khởi động và tăng thêm một đơn vị sau mỗi lần tạo liên kết, nhờ đó mỗi mã đơn luôn khác nhau kể cả khi nhiều yêu cầu xảy ra trong cùng một thời điểm. Sáu chữ số cuối của mã đơn mã hóa định danh lượt đặt bàn, giúp máy chủ truy ngược chính xác lượt đặt tương ứng khi đối chiếu kết quả thanh toán. Giải pháp này vừa thỏa yêu cầu duy nhất của cổng thanh toán, vừa giữ được liên kết ngược cần thiết cho nghiệp vụ.</w:t>
      </w:r>
    </w:p>
    <w:p w14:paraId="00000777">
      <w:pPr>
        <w:pStyle w:val="4"/>
        <w:spacing w:before="120" w:after="240" w:line="240" w:lineRule="auto"/>
      </w:pPr>
      <w:bookmarkStart w:id="206" w:name="_33m85l4pxxg2" w:colFirst="0" w:colLast="0"/>
      <w:bookmarkEnd w:id="206"/>
      <w:r>
        <w:rPr>
          <w:rFonts w:ascii="Times New Roman" w:hAnsi="Times New Roman" w:eastAsia="Times New Roman" w:cs="Times New Roman"/>
          <w:b/>
          <w:bCs/>
          <w:i/>
          <w:iCs/>
          <w:color w:val="000000"/>
          <w:sz w:val="26"/>
          <w:szCs w:val="26"/>
          <w:rtl w:val="0"/>
        </w:rPr>
        <w:t>3.6.4. Thanh toán cọc trực tuyến và tự động xác nhận</w:t>
      </w:r>
    </w:p>
    <w:p w14:paraId="00000778">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Khi khách chọn thanh toán cọc trực tuyến, hệ thống gửi yêu cầu tạo liên kết tới cổng thanh toán, nhận lại mã phản hồi nhanh cùng mã đơn rồi hiển thị mã ngay trên một trang trong hệ thống kèm một đồng hồ đếm ngược. Do máy chủ chạy trong mạng nội bộ ở giai đoạn phát triển, thông báo ngược từ cổng thanh toán không thể gửi tới máy chủ; vì vậy giao diện chủ động gọi tới máy chủ theo chu kỳ để hỏi trạng thái giao dịch, còn máy chủ truy vấn trạng thái đó trực tiếp từ cổng thanh toán theo mã đơn. Cách làm này tránh phụ thuộc vào thông báo ngược mà vẫn cập nhật được kết quả thanh toán một cách kịp thời.</w:t>
      </w:r>
    </w:p>
    <w:p w14:paraId="00000779">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Khi cổng thanh toán xác nhận đã nhận tiền, hệ thống đánh dấu cọc đã thanh toán, tự chuyển lượt đặt bàn sang trạng thái đã xác nhận, đặt bàn sang trạng thái đã giữ và đồng bộ đơn món đặt trước sang đã xác nhận, do đó bộ phận quản trị và nhân viên không phải bấm xác nhận cọc thủ công. Bước xử lý được thiết kế để bảo đảm tính bất biến, tức là nếu kết quả đã thanh toán được xử lý nhiều lần thì trạng thái vẫn không đổi, nhờ đó tránh xác nhận trùng. Ngay sau khi xác nhận, hệ thống phát thông báo thời gian thực cho cả khách lẫn bộ phận vận hành để hai phía cùng thấy lượt đặt đã được xác nhận.</w:t>
      </w:r>
    </w:p>
    <w:p w14:paraId="0000077A">
      <w:pPr>
        <w:pStyle w:val="4"/>
        <w:spacing w:before="120" w:after="240" w:line="240" w:lineRule="auto"/>
      </w:pPr>
      <w:bookmarkStart w:id="207" w:name="_ecxkbjtnfxf7" w:colFirst="0" w:colLast="0"/>
      <w:bookmarkEnd w:id="207"/>
      <w:r>
        <w:rPr>
          <w:rFonts w:ascii="Times New Roman" w:hAnsi="Times New Roman" w:eastAsia="Times New Roman" w:cs="Times New Roman"/>
          <w:b/>
          <w:bCs/>
          <w:i/>
          <w:iCs/>
          <w:color w:val="000000"/>
          <w:sz w:val="26"/>
          <w:szCs w:val="26"/>
          <w:rtl w:val="0"/>
        </w:rPr>
        <w:t>3.6.5. Tự động hủy lượt đặt bàn quá hạn thanh toán</w:t>
      </w:r>
    </w:p>
    <w:p w14:paraId="0000077B">
      <w:pPr>
        <w:spacing w:before="0" w:after="120" w:line="360" w:lineRule="auto"/>
        <w:ind w:firstLine="0"/>
        <w:jc w:val="both"/>
      </w:pPr>
      <w:r>
        <w:rPr>
          <w:rFonts w:ascii="Times New Roman" w:hAnsi="Times New Roman" w:eastAsia="Times New Roman" w:cs="Times New Roman"/>
          <w:b w:val="0"/>
          <w:bCs w:val="0"/>
          <w:i w:val="0"/>
          <w:iCs w:val="0"/>
          <w:sz w:val="26"/>
          <w:szCs w:val="26"/>
          <w:rtl w:val="0"/>
        </w:rPr>
        <w:t>Để tránh tình trạng bàn bị giữ vô thời hạn bởi những lượt đặt chưa thanh toán, hệ thống ghi lại thời điểm tạo liên kết thanh toán cọc và đặt một khoảng thời gian cho phép, mặc định là ba phút và có thể điều chỉnh trong tệp cấu hình. Một tác vụ nền chạy định kỳ sẽ rà soát các lượt đặt đã tạo liên kết nhưng chưa thanh toán quá khoảng thời gian cho phép, sau đó tự hủy các lượt này, hủy đơn món đặt trước liên kết, giải phóng bàn và gửi thông báo cho bộ phận vận hành cùng khách hàng.</w:t>
      </w:r>
    </w:p>
    <w:p w14:paraId="0000077C">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Trường hợp khách chủ động bấm hủy thanh toán, hệ thống áp dụng cùng cơ chế để hủy ngay lượt đặt mà không cần chờ hết thời gian. Nhờ tách phần hủy thành một bước xử lý dùng chung, cả việc khách tự hủy lẫn việc hệ thống tự hủy theo thời gian đều cho ra trạng thái nhất quán và đều phát sinh thông báo phù hợp.</w:t>
      </w:r>
    </w:p>
    <w:p w14:paraId="0000077D">
      <w:pPr>
        <w:pStyle w:val="4"/>
        <w:spacing w:before="120" w:after="240" w:line="240" w:lineRule="auto"/>
      </w:pPr>
      <w:bookmarkStart w:id="208" w:name="_vx8xcfrf0hz0" w:colFirst="0" w:colLast="0"/>
      <w:bookmarkEnd w:id="208"/>
      <w:r>
        <w:rPr>
          <w:rFonts w:ascii="Times New Roman" w:hAnsi="Times New Roman" w:eastAsia="Times New Roman" w:cs="Times New Roman"/>
          <w:b/>
          <w:bCs/>
          <w:i/>
          <w:iCs/>
          <w:color w:val="000000"/>
          <w:sz w:val="26"/>
          <w:szCs w:val="26"/>
          <w:rtl w:val="0"/>
        </w:rPr>
        <w:t>3.6.6. Thông báo thời gian thực</w:t>
      </w:r>
    </w:p>
    <w:p w14:paraId="0000077E">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Khi trạng thái đặt bàn hoặc đơn món thay đổi, máy chủ phát thông điệp tới các kênh tương ứng qua giao thức nhắn tin trên nền kết nối liên tục. Giao diện của khách và của bộ phận vận hành đăng ký các kênh này để cập nhật ngay, nhờ đó các phía luôn nhìn thấy trạng thái thống nhất mà không cần tải lại trang.</w:t>
      </w:r>
    </w:p>
    <w:p w14:paraId="0000077F">
      <w:pPr>
        <w:spacing w:before="0" w:after="120" w:line="360" w:lineRule="auto"/>
        <w:ind w:firstLine="0"/>
        <w:jc w:val="both"/>
      </w:pPr>
      <w:r>
        <w:rPr>
          <w:rFonts w:ascii="Times New Roman" w:hAnsi="Times New Roman" w:eastAsia="Times New Roman" w:cs="Times New Roman"/>
          <w:b w:val="0"/>
          <w:bCs w:val="0"/>
          <w:i w:val="0"/>
          <w:iCs w:val="0"/>
          <w:sz w:val="26"/>
          <w:szCs w:val="26"/>
          <w:rtl w:val="0"/>
        </w:rPr>
        <w:t>Các thông báo vận hành quan trọng như có lượt đặt mới, đã nhận cọc hay có lượt đặt bị hủy vừa được phát thời gian thực, vừa được lưu lại để khu vực quản trị hiển thị thành danh sách kèm chỉ báo số thông báo chưa đọc. Cả quản trị viên và nhân viên đều truy cập được khu vực thông báo này, giúp bộ phận vận hành không bỏ sót đơn ngay cả khi không theo dõi màn hình đúng thời điểm phát sinh sự kiện.</w:t>
      </w:r>
    </w:p>
    <w:p w14:paraId="00000780">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Khi khách hủy một lượt đặt bàn, hệ thống không chỉ cập nhật trạng thái lượt đặt mà còn hủy đơn món liên kết và giải phóng bàn, đồng thời gửi thông báo cho bộ phận vận hành. Cơ chế lan truyền thay đổi theo chuỗi giúp dữ liệu giữa các bảng luôn nhất quán và phản ánh đúng tình huống thực tế.</w:t>
      </w:r>
    </w:p>
    <w:p w14:paraId="00000781">
      <w:pPr>
        <w:pStyle w:val="4"/>
        <w:spacing w:before="120" w:after="240" w:line="240" w:lineRule="auto"/>
      </w:pPr>
      <w:bookmarkStart w:id="209" w:name="_5rifmov2zjyg" w:colFirst="0" w:colLast="0"/>
      <w:bookmarkEnd w:id="209"/>
      <w:r>
        <w:rPr>
          <w:rFonts w:ascii="Times New Roman" w:hAnsi="Times New Roman" w:eastAsia="Times New Roman" w:cs="Times New Roman"/>
          <w:b/>
          <w:bCs/>
          <w:i/>
          <w:iCs/>
          <w:color w:val="000000"/>
          <w:sz w:val="26"/>
          <w:szCs w:val="26"/>
          <w:rtl w:val="0"/>
        </w:rPr>
        <w:t>3.6.7. Áp dụng mã giảm giá</w:t>
      </w:r>
    </w:p>
    <w:p w14:paraId="00000782">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Khi khách nhập mã giảm giá lúc đặt món, hệ thống kiểm tra mã theo nhiều điều kiện trước khi áp dụng. Hệ thống xác minh mã còn hiệu lực về thời gian, còn lượt sử dụng và giá trị đơn đạt mức tối thiểu yêu cầu. Tùy theo kiểu giảm, hệ thống tính số tiền giảm theo phần trăm hoặc theo số tiền cố định, đồng thời giới hạn không vượt quá mức giảm tối đa. Số tiền sau giảm được dùng làm cơ sở để tính tiền cọc và lập hóa đơn. Nhờ kiểm tra đầy đủ điều kiện, hệ thống tránh việc áp mã sai và bảo đảm quyền lợi cho cả khách lẫn nhà hàng.</w:t>
      </w:r>
    </w:p>
    <w:p w14:paraId="00000783">
      <w:pPr>
        <w:pStyle w:val="4"/>
        <w:spacing w:before="120" w:after="240" w:line="240" w:lineRule="auto"/>
      </w:pPr>
      <w:bookmarkStart w:id="210" w:name="_t2kcyw93412u" w:colFirst="0" w:colLast="0"/>
      <w:bookmarkEnd w:id="210"/>
      <w:r>
        <w:rPr>
          <w:rFonts w:ascii="Times New Roman" w:hAnsi="Times New Roman" w:eastAsia="Times New Roman" w:cs="Times New Roman"/>
          <w:b/>
          <w:bCs/>
          <w:i/>
          <w:iCs/>
          <w:color w:val="000000"/>
          <w:sz w:val="26"/>
          <w:szCs w:val="26"/>
          <w:rtl w:val="0"/>
        </w:rPr>
        <w:t>3.6.8. Gợi ý tìm kiếm tức thời</w:t>
      </w:r>
    </w:p>
    <w:p w14:paraId="00000784">
      <w:pPr>
        <w:spacing w:before="0" w:after="120" w:line="360" w:lineRule="auto"/>
        <w:ind w:firstLine="0"/>
        <w:jc w:val="both"/>
      </w:pPr>
      <w:r>
        <w:rPr>
          <w:rFonts w:ascii="Times New Roman" w:hAnsi="Times New Roman" w:eastAsia="Times New Roman" w:cs="Times New Roman"/>
          <w:b w:val="0"/>
          <w:bCs w:val="0"/>
          <w:i w:val="0"/>
          <w:iCs w:val="0"/>
          <w:sz w:val="26"/>
          <w:szCs w:val="26"/>
          <w:rtl w:val="0"/>
        </w:rPr>
        <w:t>Thanh tìm kiếm hỗ trợ gợi ý món ngay khi khách gõ từ khóa. Để tránh gửi quá nhiều yêu cầu, giao diện áp dụng kỹ thuật trì hoãn, chỉ gọi tới máy chủ sau khi khách ngừng gõ một khoảng thời gian ngắn. Máy chủ truy vấn các món có tên chứa từ khóa, giới hạn số lượng kết quả và trả về kèm hình ảnh cùng giá. Giao diện hiển thị danh sách gợi ý dưới thanh tìm kiếm để khách chọn nhanh. Cách xử lý này vừa giảm tải cho máy chủ, vừa mang lại trải nghiệm tìm kiếm mượt mà.</w:t>
      </w:r>
    </w:p>
    <w:p w14:paraId="00000785">
      <w:pPr>
        <w:pStyle w:val="4"/>
        <w:spacing w:before="120" w:after="240" w:line="240" w:lineRule="auto"/>
      </w:pPr>
      <w:bookmarkStart w:id="211" w:name="_uwu5sqk1spr7" w:colFirst="0" w:colLast="0"/>
      <w:bookmarkEnd w:id="211"/>
      <w:r>
        <w:rPr>
          <w:rFonts w:ascii="Times New Roman" w:hAnsi="Times New Roman" w:eastAsia="Times New Roman" w:cs="Times New Roman"/>
          <w:b/>
          <w:bCs/>
          <w:i/>
          <w:iCs/>
          <w:color w:val="000000"/>
          <w:sz w:val="26"/>
          <w:szCs w:val="26"/>
          <w:rtl w:val="0"/>
        </w:rPr>
        <w:t>3.6.9. Phân tích sắc thái đánh giá</w:t>
      </w:r>
    </w:p>
    <w:p w14:paraId="00000786">
      <w:pPr>
        <w:spacing w:before="0" w:after="120" w:line="360" w:lineRule="auto"/>
        <w:ind w:firstLine="0"/>
        <w:jc w:val="both"/>
      </w:pPr>
      <w:r>
        <w:rPr>
          <w:rFonts w:ascii="Times New Roman" w:hAnsi="Times New Roman" w:eastAsia="Times New Roman" w:cs="Times New Roman"/>
          <w:b w:val="0"/>
          <w:bCs w:val="0"/>
          <w:i w:val="0"/>
          <w:iCs w:val="0"/>
          <w:sz w:val="26"/>
          <w:szCs w:val="26"/>
          <w:rtl w:val="0"/>
        </w:rPr>
        <w:t>Khi khách gửi nhận xét cho món, hệ thống phân tích sắc thái của nội dung để hỗ trợ quản trị viên theo dõi phản hồi. Dựa trên các từ khóa thể hiện cảm xúc tích cực hoặc tiêu cực trong nhận xét, hệ thống gán cho đánh giá một nhãn sắc thái tương ứng. Nhãn này được lưu cùng đánh giá và tổng hợp ở khu vực quản trị, giúp nhà hàng nhận biết nhanh những món nhận phản hồi chưa tốt để cải thiện. Việc phân tích diễn ra tự động ngay khi lưu đánh giá nên không làm chậm thao tác của khách.</w:t>
      </w:r>
    </w:p>
    <w:p w14:paraId="00000787">
      <w:pPr>
        <w:pStyle w:val="3"/>
        <w:spacing w:before="120" w:after="240" w:line="240" w:lineRule="auto"/>
      </w:pPr>
      <w:bookmarkStart w:id="212" w:name="_lzckxxubnmvm" w:colFirst="0" w:colLast="0"/>
      <w:bookmarkEnd w:id="212"/>
      <w:r>
        <w:rPr>
          <w:rFonts w:ascii="Times New Roman" w:hAnsi="Times New Roman" w:eastAsia="Times New Roman" w:cs="Times New Roman"/>
          <w:b/>
          <w:bCs/>
          <w:i w:val="0"/>
          <w:iCs w:val="0"/>
          <w:color w:val="000000"/>
          <w:sz w:val="26"/>
          <w:szCs w:val="26"/>
          <w:rtl w:val="0"/>
        </w:rPr>
        <w:t>3.7. An toàn và bảo mật</w:t>
      </w:r>
    </w:p>
    <w:p w14:paraId="00000788">
      <w:pPr>
        <w:spacing w:before="0" w:after="120" w:line="360" w:lineRule="auto"/>
        <w:ind w:firstLine="0"/>
        <w:jc w:val="both"/>
      </w:pPr>
      <w:r>
        <w:rPr>
          <w:rFonts w:ascii="Times New Roman" w:hAnsi="Times New Roman" w:eastAsia="Times New Roman" w:cs="Times New Roman"/>
          <w:b w:val="0"/>
          <w:bCs w:val="0"/>
          <w:i w:val="0"/>
          <w:iCs w:val="0"/>
          <w:sz w:val="26"/>
          <w:szCs w:val="26"/>
          <w:rtl w:val="0"/>
        </w:rPr>
        <w:t>Để bảo vệ tài khoản và dữ liệu người dùng, hệ thống triển khai một số biện pháp bảo mật cơ bản. Phần này trình bày các biện pháp chính được triển khai.</w:t>
      </w:r>
    </w:p>
    <w:p w14:paraId="00000789">
      <w:pPr>
        <w:spacing w:before="0" w:after="120" w:line="360" w:lineRule="auto"/>
        <w:ind w:firstLine="0"/>
        <w:jc w:val="both"/>
      </w:pPr>
      <w:r>
        <w:rPr>
          <w:rFonts w:ascii="Times New Roman" w:hAnsi="Times New Roman" w:eastAsia="Times New Roman" w:cs="Times New Roman"/>
          <w:b w:val="0"/>
          <w:bCs w:val="0"/>
          <w:i w:val="0"/>
          <w:iCs w:val="0"/>
          <w:sz w:val="26"/>
          <w:szCs w:val="26"/>
          <w:rtl w:val="0"/>
        </w:rPr>
        <w:t>Về xác thực, mật khẩu của người dùng được mã hóa một chiều trước khi lưu, do đó ngay cả khi dữ liệu bị lộ thì mật khẩu gốc vẫn không bị đọc trực tiếp. Sau khi đăng nhập, hệ thống phát hành chuỗi định danh phiên có chữ ký số; mỗi yêu cầu tiếp theo gửi kèm chuỗi này để máy chủ xác minh trước khi xử lý.</w:t>
      </w:r>
    </w:p>
    <w:p w14:paraId="0000078A">
      <w:pPr>
        <w:spacing w:before="0" w:after="120" w:line="360" w:lineRule="auto"/>
        <w:ind w:firstLine="0"/>
        <w:jc w:val="both"/>
      </w:pPr>
      <w:r>
        <w:rPr>
          <w:rFonts w:ascii="Times New Roman" w:hAnsi="Times New Roman" w:eastAsia="Times New Roman" w:cs="Times New Roman"/>
          <w:b w:val="0"/>
          <w:bCs w:val="0"/>
          <w:i w:val="0"/>
          <w:iCs w:val="0"/>
          <w:sz w:val="26"/>
          <w:szCs w:val="26"/>
          <w:rtl w:val="0"/>
        </w:rPr>
        <w:t>Về mặt phân quyền, việc truy cập được hệ thống kiểm soát dựa trên vai trò. Mỗi nhóm chức năng chỉ cho phép vai trò phù hợp truy cập, ví dụ chức năng quản trị chỉ dành cho quản trị viên. Khi một yêu cầu không đủ quyền, máy chủ từ chối và trả về thông báo phù hợp.</w:t>
      </w:r>
    </w:p>
    <w:p w14:paraId="0000078B">
      <w:pPr>
        <w:spacing w:before="0" w:after="120" w:line="360" w:lineRule="auto"/>
        <w:ind w:firstLine="0"/>
        <w:jc w:val="both"/>
      </w:pPr>
      <w:r>
        <w:rPr>
          <w:rFonts w:ascii="Times New Roman" w:hAnsi="Times New Roman" w:eastAsia="Times New Roman" w:cs="Times New Roman"/>
          <w:b w:val="0"/>
          <w:bCs w:val="0"/>
          <w:i w:val="0"/>
          <w:iCs w:val="0"/>
          <w:sz w:val="26"/>
          <w:szCs w:val="26"/>
          <w:rtl w:val="0"/>
        </w:rPr>
        <w:t>Về dữ liệu đầu vào, hệ thống kiểm tra tính hợp lệ ở cả phía giao diện và phía máy chủ nhằm hạn chế dữ liệu sai định dạng. Các truy vấn cơ sở dữ liệu được thực hiện qua lớp ánh xạ có tham số, giúp giảm nguy cơ chèn câu lệnh độc hại. Nhờ kết hợp các biện pháp trên, hệ thống bảo đảm mức an toàn cần thiết cho một ứng dụng web.</w:t>
      </w:r>
    </w:p>
    <w:p w14:paraId="0000078C">
      <w:pPr>
        <w:pStyle w:val="3"/>
        <w:spacing w:before="120" w:after="240" w:line="240" w:lineRule="auto"/>
      </w:pPr>
      <w:bookmarkStart w:id="213" w:name="_bal49aku3p46" w:colFirst="0" w:colLast="0"/>
      <w:bookmarkEnd w:id="213"/>
      <w:r>
        <w:rPr>
          <w:rFonts w:ascii="Times New Roman" w:hAnsi="Times New Roman" w:eastAsia="Times New Roman" w:cs="Times New Roman"/>
          <w:b/>
          <w:bCs/>
          <w:i w:val="0"/>
          <w:iCs w:val="0"/>
          <w:color w:val="000000"/>
          <w:sz w:val="26"/>
          <w:szCs w:val="26"/>
          <w:rtl w:val="0"/>
        </w:rPr>
        <w:t>3.8. Kiểm thử hệ thống</w:t>
      </w:r>
    </w:p>
    <w:p w14:paraId="0000078D">
      <w:pPr>
        <w:spacing w:before="0" w:after="120" w:line="360" w:lineRule="auto"/>
        <w:ind w:firstLine="0"/>
        <w:jc w:val="both"/>
      </w:pPr>
      <w:r>
        <w:rPr>
          <w:rFonts w:ascii="Times New Roman" w:hAnsi="Times New Roman" w:eastAsia="Times New Roman" w:cs="Times New Roman"/>
          <w:b w:val="0"/>
          <w:bCs w:val="0"/>
          <w:i w:val="0"/>
          <w:iCs w:val="0"/>
          <w:sz w:val="26"/>
          <w:szCs w:val="26"/>
          <w:rtl w:val="0"/>
        </w:rPr>
        <w:t>Nhằm bảo đảm chất lượng, hệ thống được kiểm thử bằng phương pháp kiểm thử chức năng theo kịch bản. Mỗi chức năng quan trọng được xây dựng một số ca kiểm thử với dữ liệu đầu vào, thao tác và kết quả mong đợi. Bảng dưới đây liệt kê các ca kiểm thử tiêu biểu cùng kết quả thực tế.</w:t>
      </w:r>
    </w:p>
    <w:p w14:paraId="0000078E">
      <w:pPr>
        <w:spacing w:before="160" w:after="60"/>
        <w:jc w:val="center"/>
      </w:pPr>
      <w:bookmarkStart w:id="214" w:name="_syokc2hh1boc" w:colFirst="0" w:colLast="0"/>
      <w:bookmarkEnd w:id="214"/>
      <w:r>
        <w:rPr>
          <w:rFonts w:ascii="Times New Roman" w:hAnsi="Times New Roman" w:eastAsia="Times New Roman" w:cs="Times New Roman"/>
          <w:b w:val="0"/>
          <w:bCs w:val="0"/>
          <w:i/>
          <w:iCs/>
          <w:color w:val="000000"/>
          <w:sz w:val="26"/>
          <w:szCs w:val="26"/>
          <w:rtl w:val="0"/>
        </w:rPr>
        <w:t>Bảng 3.3. Một số ca kiểm thử chức năng tiêu biểu.</w:t>
      </w:r>
    </w:p>
    <w:tbl>
      <w:tblPr>
        <w:tblStyle w:val="72"/>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4"/>
        <w:gridCol w:w="1814"/>
        <w:gridCol w:w="1814"/>
        <w:gridCol w:w="1814"/>
        <w:gridCol w:w="1814"/>
      </w:tblGrid>
      <w:tr w14:paraId="37065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8F">
            <w:pPr>
              <w:spacing w:after="0" w:line="240" w:lineRule="auto"/>
              <w:jc w:val="center"/>
            </w:pPr>
            <w:r>
              <w:rPr>
                <w:rFonts w:ascii="Times New Roman" w:hAnsi="Times New Roman" w:eastAsia="Times New Roman" w:cs="Times New Roman"/>
                <w:b/>
                <w:bCs/>
                <w:i w:val="0"/>
                <w:iCs w:val="0"/>
                <w:sz w:val="26"/>
                <w:szCs w:val="26"/>
                <w:rtl w:val="0"/>
              </w:rPr>
              <w:t>Mã</w:t>
            </w:r>
          </w:p>
        </w:tc>
        <w:tc>
          <w:p w14:paraId="00000790">
            <w:pPr>
              <w:spacing w:after="0" w:line="240" w:lineRule="auto"/>
              <w:jc w:val="center"/>
            </w:pPr>
            <w:r>
              <w:rPr>
                <w:rFonts w:ascii="Times New Roman" w:hAnsi="Times New Roman" w:eastAsia="Times New Roman" w:cs="Times New Roman"/>
                <w:b/>
                <w:bCs/>
                <w:i w:val="0"/>
                <w:iCs w:val="0"/>
                <w:sz w:val="26"/>
                <w:szCs w:val="26"/>
                <w:rtl w:val="0"/>
              </w:rPr>
              <w:t>Chức năng</w:t>
            </w:r>
          </w:p>
        </w:tc>
        <w:tc>
          <w:p w14:paraId="00000791">
            <w:pPr>
              <w:spacing w:after="0" w:line="240" w:lineRule="auto"/>
              <w:jc w:val="center"/>
            </w:pPr>
            <w:r>
              <w:rPr>
                <w:rFonts w:ascii="Times New Roman" w:hAnsi="Times New Roman" w:eastAsia="Times New Roman" w:cs="Times New Roman"/>
                <w:b/>
                <w:bCs/>
                <w:i w:val="0"/>
                <w:iCs w:val="0"/>
                <w:sz w:val="26"/>
                <w:szCs w:val="26"/>
                <w:rtl w:val="0"/>
              </w:rPr>
              <w:t>Thao tác và dữ liệu</w:t>
            </w:r>
          </w:p>
        </w:tc>
        <w:tc>
          <w:p w14:paraId="00000792">
            <w:pPr>
              <w:spacing w:after="0" w:line="240" w:lineRule="auto"/>
              <w:jc w:val="center"/>
            </w:pPr>
            <w:r>
              <w:rPr>
                <w:rFonts w:ascii="Times New Roman" w:hAnsi="Times New Roman" w:eastAsia="Times New Roman" w:cs="Times New Roman"/>
                <w:b/>
                <w:bCs/>
                <w:i w:val="0"/>
                <w:iCs w:val="0"/>
                <w:sz w:val="26"/>
                <w:szCs w:val="26"/>
                <w:rtl w:val="0"/>
              </w:rPr>
              <w:t>Kết quả mong đợi</w:t>
            </w:r>
          </w:p>
        </w:tc>
        <w:tc>
          <w:p w14:paraId="00000793">
            <w:pPr>
              <w:spacing w:after="0" w:line="240" w:lineRule="auto"/>
              <w:jc w:val="center"/>
            </w:pPr>
            <w:r>
              <w:rPr>
                <w:rFonts w:ascii="Times New Roman" w:hAnsi="Times New Roman" w:eastAsia="Times New Roman" w:cs="Times New Roman"/>
                <w:b/>
                <w:bCs/>
                <w:i w:val="0"/>
                <w:iCs w:val="0"/>
                <w:sz w:val="26"/>
                <w:szCs w:val="26"/>
                <w:rtl w:val="0"/>
              </w:rPr>
              <w:t>Kết quả</w:t>
            </w:r>
          </w:p>
        </w:tc>
      </w:tr>
      <w:tr w14:paraId="465B5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94">
            <w:pPr>
              <w:spacing w:after="0" w:line="312" w:lineRule="auto"/>
            </w:pPr>
            <w:r>
              <w:rPr>
                <w:rFonts w:ascii="Times New Roman" w:hAnsi="Times New Roman" w:eastAsia="Times New Roman" w:cs="Times New Roman"/>
                <w:b w:val="0"/>
                <w:bCs w:val="0"/>
                <w:i w:val="0"/>
                <w:iCs w:val="0"/>
                <w:sz w:val="26"/>
                <w:szCs w:val="26"/>
                <w:rtl w:val="0"/>
              </w:rPr>
              <w:t>K01</w:t>
            </w:r>
          </w:p>
        </w:tc>
        <w:tc>
          <w:p w14:paraId="00000795">
            <w:pPr>
              <w:spacing w:after="0" w:line="312" w:lineRule="auto"/>
            </w:pPr>
            <w:r>
              <w:rPr>
                <w:rFonts w:ascii="Times New Roman" w:hAnsi="Times New Roman" w:eastAsia="Times New Roman" w:cs="Times New Roman"/>
                <w:b w:val="0"/>
                <w:bCs w:val="0"/>
                <w:i w:val="0"/>
                <w:iCs w:val="0"/>
                <w:sz w:val="26"/>
                <w:szCs w:val="26"/>
                <w:rtl w:val="0"/>
              </w:rPr>
              <w:t>Đăng ký</w:t>
            </w:r>
          </w:p>
        </w:tc>
        <w:tc>
          <w:p w14:paraId="00000796">
            <w:pPr>
              <w:spacing w:after="0" w:line="312" w:lineRule="auto"/>
            </w:pPr>
            <w:r>
              <w:rPr>
                <w:rFonts w:ascii="Times New Roman" w:hAnsi="Times New Roman" w:eastAsia="Times New Roman" w:cs="Times New Roman"/>
                <w:b w:val="0"/>
                <w:bCs w:val="0"/>
                <w:i w:val="0"/>
                <w:iCs w:val="0"/>
                <w:sz w:val="26"/>
                <w:szCs w:val="26"/>
                <w:rtl w:val="0"/>
              </w:rPr>
              <w:t>Nhập thư điện tử đã tồn tại</w:t>
            </w:r>
          </w:p>
        </w:tc>
        <w:tc>
          <w:p w14:paraId="00000797">
            <w:pPr>
              <w:spacing w:after="0" w:line="312" w:lineRule="auto"/>
            </w:pPr>
            <w:r>
              <w:rPr>
                <w:rFonts w:ascii="Times New Roman" w:hAnsi="Times New Roman" w:eastAsia="Times New Roman" w:cs="Times New Roman"/>
                <w:b w:val="0"/>
                <w:bCs w:val="0"/>
                <w:i w:val="0"/>
                <w:iCs w:val="0"/>
                <w:sz w:val="26"/>
                <w:szCs w:val="26"/>
                <w:rtl w:val="0"/>
              </w:rPr>
              <w:t>Báo lỗi trùng thư điện tử</w:t>
            </w:r>
          </w:p>
        </w:tc>
        <w:tc>
          <w:p w14:paraId="00000798">
            <w:pPr>
              <w:spacing w:after="0" w:line="312" w:lineRule="auto"/>
            </w:pPr>
            <w:r>
              <w:rPr>
                <w:rFonts w:ascii="Times New Roman" w:hAnsi="Times New Roman" w:eastAsia="Times New Roman" w:cs="Times New Roman"/>
                <w:b w:val="0"/>
                <w:bCs w:val="0"/>
                <w:i w:val="0"/>
                <w:iCs w:val="0"/>
                <w:sz w:val="26"/>
                <w:szCs w:val="26"/>
                <w:rtl w:val="0"/>
              </w:rPr>
              <w:t>Đạt</w:t>
            </w:r>
          </w:p>
        </w:tc>
      </w:tr>
      <w:tr w14:paraId="0019A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99">
            <w:pPr>
              <w:spacing w:after="0" w:line="312" w:lineRule="auto"/>
            </w:pPr>
            <w:r>
              <w:rPr>
                <w:rFonts w:ascii="Times New Roman" w:hAnsi="Times New Roman" w:eastAsia="Times New Roman" w:cs="Times New Roman"/>
                <w:b w:val="0"/>
                <w:bCs w:val="0"/>
                <w:i w:val="0"/>
                <w:iCs w:val="0"/>
                <w:sz w:val="26"/>
                <w:szCs w:val="26"/>
                <w:rtl w:val="0"/>
              </w:rPr>
              <w:t>K02</w:t>
            </w:r>
          </w:p>
        </w:tc>
        <w:tc>
          <w:p w14:paraId="0000079A">
            <w:pPr>
              <w:spacing w:after="0" w:line="312" w:lineRule="auto"/>
            </w:pPr>
            <w:r>
              <w:rPr>
                <w:rFonts w:ascii="Times New Roman" w:hAnsi="Times New Roman" w:eastAsia="Times New Roman" w:cs="Times New Roman"/>
                <w:b w:val="0"/>
                <w:bCs w:val="0"/>
                <w:i w:val="0"/>
                <w:iCs w:val="0"/>
                <w:sz w:val="26"/>
                <w:szCs w:val="26"/>
                <w:rtl w:val="0"/>
              </w:rPr>
              <w:t>Đăng nhập</w:t>
            </w:r>
          </w:p>
        </w:tc>
        <w:tc>
          <w:p w14:paraId="0000079B">
            <w:pPr>
              <w:spacing w:after="0" w:line="312" w:lineRule="auto"/>
            </w:pPr>
            <w:r>
              <w:rPr>
                <w:rFonts w:ascii="Times New Roman" w:hAnsi="Times New Roman" w:eastAsia="Times New Roman" w:cs="Times New Roman"/>
                <w:b w:val="0"/>
                <w:bCs w:val="0"/>
                <w:i w:val="0"/>
                <w:iCs w:val="0"/>
                <w:sz w:val="26"/>
                <w:szCs w:val="26"/>
                <w:rtl w:val="0"/>
              </w:rPr>
              <w:t>Nhập đúng tài khoản và mật khẩu</w:t>
            </w:r>
          </w:p>
        </w:tc>
        <w:tc>
          <w:p w14:paraId="0000079C">
            <w:pPr>
              <w:spacing w:after="0" w:line="312" w:lineRule="auto"/>
            </w:pPr>
            <w:r>
              <w:rPr>
                <w:rFonts w:ascii="Times New Roman" w:hAnsi="Times New Roman" w:eastAsia="Times New Roman" w:cs="Times New Roman"/>
                <w:b w:val="0"/>
                <w:bCs w:val="0"/>
                <w:i w:val="0"/>
                <w:iCs w:val="0"/>
                <w:sz w:val="26"/>
                <w:szCs w:val="26"/>
                <w:rtl w:val="0"/>
              </w:rPr>
              <w:t>Vào trang theo vai trò</w:t>
            </w:r>
          </w:p>
        </w:tc>
        <w:tc>
          <w:p w14:paraId="0000079D">
            <w:pPr>
              <w:spacing w:after="0" w:line="312" w:lineRule="auto"/>
            </w:pPr>
            <w:r>
              <w:rPr>
                <w:rFonts w:ascii="Times New Roman" w:hAnsi="Times New Roman" w:eastAsia="Times New Roman" w:cs="Times New Roman"/>
                <w:b w:val="0"/>
                <w:bCs w:val="0"/>
                <w:i w:val="0"/>
                <w:iCs w:val="0"/>
                <w:sz w:val="26"/>
                <w:szCs w:val="26"/>
                <w:rtl w:val="0"/>
              </w:rPr>
              <w:t>Đạt</w:t>
            </w:r>
          </w:p>
        </w:tc>
      </w:tr>
      <w:tr w14:paraId="2FB2E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9E">
            <w:pPr>
              <w:spacing w:after="0" w:line="312" w:lineRule="auto"/>
            </w:pPr>
            <w:r>
              <w:rPr>
                <w:rFonts w:ascii="Times New Roman" w:hAnsi="Times New Roman" w:eastAsia="Times New Roman" w:cs="Times New Roman"/>
                <w:b w:val="0"/>
                <w:bCs w:val="0"/>
                <w:i w:val="0"/>
                <w:iCs w:val="0"/>
                <w:sz w:val="26"/>
                <w:szCs w:val="26"/>
                <w:rtl w:val="0"/>
              </w:rPr>
              <w:t>K03</w:t>
            </w:r>
          </w:p>
        </w:tc>
        <w:tc>
          <w:p w14:paraId="0000079F">
            <w:pPr>
              <w:spacing w:after="0" w:line="312" w:lineRule="auto"/>
            </w:pPr>
            <w:r>
              <w:rPr>
                <w:rFonts w:ascii="Times New Roman" w:hAnsi="Times New Roman" w:eastAsia="Times New Roman" w:cs="Times New Roman"/>
                <w:b w:val="0"/>
                <w:bCs w:val="0"/>
                <w:i w:val="0"/>
                <w:iCs w:val="0"/>
                <w:sz w:val="26"/>
                <w:szCs w:val="26"/>
                <w:rtl w:val="0"/>
              </w:rPr>
              <w:t>Đăng nhập</w:t>
            </w:r>
          </w:p>
        </w:tc>
        <w:tc>
          <w:p w14:paraId="000007A0">
            <w:pPr>
              <w:spacing w:after="0" w:line="312" w:lineRule="auto"/>
            </w:pPr>
            <w:r>
              <w:rPr>
                <w:rFonts w:ascii="Times New Roman" w:hAnsi="Times New Roman" w:eastAsia="Times New Roman" w:cs="Times New Roman"/>
                <w:b w:val="0"/>
                <w:bCs w:val="0"/>
                <w:i w:val="0"/>
                <w:iCs w:val="0"/>
                <w:sz w:val="26"/>
                <w:szCs w:val="26"/>
                <w:rtl w:val="0"/>
              </w:rPr>
              <w:t>Nhập sai mật khẩu</w:t>
            </w:r>
          </w:p>
        </w:tc>
        <w:tc>
          <w:p w14:paraId="000007A1">
            <w:pPr>
              <w:spacing w:after="0" w:line="312" w:lineRule="auto"/>
            </w:pPr>
            <w:r>
              <w:rPr>
                <w:rFonts w:ascii="Times New Roman" w:hAnsi="Times New Roman" w:eastAsia="Times New Roman" w:cs="Times New Roman"/>
                <w:b w:val="0"/>
                <w:bCs w:val="0"/>
                <w:i w:val="0"/>
                <w:iCs w:val="0"/>
                <w:sz w:val="26"/>
                <w:szCs w:val="26"/>
                <w:rtl w:val="0"/>
              </w:rPr>
              <w:t>Báo lỗi và cho nhập lại</w:t>
            </w:r>
          </w:p>
        </w:tc>
        <w:tc>
          <w:p w14:paraId="000007A2">
            <w:pPr>
              <w:spacing w:after="0" w:line="312" w:lineRule="auto"/>
            </w:pPr>
            <w:r>
              <w:rPr>
                <w:rFonts w:ascii="Times New Roman" w:hAnsi="Times New Roman" w:eastAsia="Times New Roman" w:cs="Times New Roman"/>
                <w:b w:val="0"/>
                <w:bCs w:val="0"/>
                <w:i w:val="0"/>
                <w:iCs w:val="0"/>
                <w:sz w:val="26"/>
                <w:szCs w:val="26"/>
                <w:rtl w:val="0"/>
              </w:rPr>
              <w:t>Đạt</w:t>
            </w:r>
          </w:p>
        </w:tc>
      </w:tr>
      <w:tr w14:paraId="3B89B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A3">
            <w:pPr>
              <w:spacing w:after="0" w:line="312" w:lineRule="auto"/>
            </w:pPr>
            <w:r>
              <w:rPr>
                <w:rFonts w:ascii="Times New Roman" w:hAnsi="Times New Roman" w:eastAsia="Times New Roman" w:cs="Times New Roman"/>
                <w:b w:val="0"/>
                <w:bCs w:val="0"/>
                <w:i w:val="0"/>
                <w:iCs w:val="0"/>
                <w:sz w:val="26"/>
                <w:szCs w:val="26"/>
                <w:rtl w:val="0"/>
              </w:rPr>
              <w:t>K04</w:t>
            </w:r>
          </w:p>
        </w:tc>
        <w:tc>
          <w:p w14:paraId="000007A4">
            <w:pPr>
              <w:spacing w:after="0" w:line="312" w:lineRule="auto"/>
            </w:pPr>
            <w:r>
              <w:rPr>
                <w:rFonts w:ascii="Times New Roman" w:hAnsi="Times New Roman" w:eastAsia="Times New Roman" w:cs="Times New Roman"/>
                <w:b w:val="0"/>
                <w:bCs w:val="0"/>
                <w:i w:val="0"/>
                <w:iCs w:val="0"/>
                <w:sz w:val="26"/>
                <w:szCs w:val="26"/>
                <w:rtl w:val="0"/>
              </w:rPr>
              <w:t>Tìm kiếm món</w:t>
            </w:r>
          </w:p>
        </w:tc>
        <w:tc>
          <w:p w14:paraId="000007A5">
            <w:pPr>
              <w:spacing w:after="0" w:line="312" w:lineRule="auto"/>
            </w:pPr>
            <w:r>
              <w:rPr>
                <w:rFonts w:ascii="Times New Roman" w:hAnsi="Times New Roman" w:eastAsia="Times New Roman" w:cs="Times New Roman"/>
                <w:b w:val="0"/>
                <w:bCs w:val="0"/>
                <w:i w:val="0"/>
                <w:iCs w:val="0"/>
                <w:sz w:val="26"/>
                <w:szCs w:val="26"/>
                <w:rtl w:val="0"/>
              </w:rPr>
              <w:t>Gõ từ khóa tên món</w:t>
            </w:r>
          </w:p>
        </w:tc>
        <w:tc>
          <w:p w14:paraId="000007A6">
            <w:pPr>
              <w:spacing w:after="0" w:line="312" w:lineRule="auto"/>
            </w:pPr>
            <w:r>
              <w:rPr>
                <w:rFonts w:ascii="Times New Roman" w:hAnsi="Times New Roman" w:eastAsia="Times New Roman" w:cs="Times New Roman"/>
                <w:b w:val="0"/>
                <w:bCs w:val="0"/>
                <w:i w:val="0"/>
                <w:iCs w:val="0"/>
                <w:sz w:val="26"/>
                <w:szCs w:val="26"/>
                <w:rtl w:val="0"/>
              </w:rPr>
              <w:t>Hiển thị gợi ý kèm hình ảnh</w:t>
            </w:r>
          </w:p>
        </w:tc>
        <w:tc>
          <w:p w14:paraId="000007A7">
            <w:pPr>
              <w:spacing w:after="0" w:line="312" w:lineRule="auto"/>
            </w:pPr>
            <w:r>
              <w:rPr>
                <w:rFonts w:ascii="Times New Roman" w:hAnsi="Times New Roman" w:eastAsia="Times New Roman" w:cs="Times New Roman"/>
                <w:b w:val="0"/>
                <w:bCs w:val="0"/>
                <w:i w:val="0"/>
                <w:iCs w:val="0"/>
                <w:sz w:val="26"/>
                <w:szCs w:val="26"/>
                <w:rtl w:val="0"/>
              </w:rPr>
              <w:t>Đạt</w:t>
            </w:r>
          </w:p>
        </w:tc>
      </w:tr>
      <w:tr w14:paraId="3F9BC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A8">
            <w:pPr>
              <w:spacing w:after="0" w:line="312" w:lineRule="auto"/>
            </w:pPr>
            <w:r>
              <w:rPr>
                <w:rFonts w:ascii="Times New Roman" w:hAnsi="Times New Roman" w:eastAsia="Times New Roman" w:cs="Times New Roman"/>
                <w:b w:val="0"/>
                <w:bCs w:val="0"/>
                <w:i w:val="0"/>
                <w:iCs w:val="0"/>
                <w:sz w:val="26"/>
                <w:szCs w:val="26"/>
                <w:rtl w:val="0"/>
              </w:rPr>
              <w:t>K05</w:t>
            </w:r>
          </w:p>
        </w:tc>
        <w:tc>
          <w:p w14:paraId="000007A9">
            <w:pPr>
              <w:spacing w:after="0" w:line="312" w:lineRule="auto"/>
            </w:pPr>
            <w:r>
              <w:rPr>
                <w:rFonts w:ascii="Times New Roman" w:hAnsi="Times New Roman" w:eastAsia="Times New Roman" w:cs="Times New Roman"/>
                <w:b w:val="0"/>
                <w:bCs w:val="0"/>
                <w:i w:val="0"/>
                <w:iCs w:val="0"/>
                <w:sz w:val="26"/>
                <w:szCs w:val="26"/>
                <w:rtl w:val="0"/>
              </w:rPr>
              <w:t>Lọc dinh dưỡng</w:t>
            </w:r>
          </w:p>
        </w:tc>
        <w:tc>
          <w:p w14:paraId="000007AA">
            <w:pPr>
              <w:spacing w:after="0" w:line="312" w:lineRule="auto"/>
            </w:pPr>
            <w:r>
              <w:rPr>
                <w:rFonts w:ascii="Times New Roman" w:hAnsi="Times New Roman" w:eastAsia="Times New Roman" w:cs="Times New Roman"/>
                <w:b w:val="0"/>
                <w:bCs w:val="0"/>
                <w:i w:val="0"/>
                <w:iCs w:val="0"/>
                <w:sz w:val="26"/>
                <w:szCs w:val="26"/>
                <w:rtl w:val="0"/>
              </w:rPr>
              <w:t>Chọn nhãn giàu đạm và ít béo</w:t>
            </w:r>
          </w:p>
        </w:tc>
        <w:tc>
          <w:p w14:paraId="000007AB">
            <w:pPr>
              <w:spacing w:after="0" w:line="312" w:lineRule="auto"/>
            </w:pPr>
            <w:r>
              <w:rPr>
                <w:rFonts w:ascii="Times New Roman" w:hAnsi="Times New Roman" w:eastAsia="Times New Roman" w:cs="Times New Roman"/>
                <w:b w:val="0"/>
                <w:bCs w:val="0"/>
                <w:i w:val="0"/>
                <w:iCs w:val="0"/>
                <w:sz w:val="26"/>
                <w:szCs w:val="26"/>
                <w:rtl w:val="0"/>
              </w:rPr>
              <w:t>Trả về món thỏa điều kiện</w:t>
            </w:r>
          </w:p>
        </w:tc>
        <w:tc>
          <w:p w14:paraId="000007AC">
            <w:pPr>
              <w:spacing w:after="0" w:line="312" w:lineRule="auto"/>
            </w:pPr>
            <w:r>
              <w:rPr>
                <w:rFonts w:ascii="Times New Roman" w:hAnsi="Times New Roman" w:eastAsia="Times New Roman" w:cs="Times New Roman"/>
                <w:b w:val="0"/>
                <w:bCs w:val="0"/>
                <w:i w:val="0"/>
                <w:iCs w:val="0"/>
                <w:sz w:val="26"/>
                <w:szCs w:val="26"/>
                <w:rtl w:val="0"/>
              </w:rPr>
              <w:t>Đạt</w:t>
            </w:r>
          </w:p>
        </w:tc>
      </w:tr>
      <w:tr w14:paraId="3A1CD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AD">
            <w:pPr>
              <w:spacing w:after="0" w:line="312" w:lineRule="auto"/>
            </w:pPr>
            <w:r>
              <w:rPr>
                <w:rFonts w:ascii="Times New Roman" w:hAnsi="Times New Roman" w:eastAsia="Times New Roman" w:cs="Times New Roman"/>
                <w:b w:val="0"/>
                <w:bCs w:val="0"/>
                <w:i w:val="0"/>
                <w:iCs w:val="0"/>
                <w:sz w:val="26"/>
                <w:szCs w:val="26"/>
                <w:rtl w:val="0"/>
              </w:rPr>
              <w:t>K06</w:t>
            </w:r>
          </w:p>
        </w:tc>
        <w:tc>
          <w:p w14:paraId="000007AE">
            <w:pPr>
              <w:spacing w:after="0" w:line="312" w:lineRule="auto"/>
            </w:pPr>
            <w:r>
              <w:rPr>
                <w:rFonts w:ascii="Times New Roman" w:hAnsi="Times New Roman" w:eastAsia="Times New Roman" w:cs="Times New Roman"/>
                <w:b w:val="0"/>
                <w:bCs w:val="0"/>
                <w:i w:val="0"/>
                <w:iCs w:val="0"/>
                <w:sz w:val="26"/>
                <w:szCs w:val="26"/>
                <w:rtl w:val="0"/>
              </w:rPr>
              <w:t>Đặt bàn</w:t>
            </w:r>
          </w:p>
        </w:tc>
        <w:tc>
          <w:p w14:paraId="000007AF">
            <w:pPr>
              <w:spacing w:after="0" w:line="312" w:lineRule="auto"/>
            </w:pPr>
            <w:r>
              <w:rPr>
                <w:rFonts w:ascii="Times New Roman" w:hAnsi="Times New Roman" w:eastAsia="Times New Roman" w:cs="Times New Roman"/>
                <w:b w:val="0"/>
                <w:bCs w:val="0"/>
                <w:i w:val="0"/>
                <w:iCs w:val="0"/>
                <w:sz w:val="26"/>
                <w:szCs w:val="26"/>
                <w:rtl w:val="0"/>
              </w:rPr>
              <w:t>Chọn bàn, giờ, số khách và món</w:t>
            </w:r>
          </w:p>
        </w:tc>
        <w:tc>
          <w:p w14:paraId="000007B0">
            <w:pPr>
              <w:spacing w:after="0" w:line="312" w:lineRule="auto"/>
            </w:pPr>
            <w:r>
              <w:rPr>
                <w:rFonts w:ascii="Times New Roman" w:hAnsi="Times New Roman" w:eastAsia="Times New Roman" w:cs="Times New Roman"/>
                <w:b w:val="0"/>
                <w:bCs w:val="0"/>
                <w:i w:val="0"/>
                <w:iCs w:val="0"/>
                <w:sz w:val="26"/>
                <w:szCs w:val="26"/>
                <w:rtl w:val="0"/>
              </w:rPr>
              <w:t>Tạo lượt đặt ở trạng thái chờ</w:t>
            </w:r>
          </w:p>
        </w:tc>
        <w:tc>
          <w:p w14:paraId="000007B1">
            <w:pPr>
              <w:spacing w:after="0" w:line="312" w:lineRule="auto"/>
            </w:pPr>
            <w:r>
              <w:rPr>
                <w:rFonts w:ascii="Times New Roman" w:hAnsi="Times New Roman" w:eastAsia="Times New Roman" w:cs="Times New Roman"/>
                <w:b w:val="0"/>
                <w:bCs w:val="0"/>
                <w:i w:val="0"/>
                <w:iCs w:val="0"/>
                <w:sz w:val="26"/>
                <w:szCs w:val="26"/>
                <w:rtl w:val="0"/>
              </w:rPr>
              <w:t>Đạt</w:t>
            </w:r>
          </w:p>
        </w:tc>
      </w:tr>
      <w:tr w14:paraId="5344A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B2">
            <w:pPr>
              <w:spacing w:after="0" w:line="312" w:lineRule="auto"/>
            </w:pPr>
            <w:r>
              <w:rPr>
                <w:rFonts w:ascii="Times New Roman" w:hAnsi="Times New Roman" w:eastAsia="Times New Roman" w:cs="Times New Roman"/>
                <w:b w:val="0"/>
                <w:bCs w:val="0"/>
                <w:i w:val="0"/>
                <w:iCs w:val="0"/>
                <w:sz w:val="26"/>
                <w:szCs w:val="26"/>
                <w:rtl w:val="0"/>
              </w:rPr>
              <w:t>K07</w:t>
            </w:r>
          </w:p>
        </w:tc>
        <w:tc>
          <w:p w14:paraId="000007B3">
            <w:pPr>
              <w:spacing w:after="0" w:line="312" w:lineRule="auto"/>
            </w:pPr>
            <w:r>
              <w:rPr>
                <w:rFonts w:ascii="Times New Roman" w:hAnsi="Times New Roman" w:eastAsia="Times New Roman" w:cs="Times New Roman"/>
                <w:b w:val="0"/>
                <w:bCs w:val="0"/>
                <w:i w:val="0"/>
                <w:iCs w:val="0"/>
                <w:sz w:val="26"/>
                <w:szCs w:val="26"/>
                <w:rtl w:val="0"/>
              </w:rPr>
              <w:t>Tính cọc</w:t>
            </w:r>
          </w:p>
        </w:tc>
        <w:tc>
          <w:p w14:paraId="000007B4">
            <w:pPr>
              <w:spacing w:after="0" w:line="312" w:lineRule="auto"/>
            </w:pPr>
            <w:r>
              <w:rPr>
                <w:rFonts w:ascii="Times New Roman" w:hAnsi="Times New Roman" w:eastAsia="Times New Roman" w:cs="Times New Roman"/>
                <w:b w:val="0"/>
                <w:bCs w:val="0"/>
                <w:i w:val="0"/>
                <w:iCs w:val="0"/>
                <w:sz w:val="26"/>
                <w:szCs w:val="26"/>
                <w:rtl w:val="0"/>
              </w:rPr>
              <w:t>Đặt bàn kèm món trị giá lớn</w:t>
            </w:r>
          </w:p>
        </w:tc>
        <w:tc>
          <w:p w14:paraId="000007B5">
            <w:pPr>
              <w:spacing w:after="0" w:line="312" w:lineRule="auto"/>
            </w:pPr>
            <w:r>
              <w:rPr>
                <w:rFonts w:ascii="Times New Roman" w:hAnsi="Times New Roman" w:eastAsia="Times New Roman" w:cs="Times New Roman"/>
                <w:b w:val="0"/>
                <w:bCs w:val="0"/>
                <w:i w:val="0"/>
                <w:iCs w:val="0"/>
                <w:sz w:val="26"/>
                <w:szCs w:val="26"/>
                <w:rtl w:val="0"/>
              </w:rPr>
              <w:t>Cọc bằng cố định cộng mười phần trăm món</w:t>
            </w:r>
          </w:p>
        </w:tc>
        <w:tc>
          <w:p w14:paraId="000007B6">
            <w:pPr>
              <w:spacing w:after="0" w:line="312" w:lineRule="auto"/>
            </w:pPr>
            <w:r>
              <w:rPr>
                <w:rFonts w:ascii="Times New Roman" w:hAnsi="Times New Roman" w:eastAsia="Times New Roman" w:cs="Times New Roman"/>
                <w:b w:val="0"/>
                <w:bCs w:val="0"/>
                <w:i w:val="0"/>
                <w:iCs w:val="0"/>
                <w:sz w:val="26"/>
                <w:szCs w:val="26"/>
                <w:rtl w:val="0"/>
              </w:rPr>
              <w:t>Đạt</w:t>
            </w:r>
          </w:p>
        </w:tc>
      </w:tr>
      <w:tr w14:paraId="3F23C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B7">
            <w:pPr>
              <w:spacing w:after="0" w:line="312" w:lineRule="auto"/>
            </w:pPr>
            <w:r>
              <w:rPr>
                <w:rFonts w:ascii="Times New Roman" w:hAnsi="Times New Roman" w:eastAsia="Times New Roman" w:cs="Times New Roman"/>
                <w:b w:val="0"/>
                <w:bCs w:val="0"/>
                <w:i w:val="0"/>
                <w:iCs w:val="0"/>
                <w:sz w:val="26"/>
                <w:szCs w:val="26"/>
                <w:rtl w:val="0"/>
              </w:rPr>
              <w:t>K08</w:t>
            </w:r>
          </w:p>
        </w:tc>
        <w:tc>
          <w:p w14:paraId="000007B8">
            <w:pPr>
              <w:spacing w:after="0" w:line="312" w:lineRule="auto"/>
            </w:pPr>
            <w:r>
              <w:rPr>
                <w:rFonts w:ascii="Times New Roman" w:hAnsi="Times New Roman" w:eastAsia="Times New Roman" w:cs="Times New Roman"/>
                <w:b w:val="0"/>
                <w:bCs w:val="0"/>
                <w:i w:val="0"/>
                <w:iCs w:val="0"/>
                <w:sz w:val="26"/>
                <w:szCs w:val="26"/>
                <w:rtl w:val="0"/>
              </w:rPr>
              <w:t>Thanh toán cọc</w:t>
            </w:r>
          </w:p>
        </w:tc>
        <w:tc>
          <w:p w14:paraId="000007B9">
            <w:pPr>
              <w:spacing w:after="0" w:line="312" w:lineRule="auto"/>
            </w:pPr>
            <w:r>
              <w:rPr>
                <w:rFonts w:ascii="Times New Roman" w:hAnsi="Times New Roman" w:eastAsia="Times New Roman" w:cs="Times New Roman"/>
                <w:b w:val="0"/>
                <w:bCs w:val="0"/>
                <w:i w:val="0"/>
                <w:iCs w:val="0"/>
                <w:sz w:val="26"/>
                <w:szCs w:val="26"/>
                <w:rtl w:val="0"/>
              </w:rPr>
              <w:t>Quét mã và chuyển khoản</w:t>
            </w:r>
          </w:p>
        </w:tc>
        <w:tc>
          <w:p w14:paraId="000007BA">
            <w:pPr>
              <w:spacing w:after="0" w:line="312" w:lineRule="auto"/>
            </w:pPr>
            <w:r>
              <w:rPr>
                <w:rFonts w:ascii="Times New Roman" w:hAnsi="Times New Roman" w:eastAsia="Times New Roman" w:cs="Times New Roman"/>
                <w:b w:val="0"/>
                <w:bCs w:val="0"/>
                <w:i w:val="0"/>
                <w:iCs w:val="0"/>
                <w:sz w:val="26"/>
                <w:szCs w:val="26"/>
                <w:rtl w:val="0"/>
              </w:rPr>
              <w:t>Cập nhật cọc và tự xác nhận lượt đặt</w:t>
            </w:r>
          </w:p>
        </w:tc>
        <w:tc>
          <w:p w14:paraId="000007BB">
            <w:pPr>
              <w:spacing w:after="0" w:line="312" w:lineRule="auto"/>
            </w:pPr>
            <w:r>
              <w:rPr>
                <w:rFonts w:ascii="Times New Roman" w:hAnsi="Times New Roman" w:eastAsia="Times New Roman" w:cs="Times New Roman"/>
                <w:b w:val="0"/>
                <w:bCs w:val="0"/>
                <w:i w:val="0"/>
                <w:iCs w:val="0"/>
                <w:sz w:val="26"/>
                <w:szCs w:val="26"/>
                <w:rtl w:val="0"/>
              </w:rPr>
              <w:t>Đạt</w:t>
            </w:r>
          </w:p>
        </w:tc>
      </w:tr>
      <w:tr w14:paraId="5C84F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BC">
            <w:pPr>
              <w:spacing w:after="0" w:line="312" w:lineRule="auto"/>
            </w:pPr>
            <w:r>
              <w:rPr>
                <w:rFonts w:ascii="Times New Roman" w:hAnsi="Times New Roman" w:eastAsia="Times New Roman" w:cs="Times New Roman"/>
                <w:b w:val="0"/>
                <w:bCs w:val="0"/>
                <w:i w:val="0"/>
                <w:iCs w:val="0"/>
                <w:sz w:val="26"/>
                <w:szCs w:val="26"/>
                <w:rtl w:val="0"/>
              </w:rPr>
              <w:t>K09</w:t>
            </w:r>
          </w:p>
        </w:tc>
        <w:tc>
          <w:p w14:paraId="000007BD">
            <w:pPr>
              <w:spacing w:after="0" w:line="312" w:lineRule="auto"/>
            </w:pPr>
            <w:r>
              <w:rPr>
                <w:rFonts w:ascii="Times New Roman" w:hAnsi="Times New Roman" w:eastAsia="Times New Roman" w:cs="Times New Roman"/>
                <w:b w:val="0"/>
                <w:bCs w:val="0"/>
                <w:i w:val="0"/>
                <w:iCs w:val="0"/>
                <w:sz w:val="26"/>
                <w:szCs w:val="26"/>
                <w:rtl w:val="0"/>
              </w:rPr>
              <w:t>Hủy đặt bàn</w:t>
            </w:r>
          </w:p>
        </w:tc>
        <w:tc>
          <w:p w14:paraId="000007BE">
            <w:pPr>
              <w:spacing w:after="0" w:line="312" w:lineRule="auto"/>
            </w:pPr>
            <w:r>
              <w:rPr>
                <w:rFonts w:ascii="Times New Roman" w:hAnsi="Times New Roman" w:eastAsia="Times New Roman" w:cs="Times New Roman"/>
                <w:b w:val="0"/>
                <w:bCs w:val="0"/>
                <w:i w:val="0"/>
                <w:iCs w:val="0"/>
                <w:sz w:val="26"/>
                <w:szCs w:val="26"/>
                <w:rtl w:val="0"/>
              </w:rPr>
              <w:t>Bấm hủy lượt chờ xác nhận</w:t>
            </w:r>
          </w:p>
        </w:tc>
        <w:tc>
          <w:p w14:paraId="000007BF">
            <w:pPr>
              <w:spacing w:after="0" w:line="312" w:lineRule="auto"/>
            </w:pPr>
            <w:r>
              <w:rPr>
                <w:rFonts w:ascii="Times New Roman" w:hAnsi="Times New Roman" w:eastAsia="Times New Roman" w:cs="Times New Roman"/>
                <w:b w:val="0"/>
                <w:bCs w:val="0"/>
                <w:i w:val="0"/>
                <w:iCs w:val="0"/>
                <w:sz w:val="26"/>
                <w:szCs w:val="26"/>
                <w:rtl w:val="0"/>
              </w:rPr>
              <w:t>Hủy lượt và giải phóng bàn</w:t>
            </w:r>
          </w:p>
        </w:tc>
        <w:tc>
          <w:p w14:paraId="000007C0">
            <w:pPr>
              <w:spacing w:after="0" w:line="312" w:lineRule="auto"/>
            </w:pPr>
            <w:r>
              <w:rPr>
                <w:rFonts w:ascii="Times New Roman" w:hAnsi="Times New Roman" w:eastAsia="Times New Roman" w:cs="Times New Roman"/>
                <w:b w:val="0"/>
                <w:bCs w:val="0"/>
                <w:i w:val="0"/>
                <w:iCs w:val="0"/>
                <w:sz w:val="26"/>
                <w:szCs w:val="26"/>
                <w:rtl w:val="0"/>
              </w:rPr>
              <w:t>Đạt</w:t>
            </w:r>
          </w:p>
        </w:tc>
      </w:tr>
      <w:tr w14:paraId="612CE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C1">
            <w:pPr>
              <w:spacing w:after="0" w:line="312" w:lineRule="auto"/>
            </w:pPr>
            <w:r>
              <w:rPr>
                <w:rFonts w:ascii="Times New Roman" w:hAnsi="Times New Roman" w:eastAsia="Times New Roman" w:cs="Times New Roman"/>
                <w:b w:val="0"/>
                <w:bCs w:val="0"/>
                <w:i w:val="0"/>
                <w:iCs w:val="0"/>
                <w:sz w:val="26"/>
                <w:szCs w:val="26"/>
                <w:rtl w:val="0"/>
              </w:rPr>
              <w:t>K10</w:t>
            </w:r>
          </w:p>
        </w:tc>
        <w:tc>
          <w:p w14:paraId="000007C2">
            <w:pPr>
              <w:spacing w:after="0" w:line="312" w:lineRule="auto"/>
            </w:pPr>
            <w:r>
              <w:rPr>
                <w:rFonts w:ascii="Times New Roman" w:hAnsi="Times New Roman" w:eastAsia="Times New Roman" w:cs="Times New Roman"/>
                <w:b w:val="0"/>
                <w:bCs w:val="0"/>
                <w:i w:val="0"/>
                <w:iCs w:val="0"/>
                <w:sz w:val="26"/>
                <w:szCs w:val="26"/>
                <w:rtl w:val="0"/>
              </w:rPr>
              <w:t>Gợi ý sức khỏe</w:t>
            </w:r>
          </w:p>
        </w:tc>
        <w:tc>
          <w:p w14:paraId="000007C3">
            <w:pPr>
              <w:spacing w:after="0" w:line="312" w:lineRule="auto"/>
            </w:pPr>
            <w:r>
              <w:rPr>
                <w:rFonts w:ascii="Times New Roman" w:hAnsi="Times New Roman" w:eastAsia="Times New Roman" w:cs="Times New Roman"/>
                <w:b w:val="0"/>
                <w:bCs w:val="0"/>
                <w:i w:val="0"/>
                <w:iCs w:val="0"/>
                <w:sz w:val="26"/>
                <w:szCs w:val="26"/>
                <w:rtl w:val="0"/>
              </w:rPr>
              <w:t>Nhập hồ sơ và khai báo dị ứng</w:t>
            </w:r>
          </w:p>
        </w:tc>
        <w:tc>
          <w:p w14:paraId="000007C4">
            <w:pPr>
              <w:spacing w:after="0" w:line="312" w:lineRule="auto"/>
            </w:pPr>
            <w:r>
              <w:rPr>
                <w:rFonts w:ascii="Times New Roman" w:hAnsi="Times New Roman" w:eastAsia="Times New Roman" w:cs="Times New Roman"/>
                <w:b w:val="0"/>
                <w:bCs w:val="0"/>
                <w:i w:val="0"/>
                <w:iCs w:val="0"/>
                <w:sz w:val="26"/>
                <w:szCs w:val="26"/>
                <w:rtl w:val="0"/>
              </w:rPr>
              <w:t>Loại món dị ứng, xếp hạng món</w:t>
            </w:r>
          </w:p>
        </w:tc>
        <w:tc>
          <w:p w14:paraId="000007C5">
            <w:pPr>
              <w:spacing w:after="0" w:line="312" w:lineRule="auto"/>
            </w:pPr>
            <w:r>
              <w:rPr>
                <w:rFonts w:ascii="Times New Roman" w:hAnsi="Times New Roman" w:eastAsia="Times New Roman" w:cs="Times New Roman"/>
                <w:b w:val="0"/>
                <w:bCs w:val="0"/>
                <w:i w:val="0"/>
                <w:iCs w:val="0"/>
                <w:sz w:val="26"/>
                <w:szCs w:val="26"/>
                <w:rtl w:val="0"/>
              </w:rPr>
              <w:t>Đạt</w:t>
            </w:r>
          </w:p>
        </w:tc>
      </w:tr>
      <w:tr w14:paraId="1D297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C6">
            <w:pPr>
              <w:spacing w:after="0" w:line="312" w:lineRule="auto"/>
            </w:pPr>
            <w:r>
              <w:rPr>
                <w:rFonts w:ascii="Times New Roman" w:hAnsi="Times New Roman" w:eastAsia="Times New Roman" w:cs="Times New Roman"/>
                <w:b w:val="0"/>
                <w:bCs w:val="0"/>
                <w:i w:val="0"/>
                <w:iCs w:val="0"/>
                <w:sz w:val="26"/>
                <w:szCs w:val="26"/>
                <w:rtl w:val="0"/>
              </w:rPr>
              <w:t>K11</w:t>
            </w:r>
          </w:p>
        </w:tc>
        <w:tc>
          <w:p w14:paraId="000007C7">
            <w:pPr>
              <w:spacing w:after="0" w:line="312" w:lineRule="auto"/>
            </w:pPr>
            <w:r>
              <w:rPr>
                <w:rFonts w:ascii="Times New Roman" w:hAnsi="Times New Roman" w:eastAsia="Times New Roman" w:cs="Times New Roman"/>
                <w:b w:val="0"/>
                <w:bCs w:val="0"/>
                <w:i w:val="0"/>
                <w:iCs w:val="0"/>
                <w:sz w:val="26"/>
                <w:szCs w:val="26"/>
                <w:rtl w:val="0"/>
              </w:rPr>
              <w:t>Trợ lý hội thoại</w:t>
            </w:r>
          </w:p>
        </w:tc>
        <w:tc>
          <w:p w14:paraId="000007C8">
            <w:pPr>
              <w:spacing w:after="0" w:line="312" w:lineRule="auto"/>
            </w:pPr>
            <w:r>
              <w:rPr>
                <w:rFonts w:ascii="Times New Roman" w:hAnsi="Times New Roman" w:eastAsia="Times New Roman" w:cs="Times New Roman"/>
                <w:b w:val="0"/>
                <w:bCs w:val="0"/>
                <w:i w:val="0"/>
                <w:iCs w:val="0"/>
                <w:sz w:val="26"/>
                <w:szCs w:val="26"/>
                <w:rtl w:val="0"/>
              </w:rPr>
              <w:t>Hỏi món phù hợp giảm cân</w:t>
            </w:r>
          </w:p>
        </w:tc>
        <w:tc>
          <w:p w14:paraId="000007C9">
            <w:pPr>
              <w:spacing w:after="0" w:line="312" w:lineRule="auto"/>
            </w:pPr>
            <w:r>
              <w:rPr>
                <w:rFonts w:ascii="Times New Roman" w:hAnsi="Times New Roman" w:eastAsia="Times New Roman" w:cs="Times New Roman"/>
                <w:b w:val="0"/>
                <w:bCs w:val="0"/>
                <w:i w:val="0"/>
                <w:iCs w:val="0"/>
                <w:sz w:val="26"/>
                <w:szCs w:val="26"/>
                <w:rtl w:val="0"/>
              </w:rPr>
              <w:t>Trả lời kèm món có hình ảnh</w:t>
            </w:r>
          </w:p>
        </w:tc>
        <w:tc>
          <w:p w14:paraId="000007CA">
            <w:pPr>
              <w:spacing w:after="0" w:line="312" w:lineRule="auto"/>
            </w:pPr>
            <w:r>
              <w:rPr>
                <w:rFonts w:ascii="Times New Roman" w:hAnsi="Times New Roman" w:eastAsia="Times New Roman" w:cs="Times New Roman"/>
                <w:b w:val="0"/>
                <w:bCs w:val="0"/>
                <w:i w:val="0"/>
                <w:iCs w:val="0"/>
                <w:sz w:val="26"/>
                <w:szCs w:val="26"/>
                <w:rtl w:val="0"/>
              </w:rPr>
              <w:t>Đạt</w:t>
            </w:r>
          </w:p>
        </w:tc>
      </w:tr>
      <w:tr w14:paraId="557F8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CB">
            <w:pPr>
              <w:spacing w:after="0" w:line="312" w:lineRule="auto"/>
            </w:pPr>
            <w:r>
              <w:rPr>
                <w:rFonts w:ascii="Times New Roman" w:hAnsi="Times New Roman" w:eastAsia="Times New Roman" w:cs="Times New Roman"/>
                <w:b w:val="0"/>
                <w:bCs w:val="0"/>
                <w:i w:val="0"/>
                <w:iCs w:val="0"/>
                <w:sz w:val="26"/>
                <w:szCs w:val="26"/>
                <w:rtl w:val="0"/>
              </w:rPr>
              <w:t>K12</w:t>
            </w:r>
          </w:p>
        </w:tc>
        <w:tc>
          <w:p w14:paraId="000007CC">
            <w:pPr>
              <w:spacing w:after="0" w:line="312" w:lineRule="auto"/>
            </w:pPr>
            <w:r>
              <w:rPr>
                <w:rFonts w:ascii="Times New Roman" w:hAnsi="Times New Roman" w:eastAsia="Times New Roman" w:cs="Times New Roman"/>
                <w:b w:val="0"/>
                <w:bCs w:val="0"/>
                <w:i w:val="0"/>
                <w:iCs w:val="0"/>
                <w:sz w:val="26"/>
                <w:szCs w:val="26"/>
                <w:rtl w:val="0"/>
              </w:rPr>
              <w:t>Thống kê</w:t>
            </w:r>
          </w:p>
        </w:tc>
        <w:tc>
          <w:p w14:paraId="000007CD">
            <w:pPr>
              <w:spacing w:after="0" w:line="312" w:lineRule="auto"/>
            </w:pPr>
            <w:r>
              <w:rPr>
                <w:rFonts w:ascii="Times New Roman" w:hAnsi="Times New Roman" w:eastAsia="Times New Roman" w:cs="Times New Roman"/>
                <w:b w:val="0"/>
                <w:bCs w:val="0"/>
                <w:i w:val="0"/>
                <w:iCs w:val="0"/>
                <w:sz w:val="26"/>
                <w:szCs w:val="26"/>
                <w:rtl w:val="0"/>
              </w:rPr>
              <w:t>Chọn khoảng thời gian</w:t>
            </w:r>
          </w:p>
        </w:tc>
        <w:tc>
          <w:p w14:paraId="000007CE">
            <w:pPr>
              <w:spacing w:after="0" w:line="312" w:lineRule="auto"/>
            </w:pPr>
            <w:r>
              <w:rPr>
                <w:rFonts w:ascii="Times New Roman" w:hAnsi="Times New Roman" w:eastAsia="Times New Roman" w:cs="Times New Roman"/>
                <w:b w:val="0"/>
                <w:bCs w:val="0"/>
                <w:i w:val="0"/>
                <w:iCs w:val="0"/>
                <w:sz w:val="26"/>
                <w:szCs w:val="26"/>
                <w:rtl w:val="0"/>
              </w:rPr>
              <w:t>Hiển thị doanh thu, loại đơn đã hủy</w:t>
            </w:r>
          </w:p>
        </w:tc>
        <w:tc>
          <w:p w14:paraId="000007CF">
            <w:pPr>
              <w:spacing w:after="0" w:line="312" w:lineRule="auto"/>
            </w:pPr>
            <w:r>
              <w:rPr>
                <w:rFonts w:ascii="Times New Roman" w:hAnsi="Times New Roman" w:eastAsia="Times New Roman" w:cs="Times New Roman"/>
                <w:b w:val="0"/>
                <w:bCs w:val="0"/>
                <w:i w:val="0"/>
                <w:iCs w:val="0"/>
                <w:sz w:val="26"/>
                <w:szCs w:val="26"/>
                <w:rtl w:val="0"/>
              </w:rPr>
              <w:t>Đạt</w:t>
            </w:r>
          </w:p>
        </w:tc>
      </w:tr>
      <w:tr w14:paraId="41352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D0">
            <w:pPr>
              <w:spacing w:after="0" w:line="312" w:lineRule="auto"/>
            </w:pPr>
            <w:r>
              <w:rPr>
                <w:rFonts w:ascii="Times New Roman" w:hAnsi="Times New Roman" w:eastAsia="Times New Roman" w:cs="Times New Roman"/>
                <w:b w:val="0"/>
                <w:bCs w:val="0"/>
                <w:i w:val="0"/>
                <w:iCs w:val="0"/>
                <w:sz w:val="26"/>
                <w:szCs w:val="26"/>
                <w:rtl w:val="0"/>
              </w:rPr>
              <w:t>K13</w:t>
            </w:r>
          </w:p>
        </w:tc>
        <w:tc>
          <w:p w14:paraId="000007D1">
            <w:pPr>
              <w:spacing w:after="0" w:line="312" w:lineRule="auto"/>
            </w:pPr>
            <w:r>
              <w:rPr>
                <w:rFonts w:ascii="Times New Roman" w:hAnsi="Times New Roman" w:eastAsia="Times New Roman" w:cs="Times New Roman"/>
                <w:b w:val="0"/>
                <w:bCs w:val="0"/>
                <w:i w:val="0"/>
                <w:iCs w:val="0"/>
                <w:sz w:val="26"/>
                <w:szCs w:val="26"/>
                <w:rtl w:val="0"/>
              </w:rPr>
              <w:t>Áp mã giảm giá</w:t>
            </w:r>
          </w:p>
        </w:tc>
        <w:tc>
          <w:p w14:paraId="000007D2">
            <w:pPr>
              <w:spacing w:after="0" w:line="312" w:lineRule="auto"/>
            </w:pPr>
            <w:r>
              <w:rPr>
                <w:rFonts w:ascii="Times New Roman" w:hAnsi="Times New Roman" w:eastAsia="Times New Roman" w:cs="Times New Roman"/>
                <w:b w:val="0"/>
                <w:bCs w:val="0"/>
                <w:i w:val="0"/>
                <w:iCs w:val="0"/>
                <w:sz w:val="26"/>
                <w:szCs w:val="26"/>
                <w:rtl w:val="0"/>
              </w:rPr>
              <w:t>Nhập mã hết hạn</w:t>
            </w:r>
          </w:p>
        </w:tc>
        <w:tc>
          <w:p w14:paraId="000007D3">
            <w:pPr>
              <w:spacing w:after="0" w:line="312" w:lineRule="auto"/>
            </w:pPr>
            <w:r>
              <w:rPr>
                <w:rFonts w:ascii="Times New Roman" w:hAnsi="Times New Roman" w:eastAsia="Times New Roman" w:cs="Times New Roman"/>
                <w:b w:val="0"/>
                <w:bCs w:val="0"/>
                <w:i w:val="0"/>
                <w:iCs w:val="0"/>
                <w:sz w:val="26"/>
                <w:szCs w:val="26"/>
                <w:rtl w:val="0"/>
              </w:rPr>
              <w:t>Báo mã không hợp lệ</w:t>
            </w:r>
          </w:p>
        </w:tc>
        <w:tc>
          <w:p w14:paraId="000007D4">
            <w:pPr>
              <w:spacing w:after="0" w:line="312" w:lineRule="auto"/>
            </w:pPr>
            <w:r>
              <w:rPr>
                <w:rFonts w:ascii="Times New Roman" w:hAnsi="Times New Roman" w:eastAsia="Times New Roman" w:cs="Times New Roman"/>
                <w:b w:val="0"/>
                <w:bCs w:val="0"/>
                <w:i w:val="0"/>
                <w:iCs w:val="0"/>
                <w:sz w:val="26"/>
                <w:szCs w:val="26"/>
                <w:rtl w:val="0"/>
              </w:rPr>
              <w:t>Đạt</w:t>
            </w:r>
          </w:p>
        </w:tc>
      </w:tr>
      <w:tr w14:paraId="4B702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D5">
            <w:pPr>
              <w:spacing w:after="0" w:line="312" w:lineRule="auto"/>
            </w:pPr>
            <w:r>
              <w:rPr>
                <w:rFonts w:ascii="Times New Roman" w:hAnsi="Times New Roman" w:eastAsia="Times New Roman" w:cs="Times New Roman"/>
                <w:b w:val="0"/>
                <w:bCs w:val="0"/>
                <w:i w:val="0"/>
                <w:iCs w:val="0"/>
                <w:sz w:val="26"/>
                <w:szCs w:val="26"/>
                <w:rtl w:val="0"/>
              </w:rPr>
              <w:t>K14</w:t>
            </w:r>
          </w:p>
        </w:tc>
        <w:tc>
          <w:p w14:paraId="000007D6">
            <w:pPr>
              <w:spacing w:after="0" w:line="312" w:lineRule="auto"/>
            </w:pPr>
            <w:r>
              <w:rPr>
                <w:rFonts w:ascii="Times New Roman" w:hAnsi="Times New Roman" w:eastAsia="Times New Roman" w:cs="Times New Roman"/>
                <w:b w:val="0"/>
                <w:bCs w:val="0"/>
                <w:i w:val="0"/>
                <w:iCs w:val="0"/>
                <w:sz w:val="26"/>
                <w:szCs w:val="26"/>
                <w:rtl w:val="0"/>
              </w:rPr>
              <w:t>Áp mã giảm giá</w:t>
            </w:r>
          </w:p>
        </w:tc>
        <w:tc>
          <w:p w14:paraId="000007D7">
            <w:pPr>
              <w:spacing w:after="0" w:line="312" w:lineRule="auto"/>
            </w:pPr>
            <w:r>
              <w:rPr>
                <w:rFonts w:ascii="Times New Roman" w:hAnsi="Times New Roman" w:eastAsia="Times New Roman" w:cs="Times New Roman"/>
                <w:b w:val="0"/>
                <w:bCs w:val="0"/>
                <w:i w:val="0"/>
                <w:iCs w:val="0"/>
                <w:sz w:val="26"/>
                <w:szCs w:val="26"/>
                <w:rtl w:val="0"/>
              </w:rPr>
              <w:t>Nhập mã còn hiệu lực</w:t>
            </w:r>
          </w:p>
        </w:tc>
        <w:tc>
          <w:p w14:paraId="000007D8">
            <w:pPr>
              <w:spacing w:after="0" w:line="312" w:lineRule="auto"/>
            </w:pPr>
            <w:r>
              <w:rPr>
                <w:rFonts w:ascii="Times New Roman" w:hAnsi="Times New Roman" w:eastAsia="Times New Roman" w:cs="Times New Roman"/>
                <w:b w:val="0"/>
                <w:bCs w:val="0"/>
                <w:i w:val="0"/>
                <w:iCs w:val="0"/>
                <w:sz w:val="26"/>
                <w:szCs w:val="26"/>
                <w:rtl w:val="0"/>
              </w:rPr>
              <w:t>Giảm đúng số tiền</w:t>
            </w:r>
          </w:p>
        </w:tc>
        <w:tc>
          <w:p w14:paraId="000007D9">
            <w:pPr>
              <w:spacing w:after="0" w:line="312" w:lineRule="auto"/>
            </w:pPr>
            <w:r>
              <w:rPr>
                <w:rFonts w:ascii="Times New Roman" w:hAnsi="Times New Roman" w:eastAsia="Times New Roman" w:cs="Times New Roman"/>
                <w:b w:val="0"/>
                <w:bCs w:val="0"/>
                <w:i w:val="0"/>
                <w:iCs w:val="0"/>
                <w:sz w:val="26"/>
                <w:szCs w:val="26"/>
                <w:rtl w:val="0"/>
              </w:rPr>
              <w:t>Đạt</w:t>
            </w:r>
          </w:p>
        </w:tc>
      </w:tr>
      <w:tr w14:paraId="4582F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DA">
            <w:pPr>
              <w:spacing w:after="0" w:line="312" w:lineRule="auto"/>
            </w:pPr>
            <w:r>
              <w:rPr>
                <w:rFonts w:ascii="Times New Roman" w:hAnsi="Times New Roman" w:eastAsia="Times New Roman" w:cs="Times New Roman"/>
                <w:b w:val="0"/>
                <w:bCs w:val="0"/>
                <w:i w:val="0"/>
                <w:iCs w:val="0"/>
                <w:sz w:val="26"/>
                <w:szCs w:val="26"/>
                <w:rtl w:val="0"/>
              </w:rPr>
              <w:t>K15</w:t>
            </w:r>
          </w:p>
        </w:tc>
        <w:tc>
          <w:p w14:paraId="000007DB">
            <w:pPr>
              <w:spacing w:after="0" w:line="312" w:lineRule="auto"/>
            </w:pPr>
            <w:r>
              <w:rPr>
                <w:rFonts w:ascii="Times New Roman" w:hAnsi="Times New Roman" w:eastAsia="Times New Roman" w:cs="Times New Roman"/>
                <w:b w:val="0"/>
                <w:bCs w:val="0"/>
                <w:i w:val="0"/>
                <w:iCs w:val="0"/>
                <w:sz w:val="26"/>
                <w:szCs w:val="26"/>
                <w:rtl w:val="0"/>
              </w:rPr>
              <w:t>Yêu thích</w:t>
            </w:r>
          </w:p>
        </w:tc>
        <w:tc>
          <w:p w14:paraId="000007DC">
            <w:pPr>
              <w:spacing w:after="0" w:line="312" w:lineRule="auto"/>
            </w:pPr>
            <w:r>
              <w:rPr>
                <w:rFonts w:ascii="Times New Roman" w:hAnsi="Times New Roman" w:eastAsia="Times New Roman" w:cs="Times New Roman"/>
                <w:b w:val="0"/>
                <w:bCs w:val="0"/>
                <w:i w:val="0"/>
                <w:iCs w:val="0"/>
                <w:sz w:val="26"/>
                <w:szCs w:val="26"/>
                <w:rtl w:val="0"/>
              </w:rPr>
              <w:t>Lưu và bỏ lưu món</w:t>
            </w:r>
          </w:p>
        </w:tc>
        <w:tc>
          <w:p w14:paraId="000007DD">
            <w:pPr>
              <w:spacing w:after="0" w:line="312" w:lineRule="auto"/>
            </w:pPr>
            <w:r>
              <w:rPr>
                <w:rFonts w:ascii="Times New Roman" w:hAnsi="Times New Roman" w:eastAsia="Times New Roman" w:cs="Times New Roman"/>
                <w:b w:val="0"/>
                <w:bCs w:val="0"/>
                <w:i w:val="0"/>
                <w:iCs w:val="0"/>
                <w:sz w:val="26"/>
                <w:szCs w:val="26"/>
                <w:rtl w:val="0"/>
              </w:rPr>
              <w:t>Cập nhật danh sách yêu thích</w:t>
            </w:r>
          </w:p>
        </w:tc>
        <w:tc>
          <w:p w14:paraId="000007DE">
            <w:pPr>
              <w:spacing w:after="0" w:line="312" w:lineRule="auto"/>
            </w:pPr>
            <w:r>
              <w:rPr>
                <w:rFonts w:ascii="Times New Roman" w:hAnsi="Times New Roman" w:eastAsia="Times New Roman" w:cs="Times New Roman"/>
                <w:b w:val="0"/>
                <w:bCs w:val="0"/>
                <w:i w:val="0"/>
                <w:iCs w:val="0"/>
                <w:sz w:val="26"/>
                <w:szCs w:val="26"/>
                <w:rtl w:val="0"/>
              </w:rPr>
              <w:t>Đạt</w:t>
            </w:r>
          </w:p>
        </w:tc>
      </w:tr>
      <w:tr w14:paraId="6DD95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DF">
            <w:pPr>
              <w:spacing w:after="0" w:line="312" w:lineRule="auto"/>
            </w:pPr>
            <w:r>
              <w:rPr>
                <w:rFonts w:ascii="Times New Roman" w:hAnsi="Times New Roman" w:eastAsia="Times New Roman" w:cs="Times New Roman"/>
                <w:b w:val="0"/>
                <w:bCs w:val="0"/>
                <w:i w:val="0"/>
                <w:iCs w:val="0"/>
                <w:sz w:val="26"/>
                <w:szCs w:val="26"/>
                <w:rtl w:val="0"/>
              </w:rPr>
              <w:t>K16</w:t>
            </w:r>
          </w:p>
        </w:tc>
        <w:tc>
          <w:p w14:paraId="000007E0">
            <w:pPr>
              <w:spacing w:after="0" w:line="312" w:lineRule="auto"/>
            </w:pPr>
            <w:r>
              <w:rPr>
                <w:rFonts w:ascii="Times New Roman" w:hAnsi="Times New Roman" w:eastAsia="Times New Roman" w:cs="Times New Roman"/>
                <w:b w:val="0"/>
                <w:bCs w:val="0"/>
                <w:i w:val="0"/>
                <w:iCs w:val="0"/>
                <w:sz w:val="26"/>
                <w:szCs w:val="26"/>
                <w:rtl w:val="0"/>
              </w:rPr>
              <w:t>Phân quyền</w:t>
            </w:r>
          </w:p>
        </w:tc>
        <w:tc>
          <w:p w14:paraId="000007E1">
            <w:pPr>
              <w:spacing w:after="0" w:line="312" w:lineRule="auto"/>
            </w:pPr>
            <w:r>
              <w:rPr>
                <w:rFonts w:ascii="Times New Roman" w:hAnsi="Times New Roman" w:eastAsia="Times New Roman" w:cs="Times New Roman"/>
                <w:b w:val="0"/>
                <w:bCs w:val="0"/>
                <w:i w:val="0"/>
                <w:iCs w:val="0"/>
                <w:sz w:val="26"/>
                <w:szCs w:val="26"/>
                <w:rtl w:val="0"/>
              </w:rPr>
              <w:t>Khách truy cập trang quản trị</w:t>
            </w:r>
          </w:p>
        </w:tc>
        <w:tc>
          <w:p w14:paraId="000007E2">
            <w:pPr>
              <w:spacing w:after="0" w:line="312" w:lineRule="auto"/>
            </w:pPr>
            <w:r>
              <w:rPr>
                <w:rFonts w:ascii="Times New Roman" w:hAnsi="Times New Roman" w:eastAsia="Times New Roman" w:cs="Times New Roman"/>
                <w:b w:val="0"/>
                <w:bCs w:val="0"/>
                <w:i w:val="0"/>
                <w:iCs w:val="0"/>
                <w:sz w:val="26"/>
                <w:szCs w:val="26"/>
                <w:rtl w:val="0"/>
              </w:rPr>
              <w:t>Từ chối truy cập</w:t>
            </w:r>
          </w:p>
        </w:tc>
        <w:tc>
          <w:p w14:paraId="000007E3">
            <w:pPr>
              <w:spacing w:after="0" w:line="312" w:lineRule="auto"/>
            </w:pPr>
            <w:r>
              <w:rPr>
                <w:rFonts w:ascii="Times New Roman" w:hAnsi="Times New Roman" w:eastAsia="Times New Roman" w:cs="Times New Roman"/>
                <w:b w:val="0"/>
                <w:bCs w:val="0"/>
                <w:i w:val="0"/>
                <w:iCs w:val="0"/>
                <w:sz w:val="26"/>
                <w:szCs w:val="26"/>
                <w:rtl w:val="0"/>
              </w:rPr>
              <w:t>Đạt</w:t>
            </w:r>
          </w:p>
        </w:tc>
      </w:tr>
      <w:tr w14:paraId="2331CC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E4">
            <w:pPr>
              <w:spacing w:after="0" w:line="312" w:lineRule="auto"/>
            </w:pPr>
            <w:r>
              <w:rPr>
                <w:rFonts w:ascii="Times New Roman" w:hAnsi="Times New Roman" w:eastAsia="Times New Roman" w:cs="Times New Roman"/>
                <w:b w:val="0"/>
                <w:bCs w:val="0"/>
                <w:i w:val="0"/>
                <w:iCs w:val="0"/>
                <w:sz w:val="26"/>
                <w:szCs w:val="26"/>
                <w:rtl w:val="0"/>
              </w:rPr>
              <w:t>K17</w:t>
            </w:r>
          </w:p>
        </w:tc>
        <w:tc>
          <w:p w14:paraId="000007E5">
            <w:pPr>
              <w:spacing w:after="0" w:line="312" w:lineRule="auto"/>
            </w:pPr>
            <w:r>
              <w:rPr>
                <w:rFonts w:ascii="Times New Roman" w:hAnsi="Times New Roman" w:eastAsia="Times New Roman" w:cs="Times New Roman"/>
                <w:b w:val="0"/>
                <w:bCs w:val="0"/>
                <w:i w:val="0"/>
                <w:iCs w:val="0"/>
                <w:sz w:val="26"/>
                <w:szCs w:val="26"/>
                <w:rtl w:val="0"/>
              </w:rPr>
              <w:t>Quản lý món</w:t>
            </w:r>
          </w:p>
        </w:tc>
        <w:tc>
          <w:p w14:paraId="000007E6">
            <w:pPr>
              <w:spacing w:after="0" w:line="312" w:lineRule="auto"/>
            </w:pPr>
            <w:r>
              <w:rPr>
                <w:rFonts w:ascii="Times New Roman" w:hAnsi="Times New Roman" w:eastAsia="Times New Roman" w:cs="Times New Roman"/>
                <w:b w:val="0"/>
                <w:bCs w:val="0"/>
                <w:i w:val="0"/>
                <w:iCs w:val="0"/>
                <w:sz w:val="26"/>
                <w:szCs w:val="26"/>
                <w:rtl w:val="0"/>
              </w:rPr>
              <w:t>Thêm món mới kèm ảnh</w:t>
            </w:r>
          </w:p>
        </w:tc>
        <w:tc>
          <w:p w14:paraId="000007E7">
            <w:pPr>
              <w:spacing w:after="0" w:line="312" w:lineRule="auto"/>
            </w:pPr>
            <w:r>
              <w:rPr>
                <w:rFonts w:ascii="Times New Roman" w:hAnsi="Times New Roman" w:eastAsia="Times New Roman" w:cs="Times New Roman"/>
                <w:b w:val="0"/>
                <w:bCs w:val="0"/>
                <w:i w:val="0"/>
                <w:iCs w:val="0"/>
                <w:sz w:val="26"/>
                <w:szCs w:val="26"/>
                <w:rtl w:val="0"/>
              </w:rPr>
              <w:t>Món hiển thị trong thực đơn</w:t>
            </w:r>
          </w:p>
        </w:tc>
        <w:tc>
          <w:p w14:paraId="000007E8">
            <w:pPr>
              <w:spacing w:after="0" w:line="312" w:lineRule="auto"/>
            </w:pPr>
            <w:r>
              <w:rPr>
                <w:rFonts w:ascii="Times New Roman" w:hAnsi="Times New Roman" w:eastAsia="Times New Roman" w:cs="Times New Roman"/>
                <w:b w:val="0"/>
                <w:bCs w:val="0"/>
                <w:i w:val="0"/>
                <w:iCs w:val="0"/>
                <w:sz w:val="26"/>
                <w:szCs w:val="26"/>
                <w:rtl w:val="0"/>
              </w:rPr>
              <w:t>Đạt</w:t>
            </w:r>
          </w:p>
        </w:tc>
      </w:tr>
      <w:tr w14:paraId="2F301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E9">
            <w:pPr>
              <w:spacing w:after="0" w:line="312" w:lineRule="auto"/>
            </w:pPr>
            <w:r>
              <w:rPr>
                <w:rFonts w:ascii="Times New Roman" w:hAnsi="Times New Roman" w:eastAsia="Times New Roman" w:cs="Times New Roman"/>
                <w:b w:val="0"/>
                <w:bCs w:val="0"/>
                <w:i w:val="0"/>
                <w:iCs w:val="0"/>
                <w:sz w:val="26"/>
                <w:szCs w:val="26"/>
                <w:rtl w:val="0"/>
              </w:rPr>
              <w:t>K18</w:t>
            </w:r>
          </w:p>
        </w:tc>
        <w:tc>
          <w:p w14:paraId="000007EA">
            <w:pPr>
              <w:spacing w:after="0" w:line="312" w:lineRule="auto"/>
            </w:pPr>
            <w:r>
              <w:rPr>
                <w:rFonts w:ascii="Times New Roman" w:hAnsi="Times New Roman" w:eastAsia="Times New Roman" w:cs="Times New Roman"/>
                <w:b w:val="0"/>
                <w:bCs w:val="0"/>
                <w:i w:val="0"/>
                <w:iCs w:val="0"/>
                <w:sz w:val="26"/>
                <w:szCs w:val="26"/>
                <w:rtl w:val="0"/>
              </w:rPr>
              <w:t>Quản lý bàn</w:t>
            </w:r>
          </w:p>
        </w:tc>
        <w:tc>
          <w:p w14:paraId="000007EB">
            <w:pPr>
              <w:spacing w:after="0" w:line="312" w:lineRule="auto"/>
            </w:pPr>
            <w:r>
              <w:rPr>
                <w:rFonts w:ascii="Times New Roman" w:hAnsi="Times New Roman" w:eastAsia="Times New Roman" w:cs="Times New Roman"/>
                <w:b w:val="0"/>
                <w:bCs w:val="0"/>
                <w:i w:val="0"/>
                <w:iCs w:val="0"/>
                <w:sz w:val="26"/>
                <w:szCs w:val="26"/>
                <w:rtl w:val="0"/>
              </w:rPr>
              <w:t>Đổi trạng thái bàn</w:t>
            </w:r>
          </w:p>
        </w:tc>
        <w:tc>
          <w:p w14:paraId="000007EC">
            <w:pPr>
              <w:spacing w:after="0" w:line="312" w:lineRule="auto"/>
            </w:pPr>
            <w:r>
              <w:rPr>
                <w:rFonts w:ascii="Times New Roman" w:hAnsi="Times New Roman" w:eastAsia="Times New Roman" w:cs="Times New Roman"/>
                <w:b w:val="0"/>
                <w:bCs w:val="0"/>
                <w:i w:val="0"/>
                <w:iCs w:val="0"/>
                <w:sz w:val="26"/>
                <w:szCs w:val="26"/>
                <w:rtl w:val="0"/>
              </w:rPr>
              <w:t>Cập nhật lên trang đặt bàn</w:t>
            </w:r>
          </w:p>
        </w:tc>
        <w:tc>
          <w:p w14:paraId="000007ED">
            <w:pPr>
              <w:spacing w:after="0" w:line="312" w:lineRule="auto"/>
            </w:pPr>
            <w:r>
              <w:rPr>
                <w:rFonts w:ascii="Times New Roman" w:hAnsi="Times New Roman" w:eastAsia="Times New Roman" w:cs="Times New Roman"/>
                <w:b w:val="0"/>
                <w:bCs w:val="0"/>
                <w:i w:val="0"/>
                <w:iCs w:val="0"/>
                <w:sz w:val="26"/>
                <w:szCs w:val="26"/>
                <w:rtl w:val="0"/>
              </w:rPr>
              <w:t>Đạt</w:t>
            </w:r>
          </w:p>
        </w:tc>
      </w:tr>
      <w:tr w14:paraId="74BDC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EE">
            <w:pPr>
              <w:spacing w:after="0" w:line="312" w:lineRule="auto"/>
            </w:pPr>
            <w:r>
              <w:rPr>
                <w:rFonts w:ascii="Times New Roman" w:hAnsi="Times New Roman" w:eastAsia="Times New Roman" w:cs="Times New Roman"/>
                <w:b w:val="0"/>
                <w:bCs w:val="0"/>
                <w:i w:val="0"/>
                <w:iCs w:val="0"/>
                <w:sz w:val="26"/>
                <w:szCs w:val="26"/>
                <w:rtl w:val="0"/>
              </w:rPr>
              <w:t>K19</w:t>
            </w:r>
          </w:p>
        </w:tc>
        <w:tc>
          <w:p w14:paraId="000007EF">
            <w:pPr>
              <w:spacing w:after="0" w:line="312" w:lineRule="auto"/>
            </w:pPr>
            <w:r>
              <w:rPr>
                <w:rFonts w:ascii="Times New Roman" w:hAnsi="Times New Roman" w:eastAsia="Times New Roman" w:cs="Times New Roman"/>
                <w:b w:val="0"/>
                <w:bCs w:val="0"/>
                <w:i w:val="0"/>
                <w:iCs w:val="0"/>
                <w:sz w:val="26"/>
                <w:szCs w:val="26"/>
                <w:rtl w:val="0"/>
              </w:rPr>
              <w:t>Thông báo</w:t>
            </w:r>
          </w:p>
        </w:tc>
        <w:tc>
          <w:p w14:paraId="000007F0">
            <w:pPr>
              <w:spacing w:after="0" w:line="312" w:lineRule="auto"/>
            </w:pPr>
            <w:r>
              <w:rPr>
                <w:rFonts w:ascii="Times New Roman" w:hAnsi="Times New Roman" w:eastAsia="Times New Roman" w:cs="Times New Roman"/>
                <w:b w:val="0"/>
                <w:bCs w:val="0"/>
                <w:i w:val="0"/>
                <w:iCs w:val="0"/>
                <w:sz w:val="26"/>
                <w:szCs w:val="26"/>
                <w:rtl w:val="0"/>
              </w:rPr>
              <w:t>Trạng thái đơn thay đổi</w:t>
            </w:r>
          </w:p>
        </w:tc>
        <w:tc>
          <w:p w14:paraId="000007F1">
            <w:pPr>
              <w:spacing w:after="0" w:line="312" w:lineRule="auto"/>
            </w:pPr>
            <w:r>
              <w:rPr>
                <w:rFonts w:ascii="Times New Roman" w:hAnsi="Times New Roman" w:eastAsia="Times New Roman" w:cs="Times New Roman"/>
                <w:b w:val="0"/>
                <w:bCs w:val="0"/>
                <w:i w:val="0"/>
                <w:iCs w:val="0"/>
                <w:sz w:val="26"/>
                <w:szCs w:val="26"/>
                <w:rtl w:val="0"/>
              </w:rPr>
              <w:t>Khách nhận thông báo tức thời</w:t>
            </w:r>
          </w:p>
        </w:tc>
        <w:tc>
          <w:p w14:paraId="000007F2">
            <w:pPr>
              <w:spacing w:after="0" w:line="312" w:lineRule="auto"/>
            </w:pPr>
            <w:r>
              <w:rPr>
                <w:rFonts w:ascii="Times New Roman" w:hAnsi="Times New Roman" w:eastAsia="Times New Roman" w:cs="Times New Roman"/>
                <w:b w:val="0"/>
                <w:bCs w:val="0"/>
                <w:i w:val="0"/>
                <w:iCs w:val="0"/>
                <w:sz w:val="26"/>
                <w:szCs w:val="26"/>
                <w:rtl w:val="0"/>
              </w:rPr>
              <w:t>Đạt</w:t>
            </w:r>
          </w:p>
        </w:tc>
      </w:tr>
      <w:tr w14:paraId="1218E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F3">
            <w:pPr>
              <w:spacing w:after="0" w:line="312" w:lineRule="auto"/>
            </w:pPr>
            <w:r>
              <w:rPr>
                <w:rFonts w:ascii="Times New Roman" w:hAnsi="Times New Roman" w:eastAsia="Times New Roman" w:cs="Times New Roman"/>
                <w:b w:val="0"/>
                <w:bCs w:val="0"/>
                <w:i w:val="0"/>
                <w:iCs w:val="0"/>
                <w:sz w:val="26"/>
                <w:szCs w:val="26"/>
                <w:rtl w:val="0"/>
              </w:rPr>
              <w:t>K20</w:t>
            </w:r>
          </w:p>
        </w:tc>
        <w:tc>
          <w:p w14:paraId="000007F4">
            <w:pPr>
              <w:spacing w:after="0" w:line="312" w:lineRule="auto"/>
            </w:pPr>
            <w:r>
              <w:rPr>
                <w:rFonts w:ascii="Times New Roman" w:hAnsi="Times New Roman" w:eastAsia="Times New Roman" w:cs="Times New Roman"/>
                <w:b w:val="0"/>
                <w:bCs w:val="0"/>
                <w:i w:val="0"/>
                <w:iCs w:val="0"/>
                <w:sz w:val="26"/>
                <w:szCs w:val="26"/>
                <w:rtl w:val="0"/>
              </w:rPr>
              <w:t>Đăng xuất</w:t>
            </w:r>
          </w:p>
        </w:tc>
        <w:tc>
          <w:p w14:paraId="000007F5">
            <w:pPr>
              <w:spacing w:after="0" w:line="312" w:lineRule="auto"/>
            </w:pPr>
            <w:r>
              <w:rPr>
                <w:rFonts w:ascii="Times New Roman" w:hAnsi="Times New Roman" w:eastAsia="Times New Roman" w:cs="Times New Roman"/>
                <w:b w:val="0"/>
                <w:bCs w:val="0"/>
                <w:i w:val="0"/>
                <w:iCs w:val="0"/>
                <w:sz w:val="26"/>
                <w:szCs w:val="26"/>
                <w:rtl w:val="0"/>
              </w:rPr>
              <w:t>Bấm đăng xuất</w:t>
            </w:r>
          </w:p>
        </w:tc>
        <w:tc>
          <w:p w14:paraId="000007F6">
            <w:pPr>
              <w:spacing w:after="0" w:line="312" w:lineRule="auto"/>
            </w:pPr>
            <w:r>
              <w:rPr>
                <w:rFonts w:ascii="Times New Roman" w:hAnsi="Times New Roman" w:eastAsia="Times New Roman" w:cs="Times New Roman"/>
                <w:b w:val="0"/>
                <w:bCs w:val="0"/>
                <w:i w:val="0"/>
                <w:iCs w:val="0"/>
                <w:sz w:val="26"/>
                <w:szCs w:val="26"/>
                <w:rtl w:val="0"/>
              </w:rPr>
              <w:t>Kết thúc phiên, về trang đăng nhập</w:t>
            </w:r>
          </w:p>
        </w:tc>
        <w:tc>
          <w:p w14:paraId="000007F7">
            <w:pPr>
              <w:spacing w:after="0" w:line="312" w:lineRule="auto"/>
            </w:pPr>
            <w:r>
              <w:rPr>
                <w:rFonts w:ascii="Times New Roman" w:hAnsi="Times New Roman" w:eastAsia="Times New Roman" w:cs="Times New Roman"/>
                <w:b w:val="0"/>
                <w:bCs w:val="0"/>
                <w:i w:val="0"/>
                <w:iCs w:val="0"/>
                <w:sz w:val="26"/>
                <w:szCs w:val="26"/>
                <w:rtl w:val="0"/>
              </w:rPr>
              <w:t>Đạt</w:t>
            </w:r>
          </w:p>
        </w:tc>
      </w:tr>
      <w:tr w14:paraId="2AB97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F8">
            <w:pPr>
              <w:spacing w:after="0" w:line="312" w:lineRule="auto"/>
            </w:pPr>
            <w:r>
              <w:rPr>
                <w:rFonts w:ascii="Times New Roman" w:hAnsi="Times New Roman" w:eastAsia="Times New Roman" w:cs="Times New Roman"/>
                <w:b w:val="0"/>
                <w:bCs w:val="0"/>
                <w:i w:val="0"/>
                <w:iCs w:val="0"/>
                <w:sz w:val="26"/>
                <w:szCs w:val="26"/>
                <w:rtl w:val="0"/>
              </w:rPr>
              <w:t>K21</w:t>
            </w:r>
          </w:p>
        </w:tc>
        <w:tc>
          <w:p w14:paraId="000007F9">
            <w:pPr>
              <w:spacing w:after="0" w:line="312" w:lineRule="auto"/>
            </w:pPr>
            <w:r>
              <w:rPr>
                <w:rFonts w:ascii="Times New Roman" w:hAnsi="Times New Roman" w:eastAsia="Times New Roman" w:cs="Times New Roman"/>
                <w:b w:val="0"/>
                <w:bCs w:val="0"/>
                <w:i w:val="0"/>
                <w:iCs w:val="0"/>
                <w:sz w:val="26"/>
                <w:szCs w:val="26"/>
                <w:rtl w:val="0"/>
              </w:rPr>
              <w:t>Tự hủy quá hạn</w:t>
            </w:r>
          </w:p>
        </w:tc>
        <w:tc>
          <w:p w14:paraId="000007FA">
            <w:pPr>
              <w:spacing w:after="0" w:line="312" w:lineRule="auto"/>
            </w:pPr>
            <w:r>
              <w:rPr>
                <w:rFonts w:ascii="Times New Roman" w:hAnsi="Times New Roman" w:eastAsia="Times New Roman" w:cs="Times New Roman"/>
                <w:b w:val="0"/>
                <w:bCs w:val="0"/>
                <w:i w:val="0"/>
                <w:iCs w:val="0"/>
                <w:sz w:val="26"/>
                <w:szCs w:val="26"/>
                <w:rtl w:val="0"/>
              </w:rPr>
              <w:t>Tạo cọc rồi để quá thời gian cho phép</w:t>
            </w:r>
          </w:p>
        </w:tc>
        <w:tc>
          <w:p w14:paraId="000007FB">
            <w:pPr>
              <w:spacing w:after="0" w:line="312" w:lineRule="auto"/>
            </w:pPr>
            <w:r>
              <w:rPr>
                <w:rFonts w:ascii="Times New Roman" w:hAnsi="Times New Roman" w:eastAsia="Times New Roman" w:cs="Times New Roman"/>
                <w:b w:val="0"/>
                <w:bCs w:val="0"/>
                <w:i w:val="0"/>
                <w:iCs w:val="0"/>
                <w:sz w:val="26"/>
                <w:szCs w:val="26"/>
                <w:rtl w:val="0"/>
              </w:rPr>
              <w:t>Hệ thống tự hủy lượt đặt, giải phóng bàn</w:t>
            </w:r>
          </w:p>
        </w:tc>
        <w:tc>
          <w:p w14:paraId="000007FC">
            <w:pPr>
              <w:spacing w:after="0" w:line="312" w:lineRule="auto"/>
            </w:pPr>
            <w:r>
              <w:rPr>
                <w:rFonts w:ascii="Times New Roman" w:hAnsi="Times New Roman" w:eastAsia="Times New Roman" w:cs="Times New Roman"/>
                <w:b w:val="0"/>
                <w:bCs w:val="0"/>
                <w:i w:val="0"/>
                <w:iCs w:val="0"/>
                <w:sz w:val="26"/>
                <w:szCs w:val="26"/>
                <w:rtl w:val="0"/>
              </w:rPr>
              <w:t>Đạt</w:t>
            </w:r>
          </w:p>
        </w:tc>
      </w:tr>
      <w:tr w14:paraId="6933A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7FD">
            <w:pPr>
              <w:spacing w:after="0" w:line="312" w:lineRule="auto"/>
            </w:pPr>
            <w:r>
              <w:rPr>
                <w:rFonts w:ascii="Times New Roman" w:hAnsi="Times New Roman" w:eastAsia="Times New Roman" w:cs="Times New Roman"/>
                <w:b w:val="0"/>
                <w:bCs w:val="0"/>
                <w:i w:val="0"/>
                <w:iCs w:val="0"/>
                <w:sz w:val="26"/>
                <w:szCs w:val="26"/>
                <w:rtl w:val="0"/>
              </w:rPr>
              <w:t>K22</w:t>
            </w:r>
          </w:p>
        </w:tc>
        <w:tc>
          <w:p w14:paraId="000007FE">
            <w:pPr>
              <w:spacing w:after="0" w:line="312" w:lineRule="auto"/>
            </w:pPr>
            <w:r>
              <w:rPr>
                <w:rFonts w:ascii="Times New Roman" w:hAnsi="Times New Roman" w:eastAsia="Times New Roman" w:cs="Times New Roman"/>
                <w:b w:val="0"/>
                <w:bCs w:val="0"/>
                <w:i w:val="0"/>
                <w:iCs w:val="0"/>
                <w:sz w:val="26"/>
                <w:szCs w:val="26"/>
                <w:rtl w:val="0"/>
              </w:rPr>
              <w:t>Hủy thanh toán</w:t>
            </w:r>
          </w:p>
        </w:tc>
        <w:tc>
          <w:p w14:paraId="000007FF">
            <w:pPr>
              <w:spacing w:after="0" w:line="312" w:lineRule="auto"/>
            </w:pPr>
            <w:r>
              <w:rPr>
                <w:rFonts w:ascii="Times New Roman" w:hAnsi="Times New Roman" w:eastAsia="Times New Roman" w:cs="Times New Roman"/>
                <w:b w:val="0"/>
                <w:bCs w:val="0"/>
                <w:i w:val="0"/>
                <w:iCs w:val="0"/>
                <w:sz w:val="26"/>
                <w:szCs w:val="26"/>
                <w:rtl w:val="0"/>
              </w:rPr>
              <w:t>Bấm hủy ở trang thanh toán cọc</w:t>
            </w:r>
          </w:p>
        </w:tc>
        <w:tc>
          <w:p w14:paraId="00000800">
            <w:pPr>
              <w:spacing w:after="0" w:line="312" w:lineRule="auto"/>
            </w:pPr>
            <w:r>
              <w:rPr>
                <w:rFonts w:ascii="Times New Roman" w:hAnsi="Times New Roman" w:eastAsia="Times New Roman" w:cs="Times New Roman"/>
                <w:b w:val="0"/>
                <w:bCs w:val="0"/>
                <w:i w:val="0"/>
                <w:iCs w:val="0"/>
                <w:sz w:val="26"/>
                <w:szCs w:val="26"/>
                <w:rtl w:val="0"/>
              </w:rPr>
              <w:t>Hủy lượt đặt và báo bộ phận quản trị</w:t>
            </w:r>
          </w:p>
        </w:tc>
        <w:tc>
          <w:p w14:paraId="00000801">
            <w:pPr>
              <w:spacing w:after="0" w:line="312" w:lineRule="auto"/>
            </w:pPr>
            <w:r>
              <w:rPr>
                <w:rFonts w:ascii="Times New Roman" w:hAnsi="Times New Roman" w:eastAsia="Times New Roman" w:cs="Times New Roman"/>
                <w:b w:val="0"/>
                <w:bCs w:val="0"/>
                <w:i w:val="0"/>
                <w:iCs w:val="0"/>
                <w:sz w:val="26"/>
                <w:szCs w:val="26"/>
                <w:rtl w:val="0"/>
              </w:rPr>
              <w:t>Đạt</w:t>
            </w:r>
          </w:p>
        </w:tc>
      </w:tr>
      <w:tr w14:paraId="01AA0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802">
            <w:pPr>
              <w:spacing w:after="0" w:line="312" w:lineRule="auto"/>
            </w:pPr>
            <w:r>
              <w:rPr>
                <w:rFonts w:ascii="Times New Roman" w:hAnsi="Times New Roman" w:eastAsia="Times New Roman" w:cs="Times New Roman"/>
                <w:b w:val="0"/>
                <w:bCs w:val="0"/>
                <w:i w:val="0"/>
                <w:iCs w:val="0"/>
                <w:sz w:val="26"/>
                <w:szCs w:val="26"/>
                <w:rtl w:val="0"/>
              </w:rPr>
              <w:t>K23</w:t>
            </w:r>
          </w:p>
        </w:tc>
        <w:tc>
          <w:p w14:paraId="00000803">
            <w:pPr>
              <w:spacing w:after="0" w:line="312" w:lineRule="auto"/>
            </w:pPr>
            <w:r>
              <w:rPr>
                <w:rFonts w:ascii="Times New Roman" w:hAnsi="Times New Roman" w:eastAsia="Times New Roman" w:cs="Times New Roman"/>
                <w:b w:val="0"/>
                <w:bCs w:val="0"/>
                <w:i w:val="0"/>
                <w:iCs w:val="0"/>
                <w:sz w:val="26"/>
                <w:szCs w:val="26"/>
                <w:rtl w:val="0"/>
              </w:rPr>
              <w:t>Thông báo nhân viên</w:t>
            </w:r>
          </w:p>
        </w:tc>
        <w:tc>
          <w:p w14:paraId="00000804">
            <w:pPr>
              <w:spacing w:after="0" w:line="312" w:lineRule="auto"/>
            </w:pPr>
            <w:r>
              <w:rPr>
                <w:rFonts w:ascii="Times New Roman" w:hAnsi="Times New Roman" w:eastAsia="Times New Roman" w:cs="Times New Roman"/>
                <w:b w:val="0"/>
                <w:bCs w:val="0"/>
                <w:i w:val="0"/>
                <w:iCs w:val="0"/>
                <w:sz w:val="26"/>
                <w:szCs w:val="26"/>
                <w:rtl w:val="0"/>
              </w:rPr>
              <w:t>Có lượt đặt hoặc cọc mới</w:t>
            </w:r>
          </w:p>
        </w:tc>
        <w:tc>
          <w:p w14:paraId="00000805">
            <w:pPr>
              <w:spacing w:after="0" w:line="312" w:lineRule="auto"/>
            </w:pPr>
            <w:r>
              <w:rPr>
                <w:rFonts w:ascii="Times New Roman" w:hAnsi="Times New Roman" w:eastAsia="Times New Roman" w:cs="Times New Roman"/>
                <w:b w:val="0"/>
                <w:bCs w:val="0"/>
                <w:i w:val="0"/>
                <w:iCs w:val="0"/>
                <w:sz w:val="26"/>
                <w:szCs w:val="26"/>
                <w:rtl w:val="0"/>
              </w:rPr>
              <w:t>Nhân viên nhận thông báo tức thời</w:t>
            </w:r>
          </w:p>
        </w:tc>
        <w:tc>
          <w:p w14:paraId="00000806">
            <w:pPr>
              <w:spacing w:after="0" w:line="312" w:lineRule="auto"/>
            </w:pPr>
            <w:r>
              <w:rPr>
                <w:rFonts w:ascii="Times New Roman" w:hAnsi="Times New Roman" w:eastAsia="Times New Roman" w:cs="Times New Roman"/>
                <w:b w:val="0"/>
                <w:bCs w:val="0"/>
                <w:i w:val="0"/>
                <w:iCs w:val="0"/>
                <w:sz w:val="26"/>
                <w:szCs w:val="26"/>
                <w:rtl w:val="0"/>
              </w:rPr>
              <w:t>Đạt</w:t>
            </w:r>
          </w:p>
        </w:tc>
      </w:tr>
    </w:tbl>
    <w:p w14:paraId="00000807">
      <w:pPr>
        <w:spacing w:after="40"/>
      </w:pPr>
    </w:p>
    <w:p w14:paraId="00000808">
      <w:pPr>
        <w:spacing w:before="0" w:after="120" w:line="360" w:lineRule="auto"/>
        <w:ind w:firstLine="0"/>
        <w:jc w:val="both"/>
      </w:pPr>
      <w:r>
        <w:rPr>
          <w:rFonts w:ascii="Times New Roman" w:hAnsi="Times New Roman" w:eastAsia="Times New Roman" w:cs="Times New Roman"/>
          <w:b w:val="0"/>
          <w:bCs w:val="0"/>
          <w:i w:val="0"/>
          <w:iCs w:val="0"/>
          <w:sz w:val="26"/>
          <w:szCs w:val="26"/>
          <w:rtl w:val="0"/>
        </w:rPr>
        <w:t>Qua kiểm thử, các chức năng đều vận hành đúng như thiết kế. Những trường hợp dữ liệu không hợp lệ đều được hệ thống phát hiện và thông báo phù hợp, giúp hạn chế sai sót trong quá trình sử dụng.</w:t>
      </w:r>
    </w:p>
    <w:p w14:paraId="00000809">
      <w:pPr>
        <w:pStyle w:val="3"/>
        <w:spacing w:before="120" w:after="240" w:line="240" w:lineRule="auto"/>
      </w:pPr>
      <w:bookmarkStart w:id="215" w:name="_lacvysij6wup" w:colFirst="0" w:colLast="0"/>
      <w:bookmarkEnd w:id="215"/>
      <w:r>
        <w:rPr>
          <w:rFonts w:ascii="Times New Roman" w:hAnsi="Times New Roman" w:eastAsia="Times New Roman" w:cs="Times New Roman"/>
          <w:b/>
          <w:bCs/>
          <w:i w:val="0"/>
          <w:iCs w:val="0"/>
          <w:color w:val="000000"/>
          <w:sz w:val="26"/>
          <w:szCs w:val="26"/>
          <w:rtl w:val="0"/>
        </w:rPr>
        <w:t>3.9. Đánh giá kết quả</w:t>
      </w:r>
    </w:p>
    <w:p w14:paraId="0000080A">
      <w:pPr>
        <w:spacing w:before="0" w:after="120" w:line="360" w:lineRule="auto"/>
        <w:ind w:firstLine="0"/>
        <w:jc w:val="both"/>
      </w:pPr>
      <w:r>
        <w:rPr>
          <w:rFonts w:ascii="Times New Roman" w:hAnsi="Times New Roman" w:eastAsia="Times New Roman" w:cs="Times New Roman"/>
          <w:b w:val="0"/>
          <w:bCs w:val="0"/>
          <w:i w:val="0"/>
          <w:iCs w:val="0"/>
          <w:sz w:val="26"/>
          <w:szCs w:val="26"/>
          <w:rtl w:val="0"/>
        </w:rPr>
        <w:t>Hệ thống đã hiện thực đầy đủ các chức năng đặt ra cho ba vai trò, từ đặt bàn, đặt món, thanh toán cọc, đánh giá món tới gợi ý dinh dưỡng và trợ lý hội thoại. Bảng dưới đây tổng hợp mức độ hoàn thành theo nhóm chức năng.</w:t>
      </w:r>
    </w:p>
    <w:p w14:paraId="0000080B">
      <w:pPr>
        <w:spacing w:before="160" w:after="60"/>
        <w:jc w:val="center"/>
      </w:pPr>
      <w:bookmarkStart w:id="216" w:name="_ockaztci93sl" w:colFirst="0" w:colLast="0"/>
      <w:bookmarkEnd w:id="216"/>
      <w:r>
        <w:rPr>
          <w:rFonts w:ascii="Times New Roman" w:hAnsi="Times New Roman" w:eastAsia="Times New Roman" w:cs="Times New Roman"/>
          <w:b w:val="0"/>
          <w:bCs w:val="0"/>
          <w:i/>
          <w:iCs/>
          <w:color w:val="000000"/>
          <w:sz w:val="26"/>
          <w:szCs w:val="26"/>
          <w:rtl w:val="0"/>
        </w:rPr>
        <w:t>Bảng 3.4. Tổng hợp mức độ hoàn thành các nhóm chức năng.</w:t>
      </w:r>
    </w:p>
    <w:tbl>
      <w:tblPr>
        <w:tblStyle w:val="73"/>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652"/>
        <w:gridCol w:w="2418"/>
      </w:tblGrid>
      <w:tr w14:paraId="2975B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52" w:type="dxa"/>
          </w:tcPr>
          <w:p w14:paraId="0000080C">
            <w:pPr>
              <w:spacing w:after="0" w:line="240" w:lineRule="auto"/>
              <w:jc w:val="center"/>
            </w:pPr>
            <w:r>
              <w:rPr>
                <w:rFonts w:ascii="Times New Roman" w:hAnsi="Times New Roman" w:eastAsia="Times New Roman" w:cs="Times New Roman"/>
                <w:b/>
                <w:bCs/>
                <w:i w:val="0"/>
                <w:iCs w:val="0"/>
                <w:sz w:val="26"/>
                <w:szCs w:val="26"/>
                <w:rtl w:val="0"/>
              </w:rPr>
              <w:t>Nhóm chức năng</w:t>
            </w:r>
          </w:p>
        </w:tc>
        <w:tc>
          <w:tcPr>
            <w:tcW w:w="2418" w:type="dxa"/>
          </w:tcPr>
          <w:p w14:paraId="0000080D">
            <w:pPr>
              <w:spacing w:after="0" w:line="240" w:lineRule="auto"/>
              <w:jc w:val="center"/>
            </w:pPr>
            <w:r>
              <w:rPr>
                <w:rFonts w:ascii="Times New Roman" w:hAnsi="Times New Roman" w:eastAsia="Times New Roman" w:cs="Times New Roman"/>
                <w:b/>
                <w:bCs/>
                <w:i w:val="0"/>
                <w:iCs w:val="0"/>
                <w:sz w:val="26"/>
                <w:szCs w:val="26"/>
                <w:rtl w:val="0"/>
              </w:rPr>
              <w:t>Mức độ hoàn thành</w:t>
            </w:r>
          </w:p>
        </w:tc>
      </w:tr>
      <w:tr w14:paraId="353A3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52" w:type="dxa"/>
          </w:tcPr>
          <w:p w14:paraId="0000080E">
            <w:pPr>
              <w:spacing w:after="0" w:line="312" w:lineRule="auto"/>
            </w:pPr>
            <w:r>
              <w:rPr>
                <w:rFonts w:ascii="Times New Roman" w:hAnsi="Times New Roman" w:eastAsia="Times New Roman" w:cs="Times New Roman"/>
                <w:b w:val="0"/>
                <w:bCs w:val="0"/>
                <w:i w:val="0"/>
                <w:iCs w:val="0"/>
                <w:sz w:val="26"/>
                <w:szCs w:val="26"/>
                <w:rtl w:val="0"/>
              </w:rPr>
              <w:t>Đặt bàn, đặt món, thanh toán cọc</w:t>
            </w:r>
          </w:p>
        </w:tc>
        <w:tc>
          <w:tcPr>
            <w:tcW w:w="2418" w:type="dxa"/>
          </w:tcPr>
          <w:p w14:paraId="0000080F">
            <w:pPr>
              <w:spacing w:after="0" w:line="312" w:lineRule="auto"/>
              <w:jc w:val="center"/>
            </w:pPr>
            <w:r>
              <w:rPr>
                <w:rFonts w:ascii="Times New Roman" w:hAnsi="Times New Roman" w:eastAsia="Times New Roman" w:cs="Times New Roman"/>
                <w:b w:val="0"/>
                <w:bCs w:val="0"/>
                <w:i w:val="0"/>
                <w:iCs w:val="0"/>
                <w:sz w:val="26"/>
                <w:szCs w:val="26"/>
                <w:rtl w:val="0"/>
              </w:rPr>
              <w:t>Hoàn thành</w:t>
            </w:r>
          </w:p>
        </w:tc>
      </w:tr>
      <w:tr w14:paraId="4E607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52" w:type="dxa"/>
          </w:tcPr>
          <w:p w14:paraId="00000810">
            <w:pPr>
              <w:spacing w:after="0" w:line="312" w:lineRule="auto"/>
            </w:pPr>
            <w:r>
              <w:rPr>
                <w:rFonts w:ascii="Times New Roman" w:hAnsi="Times New Roman" w:eastAsia="Times New Roman" w:cs="Times New Roman"/>
                <w:b w:val="0"/>
                <w:bCs w:val="0"/>
                <w:i w:val="0"/>
                <w:iCs w:val="0"/>
                <w:sz w:val="26"/>
                <w:szCs w:val="26"/>
                <w:rtl w:val="0"/>
              </w:rPr>
              <w:t>Gợi ý món theo sức khỏe và lọc dinh dưỡng</w:t>
            </w:r>
          </w:p>
        </w:tc>
        <w:tc>
          <w:tcPr>
            <w:tcW w:w="2418" w:type="dxa"/>
          </w:tcPr>
          <w:p w14:paraId="00000811">
            <w:pPr>
              <w:spacing w:after="0" w:line="312" w:lineRule="auto"/>
              <w:jc w:val="center"/>
            </w:pPr>
            <w:r>
              <w:rPr>
                <w:rFonts w:ascii="Times New Roman" w:hAnsi="Times New Roman" w:eastAsia="Times New Roman" w:cs="Times New Roman"/>
                <w:b w:val="0"/>
                <w:bCs w:val="0"/>
                <w:i w:val="0"/>
                <w:iCs w:val="0"/>
                <w:sz w:val="26"/>
                <w:szCs w:val="26"/>
                <w:rtl w:val="0"/>
              </w:rPr>
              <w:t>Hoàn thành</w:t>
            </w:r>
          </w:p>
        </w:tc>
      </w:tr>
      <w:tr w14:paraId="07BAE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52" w:type="dxa"/>
          </w:tcPr>
          <w:p w14:paraId="00000812">
            <w:pPr>
              <w:spacing w:after="0" w:line="312" w:lineRule="auto"/>
            </w:pPr>
            <w:r>
              <w:rPr>
                <w:rFonts w:ascii="Times New Roman" w:hAnsi="Times New Roman" w:eastAsia="Times New Roman" w:cs="Times New Roman"/>
                <w:b w:val="0"/>
                <w:bCs w:val="0"/>
                <w:i w:val="0"/>
                <w:iCs w:val="0"/>
                <w:sz w:val="26"/>
                <w:szCs w:val="26"/>
                <w:rtl w:val="0"/>
              </w:rPr>
              <w:t>Trợ lý hội thoại kèm gợi ý món có hình ảnh</w:t>
            </w:r>
          </w:p>
        </w:tc>
        <w:tc>
          <w:tcPr>
            <w:tcW w:w="2418" w:type="dxa"/>
          </w:tcPr>
          <w:p w14:paraId="00000813">
            <w:pPr>
              <w:spacing w:after="0" w:line="312" w:lineRule="auto"/>
              <w:jc w:val="center"/>
            </w:pPr>
            <w:r>
              <w:rPr>
                <w:rFonts w:ascii="Times New Roman" w:hAnsi="Times New Roman" w:eastAsia="Times New Roman" w:cs="Times New Roman"/>
                <w:b w:val="0"/>
                <w:bCs w:val="0"/>
                <w:i w:val="0"/>
                <w:iCs w:val="0"/>
                <w:sz w:val="26"/>
                <w:szCs w:val="26"/>
                <w:rtl w:val="0"/>
              </w:rPr>
              <w:t>Hoàn thành</w:t>
            </w:r>
          </w:p>
        </w:tc>
      </w:tr>
      <w:tr w14:paraId="6BD9F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52" w:type="dxa"/>
          </w:tcPr>
          <w:p w14:paraId="00000814">
            <w:pPr>
              <w:spacing w:after="0" w:line="312" w:lineRule="auto"/>
            </w:pPr>
            <w:r>
              <w:rPr>
                <w:rFonts w:ascii="Times New Roman" w:hAnsi="Times New Roman" w:eastAsia="Times New Roman" w:cs="Times New Roman"/>
                <w:b w:val="0"/>
                <w:bCs w:val="0"/>
                <w:i w:val="0"/>
                <w:iCs w:val="0"/>
                <w:sz w:val="26"/>
                <w:szCs w:val="26"/>
                <w:rtl w:val="0"/>
              </w:rPr>
              <w:t>Đánh giá món và lưu món yêu thích</w:t>
            </w:r>
          </w:p>
        </w:tc>
        <w:tc>
          <w:tcPr>
            <w:tcW w:w="2418" w:type="dxa"/>
          </w:tcPr>
          <w:p w14:paraId="00000815">
            <w:pPr>
              <w:spacing w:after="0" w:line="312" w:lineRule="auto"/>
              <w:jc w:val="center"/>
            </w:pPr>
            <w:r>
              <w:rPr>
                <w:rFonts w:ascii="Times New Roman" w:hAnsi="Times New Roman" w:eastAsia="Times New Roman" w:cs="Times New Roman"/>
                <w:b w:val="0"/>
                <w:bCs w:val="0"/>
                <w:i w:val="0"/>
                <w:iCs w:val="0"/>
                <w:sz w:val="26"/>
                <w:szCs w:val="26"/>
                <w:rtl w:val="0"/>
              </w:rPr>
              <w:t>Hoàn thành</w:t>
            </w:r>
          </w:p>
        </w:tc>
      </w:tr>
      <w:tr w14:paraId="28440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52" w:type="dxa"/>
          </w:tcPr>
          <w:p w14:paraId="00000816">
            <w:pPr>
              <w:spacing w:after="0" w:line="312" w:lineRule="auto"/>
            </w:pPr>
            <w:r>
              <w:rPr>
                <w:rFonts w:ascii="Times New Roman" w:hAnsi="Times New Roman" w:eastAsia="Times New Roman" w:cs="Times New Roman"/>
                <w:b w:val="0"/>
                <w:bCs w:val="0"/>
                <w:i w:val="0"/>
                <w:iCs w:val="0"/>
                <w:sz w:val="26"/>
                <w:szCs w:val="26"/>
                <w:rtl w:val="0"/>
              </w:rPr>
              <w:t>Quản lý vận hành cho nhân viên</w:t>
            </w:r>
          </w:p>
        </w:tc>
        <w:tc>
          <w:tcPr>
            <w:tcW w:w="2418" w:type="dxa"/>
          </w:tcPr>
          <w:p w14:paraId="00000817">
            <w:pPr>
              <w:spacing w:after="0" w:line="312" w:lineRule="auto"/>
              <w:jc w:val="center"/>
            </w:pPr>
            <w:r>
              <w:rPr>
                <w:rFonts w:ascii="Times New Roman" w:hAnsi="Times New Roman" w:eastAsia="Times New Roman" w:cs="Times New Roman"/>
                <w:b w:val="0"/>
                <w:bCs w:val="0"/>
                <w:i w:val="0"/>
                <w:iCs w:val="0"/>
                <w:sz w:val="26"/>
                <w:szCs w:val="26"/>
                <w:rtl w:val="0"/>
              </w:rPr>
              <w:t>Hoàn thành</w:t>
            </w:r>
          </w:p>
        </w:tc>
      </w:tr>
      <w:tr w14:paraId="357D5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52" w:type="dxa"/>
          </w:tcPr>
          <w:p w14:paraId="00000818">
            <w:pPr>
              <w:spacing w:after="0" w:line="312" w:lineRule="auto"/>
            </w:pPr>
            <w:r>
              <w:rPr>
                <w:rFonts w:ascii="Times New Roman" w:hAnsi="Times New Roman" w:eastAsia="Times New Roman" w:cs="Times New Roman"/>
                <w:b w:val="0"/>
                <w:bCs w:val="0"/>
                <w:i w:val="0"/>
                <w:iCs w:val="0"/>
                <w:sz w:val="26"/>
                <w:szCs w:val="26"/>
                <w:rtl w:val="0"/>
              </w:rPr>
              <w:t>Quản trị và thống kê cho quản trị viên</w:t>
            </w:r>
          </w:p>
        </w:tc>
        <w:tc>
          <w:tcPr>
            <w:tcW w:w="2418" w:type="dxa"/>
          </w:tcPr>
          <w:p w14:paraId="00000819">
            <w:pPr>
              <w:spacing w:after="0" w:line="312" w:lineRule="auto"/>
              <w:jc w:val="center"/>
            </w:pPr>
            <w:r>
              <w:rPr>
                <w:rFonts w:ascii="Times New Roman" w:hAnsi="Times New Roman" w:eastAsia="Times New Roman" w:cs="Times New Roman"/>
                <w:b w:val="0"/>
                <w:bCs w:val="0"/>
                <w:i w:val="0"/>
                <w:iCs w:val="0"/>
                <w:sz w:val="26"/>
                <w:szCs w:val="26"/>
                <w:rtl w:val="0"/>
              </w:rPr>
              <w:t>Hoàn thành</w:t>
            </w:r>
          </w:p>
        </w:tc>
      </w:tr>
    </w:tbl>
    <w:p w14:paraId="0000081A">
      <w:pPr>
        <w:spacing w:after="40"/>
      </w:pPr>
    </w:p>
    <w:p w14:paraId="0000081B">
      <w:pPr>
        <w:spacing w:before="0" w:after="120" w:line="360" w:lineRule="auto"/>
        <w:ind w:firstLine="0"/>
        <w:jc w:val="both"/>
      </w:pPr>
      <w:r>
        <w:rPr>
          <w:rFonts w:ascii="Times New Roman" w:hAnsi="Times New Roman" w:eastAsia="Times New Roman" w:cs="Times New Roman"/>
          <w:b w:val="0"/>
          <w:bCs w:val="0"/>
          <w:i w:val="0"/>
          <w:iCs w:val="0"/>
          <w:sz w:val="26"/>
          <w:szCs w:val="26"/>
          <w:rtl w:val="0"/>
        </w:rPr>
        <w:t>So với các hệ thống khảo sát ở chương một, điểm nổi bật của hệ thống là đưa cơ chế tính chỉ số sức khỏe vào ngay luồng chọn món, đồng thời kết hợp thanh toán cọc trực tuyến và trợ lý hội thoại trong cùng một nền tảng. Bảng dưới đây so sánh hệ thống với một số nền tảng tiêu biểu theo các tiêu chí chính.</w:t>
      </w:r>
    </w:p>
    <w:p w14:paraId="0000081C">
      <w:pPr>
        <w:spacing w:before="160" w:after="60"/>
        <w:jc w:val="center"/>
      </w:pPr>
      <w:bookmarkStart w:id="217" w:name="_fj03jzp4pt2w" w:colFirst="0" w:colLast="0"/>
      <w:bookmarkEnd w:id="217"/>
      <w:r>
        <w:rPr>
          <w:rFonts w:ascii="Times New Roman" w:hAnsi="Times New Roman" w:eastAsia="Times New Roman" w:cs="Times New Roman"/>
          <w:b w:val="0"/>
          <w:bCs w:val="0"/>
          <w:i/>
          <w:iCs/>
          <w:color w:val="000000"/>
          <w:sz w:val="26"/>
          <w:szCs w:val="26"/>
          <w:rtl w:val="0"/>
        </w:rPr>
        <w:t>Bảng 3.5. So sánh hệ thống với một số nền tảng tiêu biểu.</w:t>
      </w:r>
    </w:p>
    <w:tbl>
      <w:tblPr>
        <w:tblStyle w:val="74"/>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4"/>
        <w:gridCol w:w="1814"/>
        <w:gridCol w:w="1814"/>
        <w:gridCol w:w="1814"/>
        <w:gridCol w:w="1814"/>
      </w:tblGrid>
      <w:tr w14:paraId="60B7E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81D">
            <w:pPr>
              <w:spacing w:after="0" w:line="240" w:lineRule="auto"/>
              <w:jc w:val="center"/>
            </w:pPr>
            <w:r>
              <w:rPr>
                <w:rFonts w:ascii="Times New Roman" w:hAnsi="Times New Roman" w:eastAsia="Times New Roman" w:cs="Times New Roman"/>
                <w:b/>
                <w:bCs/>
                <w:i w:val="0"/>
                <w:iCs w:val="0"/>
                <w:sz w:val="26"/>
                <w:szCs w:val="26"/>
                <w:rtl w:val="0"/>
              </w:rPr>
              <w:t>Tiêu chí</w:t>
            </w:r>
          </w:p>
        </w:tc>
        <w:tc>
          <w:p w14:paraId="0000081E">
            <w:pPr>
              <w:spacing w:after="0" w:line="240" w:lineRule="auto"/>
              <w:jc w:val="center"/>
            </w:pPr>
            <w:r>
              <w:rPr>
                <w:rFonts w:ascii="Times New Roman" w:hAnsi="Times New Roman" w:eastAsia="Times New Roman" w:cs="Times New Roman"/>
                <w:b/>
                <w:bCs/>
                <w:i w:val="0"/>
                <w:iCs w:val="0"/>
                <w:sz w:val="26"/>
                <w:szCs w:val="26"/>
                <w:rtl w:val="0"/>
              </w:rPr>
              <w:t>Nền tảng đặt chỗ</w:t>
            </w:r>
          </w:p>
        </w:tc>
        <w:tc>
          <w:p w14:paraId="0000081F">
            <w:pPr>
              <w:spacing w:after="0" w:line="240" w:lineRule="auto"/>
              <w:jc w:val="center"/>
            </w:pPr>
            <w:r>
              <w:rPr>
                <w:rFonts w:ascii="Times New Roman" w:hAnsi="Times New Roman" w:eastAsia="Times New Roman" w:cs="Times New Roman"/>
                <w:b/>
                <w:bCs/>
                <w:i w:val="0"/>
                <w:iCs w:val="0"/>
                <w:sz w:val="26"/>
                <w:szCs w:val="26"/>
                <w:rtl w:val="0"/>
              </w:rPr>
              <w:t>Ứng dụng dinh dưỡng</w:t>
            </w:r>
          </w:p>
        </w:tc>
        <w:tc>
          <w:p w14:paraId="00000820">
            <w:pPr>
              <w:spacing w:after="0" w:line="240" w:lineRule="auto"/>
              <w:jc w:val="center"/>
            </w:pPr>
            <w:r>
              <w:rPr>
                <w:rFonts w:ascii="Times New Roman" w:hAnsi="Times New Roman" w:eastAsia="Times New Roman" w:cs="Times New Roman"/>
                <w:b/>
                <w:bCs/>
                <w:i w:val="0"/>
                <w:iCs w:val="0"/>
                <w:sz w:val="26"/>
                <w:szCs w:val="26"/>
                <w:rtl w:val="0"/>
              </w:rPr>
              <w:t>Nền tảng giao món</w:t>
            </w:r>
          </w:p>
        </w:tc>
        <w:tc>
          <w:p w14:paraId="00000821">
            <w:pPr>
              <w:spacing w:after="0" w:line="240" w:lineRule="auto"/>
              <w:jc w:val="center"/>
            </w:pPr>
            <w:r>
              <w:rPr>
                <w:rFonts w:ascii="Times New Roman" w:hAnsi="Times New Roman" w:eastAsia="Times New Roman" w:cs="Times New Roman"/>
                <w:b/>
                <w:bCs/>
                <w:i w:val="0"/>
                <w:iCs w:val="0"/>
                <w:sz w:val="26"/>
                <w:szCs w:val="26"/>
                <w:rtl w:val="0"/>
              </w:rPr>
              <w:t>Hệ thống SmartFood</w:t>
            </w:r>
          </w:p>
        </w:tc>
      </w:tr>
      <w:tr w14:paraId="27DD8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822">
            <w:pPr>
              <w:spacing w:after="0" w:line="312" w:lineRule="auto"/>
            </w:pPr>
            <w:r>
              <w:rPr>
                <w:rFonts w:ascii="Times New Roman" w:hAnsi="Times New Roman" w:eastAsia="Times New Roman" w:cs="Times New Roman"/>
                <w:b w:val="0"/>
                <w:bCs w:val="0"/>
                <w:i w:val="0"/>
                <w:iCs w:val="0"/>
                <w:sz w:val="26"/>
                <w:szCs w:val="26"/>
                <w:rtl w:val="0"/>
              </w:rPr>
              <w:t>Đặt bàn tại chỗ</w:t>
            </w:r>
          </w:p>
        </w:tc>
        <w:tc>
          <w:p w14:paraId="00000823">
            <w:pPr>
              <w:spacing w:after="0" w:line="312" w:lineRule="auto"/>
            </w:pPr>
            <w:r>
              <w:rPr>
                <w:rFonts w:ascii="Times New Roman" w:hAnsi="Times New Roman" w:eastAsia="Times New Roman" w:cs="Times New Roman"/>
                <w:b w:val="0"/>
                <w:bCs w:val="0"/>
                <w:i w:val="0"/>
                <w:iCs w:val="0"/>
                <w:sz w:val="26"/>
                <w:szCs w:val="26"/>
                <w:rtl w:val="0"/>
              </w:rPr>
              <w:t>Có</w:t>
            </w:r>
          </w:p>
        </w:tc>
        <w:tc>
          <w:p w14:paraId="00000824">
            <w:pPr>
              <w:spacing w:after="0" w:line="312" w:lineRule="auto"/>
            </w:pPr>
            <w:r>
              <w:rPr>
                <w:rFonts w:ascii="Times New Roman" w:hAnsi="Times New Roman" w:eastAsia="Times New Roman" w:cs="Times New Roman"/>
                <w:b w:val="0"/>
                <w:bCs w:val="0"/>
                <w:i w:val="0"/>
                <w:iCs w:val="0"/>
                <w:sz w:val="26"/>
                <w:szCs w:val="26"/>
                <w:rtl w:val="0"/>
              </w:rPr>
              <w:t>Không</w:t>
            </w:r>
          </w:p>
        </w:tc>
        <w:tc>
          <w:p w14:paraId="00000825">
            <w:pPr>
              <w:spacing w:after="0" w:line="312" w:lineRule="auto"/>
            </w:pPr>
            <w:r>
              <w:rPr>
                <w:rFonts w:ascii="Times New Roman" w:hAnsi="Times New Roman" w:eastAsia="Times New Roman" w:cs="Times New Roman"/>
                <w:b w:val="0"/>
                <w:bCs w:val="0"/>
                <w:i w:val="0"/>
                <w:iCs w:val="0"/>
                <w:sz w:val="26"/>
                <w:szCs w:val="26"/>
                <w:rtl w:val="0"/>
              </w:rPr>
              <w:t>Hạn chế</w:t>
            </w:r>
          </w:p>
        </w:tc>
        <w:tc>
          <w:p w14:paraId="00000826">
            <w:pPr>
              <w:spacing w:after="0" w:line="312" w:lineRule="auto"/>
            </w:pPr>
            <w:r>
              <w:rPr>
                <w:rFonts w:ascii="Times New Roman" w:hAnsi="Times New Roman" w:eastAsia="Times New Roman" w:cs="Times New Roman"/>
                <w:b w:val="0"/>
                <w:bCs w:val="0"/>
                <w:i w:val="0"/>
                <w:iCs w:val="0"/>
                <w:sz w:val="26"/>
                <w:szCs w:val="26"/>
                <w:rtl w:val="0"/>
              </w:rPr>
              <w:t>Có</w:t>
            </w:r>
          </w:p>
        </w:tc>
      </w:tr>
      <w:tr w14:paraId="7B98B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827">
            <w:pPr>
              <w:spacing w:after="0" w:line="312" w:lineRule="auto"/>
            </w:pPr>
            <w:r>
              <w:rPr>
                <w:rFonts w:ascii="Times New Roman" w:hAnsi="Times New Roman" w:eastAsia="Times New Roman" w:cs="Times New Roman"/>
                <w:b w:val="0"/>
                <w:bCs w:val="0"/>
                <w:i w:val="0"/>
                <w:iCs w:val="0"/>
                <w:sz w:val="26"/>
                <w:szCs w:val="26"/>
                <w:rtl w:val="0"/>
              </w:rPr>
              <w:t>Đặt món trước</w:t>
            </w:r>
          </w:p>
        </w:tc>
        <w:tc>
          <w:p w14:paraId="00000828">
            <w:pPr>
              <w:spacing w:after="0" w:line="312" w:lineRule="auto"/>
            </w:pPr>
            <w:r>
              <w:rPr>
                <w:rFonts w:ascii="Times New Roman" w:hAnsi="Times New Roman" w:eastAsia="Times New Roman" w:cs="Times New Roman"/>
                <w:b w:val="0"/>
                <w:bCs w:val="0"/>
                <w:i w:val="0"/>
                <w:iCs w:val="0"/>
                <w:sz w:val="26"/>
                <w:szCs w:val="26"/>
                <w:rtl w:val="0"/>
              </w:rPr>
              <w:t>Hạn chế</w:t>
            </w:r>
          </w:p>
        </w:tc>
        <w:tc>
          <w:p w14:paraId="00000829">
            <w:pPr>
              <w:spacing w:after="0" w:line="312" w:lineRule="auto"/>
            </w:pPr>
            <w:r>
              <w:rPr>
                <w:rFonts w:ascii="Times New Roman" w:hAnsi="Times New Roman" w:eastAsia="Times New Roman" w:cs="Times New Roman"/>
                <w:b w:val="0"/>
                <w:bCs w:val="0"/>
                <w:i w:val="0"/>
                <w:iCs w:val="0"/>
                <w:sz w:val="26"/>
                <w:szCs w:val="26"/>
                <w:rtl w:val="0"/>
              </w:rPr>
              <w:t>Không</w:t>
            </w:r>
          </w:p>
        </w:tc>
        <w:tc>
          <w:p w14:paraId="0000082A">
            <w:pPr>
              <w:spacing w:after="0" w:line="312" w:lineRule="auto"/>
            </w:pPr>
            <w:r>
              <w:rPr>
                <w:rFonts w:ascii="Times New Roman" w:hAnsi="Times New Roman" w:eastAsia="Times New Roman" w:cs="Times New Roman"/>
                <w:b w:val="0"/>
                <w:bCs w:val="0"/>
                <w:i w:val="0"/>
                <w:iCs w:val="0"/>
                <w:sz w:val="26"/>
                <w:szCs w:val="26"/>
                <w:rtl w:val="0"/>
              </w:rPr>
              <w:t>Có</w:t>
            </w:r>
          </w:p>
        </w:tc>
        <w:tc>
          <w:p w14:paraId="0000082B">
            <w:pPr>
              <w:spacing w:after="0" w:line="312" w:lineRule="auto"/>
            </w:pPr>
            <w:r>
              <w:rPr>
                <w:rFonts w:ascii="Times New Roman" w:hAnsi="Times New Roman" w:eastAsia="Times New Roman" w:cs="Times New Roman"/>
                <w:b w:val="0"/>
                <w:bCs w:val="0"/>
                <w:i w:val="0"/>
                <w:iCs w:val="0"/>
                <w:sz w:val="26"/>
                <w:szCs w:val="26"/>
                <w:rtl w:val="0"/>
              </w:rPr>
              <w:t>Có</w:t>
            </w:r>
          </w:p>
        </w:tc>
      </w:tr>
      <w:tr w14:paraId="0B1B2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82C">
            <w:pPr>
              <w:spacing w:after="0" w:line="312" w:lineRule="auto"/>
            </w:pPr>
            <w:r>
              <w:rPr>
                <w:rFonts w:ascii="Times New Roman" w:hAnsi="Times New Roman" w:eastAsia="Times New Roman" w:cs="Times New Roman"/>
                <w:b w:val="0"/>
                <w:bCs w:val="0"/>
                <w:i w:val="0"/>
                <w:iCs w:val="0"/>
                <w:sz w:val="26"/>
                <w:szCs w:val="26"/>
                <w:rtl w:val="0"/>
              </w:rPr>
              <w:t>Thanh toán cọc trực tuyến</w:t>
            </w:r>
          </w:p>
        </w:tc>
        <w:tc>
          <w:p w14:paraId="0000082D">
            <w:pPr>
              <w:spacing w:after="0" w:line="312" w:lineRule="auto"/>
            </w:pPr>
            <w:r>
              <w:rPr>
                <w:rFonts w:ascii="Times New Roman" w:hAnsi="Times New Roman" w:eastAsia="Times New Roman" w:cs="Times New Roman"/>
                <w:b w:val="0"/>
                <w:bCs w:val="0"/>
                <w:i w:val="0"/>
                <w:iCs w:val="0"/>
                <w:sz w:val="26"/>
                <w:szCs w:val="26"/>
                <w:rtl w:val="0"/>
              </w:rPr>
              <w:t>Hạn chế</w:t>
            </w:r>
          </w:p>
        </w:tc>
        <w:tc>
          <w:p w14:paraId="0000082E">
            <w:pPr>
              <w:spacing w:after="0" w:line="312" w:lineRule="auto"/>
            </w:pPr>
            <w:r>
              <w:rPr>
                <w:rFonts w:ascii="Times New Roman" w:hAnsi="Times New Roman" w:eastAsia="Times New Roman" w:cs="Times New Roman"/>
                <w:b w:val="0"/>
                <w:bCs w:val="0"/>
                <w:i w:val="0"/>
                <w:iCs w:val="0"/>
                <w:sz w:val="26"/>
                <w:szCs w:val="26"/>
                <w:rtl w:val="0"/>
              </w:rPr>
              <w:t>Không</w:t>
            </w:r>
          </w:p>
        </w:tc>
        <w:tc>
          <w:p w14:paraId="0000082F">
            <w:pPr>
              <w:spacing w:after="0" w:line="312" w:lineRule="auto"/>
            </w:pPr>
            <w:r>
              <w:rPr>
                <w:rFonts w:ascii="Times New Roman" w:hAnsi="Times New Roman" w:eastAsia="Times New Roman" w:cs="Times New Roman"/>
                <w:b w:val="0"/>
                <w:bCs w:val="0"/>
                <w:i w:val="0"/>
                <w:iCs w:val="0"/>
                <w:sz w:val="26"/>
                <w:szCs w:val="26"/>
                <w:rtl w:val="0"/>
              </w:rPr>
              <w:t>Có</w:t>
            </w:r>
          </w:p>
        </w:tc>
        <w:tc>
          <w:p w14:paraId="00000830">
            <w:pPr>
              <w:spacing w:after="0" w:line="312" w:lineRule="auto"/>
            </w:pPr>
            <w:r>
              <w:rPr>
                <w:rFonts w:ascii="Times New Roman" w:hAnsi="Times New Roman" w:eastAsia="Times New Roman" w:cs="Times New Roman"/>
                <w:b w:val="0"/>
                <w:bCs w:val="0"/>
                <w:i w:val="0"/>
                <w:iCs w:val="0"/>
                <w:sz w:val="26"/>
                <w:szCs w:val="26"/>
                <w:rtl w:val="0"/>
              </w:rPr>
              <w:t>Có</w:t>
            </w:r>
          </w:p>
        </w:tc>
      </w:tr>
      <w:tr w14:paraId="1E930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831">
            <w:pPr>
              <w:spacing w:after="0" w:line="312" w:lineRule="auto"/>
            </w:pPr>
            <w:r>
              <w:rPr>
                <w:rFonts w:ascii="Times New Roman" w:hAnsi="Times New Roman" w:eastAsia="Times New Roman" w:cs="Times New Roman"/>
                <w:b w:val="0"/>
                <w:bCs w:val="0"/>
                <w:i w:val="0"/>
                <w:iCs w:val="0"/>
                <w:sz w:val="26"/>
                <w:szCs w:val="26"/>
                <w:rtl w:val="0"/>
              </w:rPr>
              <w:t>Gợi ý theo sức khỏe</w:t>
            </w:r>
          </w:p>
        </w:tc>
        <w:tc>
          <w:p w14:paraId="00000832">
            <w:pPr>
              <w:spacing w:after="0" w:line="312" w:lineRule="auto"/>
            </w:pPr>
            <w:r>
              <w:rPr>
                <w:rFonts w:ascii="Times New Roman" w:hAnsi="Times New Roman" w:eastAsia="Times New Roman" w:cs="Times New Roman"/>
                <w:b w:val="0"/>
                <w:bCs w:val="0"/>
                <w:i w:val="0"/>
                <w:iCs w:val="0"/>
                <w:sz w:val="26"/>
                <w:szCs w:val="26"/>
                <w:rtl w:val="0"/>
              </w:rPr>
              <w:t>Không</w:t>
            </w:r>
          </w:p>
        </w:tc>
        <w:tc>
          <w:p w14:paraId="00000833">
            <w:pPr>
              <w:spacing w:after="0" w:line="312" w:lineRule="auto"/>
            </w:pPr>
            <w:r>
              <w:rPr>
                <w:rFonts w:ascii="Times New Roman" w:hAnsi="Times New Roman" w:eastAsia="Times New Roman" w:cs="Times New Roman"/>
                <w:b w:val="0"/>
                <w:bCs w:val="0"/>
                <w:i w:val="0"/>
                <w:iCs w:val="0"/>
                <w:sz w:val="26"/>
                <w:szCs w:val="26"/>
                <w:rtl w:val="0"/>
              </w:rPr>
              <w:t>Hạn chế</w:t>
            </w:r>
          </w:p>
        </w:tc>
        <w:tc>
          <w:p w14:paraId="00000834">
            <w:pPr>
              <w:spacing w:after="0" w:line="312" w:lineRule="auto"/>
            </w:pPr>
            <w:r>
              <w:rPr>
                <w:rFonts w:ascii="Times New Roman" w:hAnsi="Times New Roman" w:eastAsia="Times New Roman" w:cs="Times New Roman"/>
                <w:b w:val="0"/>
                <w:bCs w:val="0"/>
                <w:i w:val="0"/>
                <w:iCs w:val="0"/>
                <w:sz w:val="26"/>
                <w:szCs w:val="26"/>
                <w:rtl w:val="0"/>
              </w:rPr>
              <w:t>Không</w:t>
            </w:r>
          </w:p>
        </w:tc>
        <w:tc>
          <w:p w14:paraId="00000835">
            <w:pPr>
              <w:spacing w:after="0" w:line="312" w:lineRule="auto"/>
            </w:pPr>
            <w:r>
              <w:rPr>
                <w:rFonts w:ascii="Times New Roman" w:hAnsi="Times New Roman" w:eastAsia="Times New Roman" w:cs="Times New Roman"/>
                <w:b w:val="0"/>
                <w:bCs w:val="0"/>
                <w:i w:val="0"/>
                <w:iCs w:val="0"/>
                <w:sz w:val="26"/>
                <w:szCs w:val="26"/>
                <w:rtl w:val="0"/>
              </w:rPr>
              <w:t>Có</w:t>
            </w:r>
          </w:p>
        </w:tc>
      </w:tr>
      <w:tr w14:paraId="79FCE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836">
            <w:pPr>
              <w:spacing w:after="0" w:line="312" w:lineRule="auto"/>
            </w:pPr>
            <w:r>
              <w:rPr>
                <w:rFonts w:ascii="Times New Roman" w:hAnsi="Times New Roman" w:eastAsia="Times New Roman" w:cs="Times New Roman"/>
                <w:b w:val="0"/>
                <w:bCs w:val="0"/>
                <w:i w:val="0"/>
                <w:iCs w:val="0"/>
                <w:sz w:val="26"/>
                <w:szCs w:val="26"/>
                <w:rtl w:val="0"/>
              </w:rPr>
              <w:t>Trợ lý hội thoại</w:t>
            </w:r>
          </w:p>
        </w:tc>
        <w:tc>
          <w:p w14:paraId="00000837">
            <w:pPr>
              <w:spacing w:after="0" w:line="312" w:lineRule="auto"/>
            </w:pPr>
            <w:r>
              <w:rPr>
                <w:rFonts w:ascii="Times New Roman" w:hAnsi="Times New Roman" w:eastAsia="Times New Roman" w:cs="Times New Roman"/>
                <w:b w:val="0"/>
                <w:bCs w:val="0"/>
                <w:i w:val="0"/>
                <w:iCs w:val="0"/>
                <w:sz w:val="26"/>
                <w:szCs w:val="26"/>
                <w:rtl w:val="0"/>
              </w:rPr>
              <w:t>Không</w:t>
            </w:r>
          </w:p>
        </w:tc>
        <w:tc>
          <w:p w14:paraId="00000838">
            <w:pPr>
              <w:spacing w:after="0" w:line="312" w:lineRule="auto"/>
            </w:pPr>
            <w:r>
              <w:rPr>
                <w:rFonts w:ascii="Times New Roman" w:hAnsi="Times New Roman" w:eastAsia="Times New Roman" w:cs="Times New Roman"/>
                <w:b w:val="0"/>
                <w:bCs w:val="0"/>
                <w:i w:val="0"/>
                <w:iCs w:val="0"/>
                <w:sz w:val="26"/>
                <w:szCs w:val="26"/>
                <w:rtl w:val="0"/>
              </w:rPr>
              <w:t>Hạn chế</w:t>
            </w:r>
          </w:p>
        </w:tc>
        <w:tc>
          <w:p w14:paraId="00000839">
            <w:pPr>
              <w:spacing w:after="0" w:line="312" w:lineRule="auto"/>
            </w:pPr>
            <w:r>
              <w:rPr>
                <w:rFonts w:ascii="Times New Roman" w:hAnsi="Times New Roman" w:eastAsia="Times New Roman" w:cs="Times New Roman"/>
                <w:b w:val="0"/>
                <w:bCs w:val="0"/>
                <w:i w:val="0"/>
                <w:iCs w:val="0"/>
                <w:sz w:val="26"/>
                <w:szCs w:val="26"/>
                <w:rtl w:val="0"/>
              </w:rPr>
              <w:t>Hạn chế</w:t>
            </w:r>
          </w:p>
        </w:tc>
        <w:tc>
          <w:p w14:paraId="0000083A">
            <w:pPr>
              <w:spacing w:after="0" w:line="312" w:lineRule="auto"/>
            </w:pPr>
            <w:r>
              <w:rPr>
                <w:rFonts w:ascii="Times New Roman" w:hAnsi="Times New Roman" w:eastAsia="Times New Roman" w:cs="Times New Roman"/>
                <w:b w:val="0"/>
                <w:bCs w:val="0"/>
                <w:i w:val="0"/>
                <w:iCs w:val="0"/>
                <w:sz w:val="26"/>
                <w:szCs w:val="26"/>
                <w:rtl w:val="0"/>
              </w:rPr>
              <w:t>Có</w:t>
            </w:r>
          </w:p>
        </w:tc>
      </w:tr>
      <w:tr w14:paraId="3E471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83B">
            <w:pPr>
              <w:spacing w:after="0" w:line="312" w:lineRule="auto"/>
            </w:pPr>
            <w:r>
              <w:rPr>
                <w:rFonts w:ascii="Times New Roman" w:hAnsi="Times New Roman" w:eastAsia="Times New Roman" w:cs="Times New Roman"/>
                <w:b w:val="0"/>
                <w:bCs w:val="0"/>
                <w:i w:val="0"/>
                <w:iCs w:val="0"/>
                <w:sz w:val="26"/>
                <w:szCs w:val="26"/>
                <w:rtl w:val="0"/>
              </w:rPr>
              <w:t>Đánh giá món</w:t>
            </w:r>
          </w:p>
        </w:tc>
        <w:tc>
          <w:p w14:paraId="0000083C">
            <w:pPr>
              <w:spacing w:after="0" w:line="312" w:lineRule="auto"/>
            </w:pPr>
            <w:r>
              <w:rPr>
                <w:rFonts w:ascii="Times New Roman" w:hAnsi="Times New Roman" w:eastAsia="Times New Roman" w:cs="Times New Roman"/>
                <w:b w:val="0"/>
                <w:bCs w:val="0"/>
                <w:i w:val="0"/>
                <w:iCs w:val="0"/>
                <w:sz w:val="26"/>
                <w:szCs w:val="26"/>
                <w:rtl w:val="0"/>
              </w:rPr>
              <w:t>Có</w:t>
            </w:r>
          </w:p>
        </w:tc>
        <w:tc>
          <w:p w14:paraId="0000083D">
            <w:pPr>
              <w:spacing w:after="0" w:line="312" w:lineRule="auto"/>
            </w:pPr>
            <w:r>
              <w:rPr>
                <w:rFonts w:ascii="Times New Roman" w:hAnsi="Times New Roman" w:eastAsia="Times New Roman" w:cs="Times New Roman"/>
                <w:b w:val="0"/>
                <w:bCs w:val="0"/>
                <w:i w:val="0"/>
                <w:iCs w:val="0"/>
                <w:sz w:val="26"/>
                <w:szCs w:val="26"/>
                <w:rtl w:val="0"/>
              </w:rPr>
              <w:t>Không</w:t>
            </w:r>
          </w:p>
        </w:tc>
        <w:tc>
          <w:p w14:paraId="0000083E">
            <w:pPr>
              <w:spacing w:after="0" w:line="312" w:lineRule="auto"/>
            </w:pPr>
            <w:r>
              <w:rPr>
                <w:rFonts w:ascii="Times New Roman" w:hAnsi="Times New Roman" w:eastAsia="Times New Roman" w:cs="Times New Roman"/>
                <w:b w:val="0"/>
                <w:bCs w:val="0"/>
                <w:i w:val="0"/>
                <w:iCs w:val="0"/>
                <w:sz w:val="26"/>
                <w:szCs w:val="26"/>
                <w:rtl w:val="0"/>
              </w:rPr>
              <w:t>Có</w:t>
            </w:r>
          </w:p>
        </w:tc>
        <w:tc>
          <w:p w14:paraId="0000083F">
            <w:pPr>
              <w:spacing w:after="0" w:line="312" w:lineRule="auto"/>
            </w:pPr>
            <w:r>
              <w:rPr>
                <w:rFonts w:ascii="Times New Roman" w:hAnsi="Times New Roman" w:eastAsia="Times New Roman" w:cs="Times New Roman"/>
                <w:b w:val="0"/>
                <w:bCs w:val="0"/>
                <w:i w:val="0"/>
                <w:iCs w:val="0"/>
                <w:sz w:val="26"/>
                <w:szCs w:val="26"/>
                <w:rtl w:val="0"/>
              </w:rPr>
              <w:t>Có</w:t>
            </w:r>
          </w:p>
        </w:tc>
      </w:tr>
    </w:tbl>
    <w:p w14:paraId="00000840">
      <w:pPr>
        <w:spacing w:after="40"/>
      </w:pPr>
    </w:p>
    <w:p w14:paraId="00000841">
      <w:pPr>
        <w:spacing w:before="0" w:after="120" w:line="360" w:lineRule="auto"/>
        <w:ind w:firstLine="0"/>
        <w:jc w:val="both"/>
      </w:pPr>
      <w:r>
        <w:rPr>
          <w:rFonts w:ascii="Times New Roman" w:hAnsi="Times New Roman" w:eastAsia="Times New Roman" w:cs="Times New Roman"/>
          <w:b w:val="0"/>
          <w:bCs w:val="0"/>
          <w:i w:val="0"/>
          <w:iCs w:val="0"/>
          <w:sz w:val="26"/>
          <w:szCs w:val="26"/>
          <w:rtl w:val="0"/>
        </w:rPr>
        <w:t>Bảng so sánh cho thấy hệ thống bao phủ đồng thời nhiều tiêu chí mà từng nhóm nền tảng chỉ đáp ứng một phần, đặc biệt ở khả năng gợi ý theo sức khỏe gắn liền với quy trình đặt món.</w:t>
      </w:r>
    </w:p>
    <w:p w14:paraId="00000842">
      <w:pPr>
        <w:pStyle w:val="4"/>
        <w:spacing w:before="120" w:after="240" w:line="240" w:lineRule="auto"/>
      </w:pPr>
      <w:bookmarkStart w:id="218" w:name="_w2q290tr9dre" w:colFirst="0" w:colLast="0"/>
      <w:bookmarkEnd w:id="218"/>
      <w:r>
        <w:rPr>
          <w:rFonts w:ascii="Times New Roman" w:hAnsi="Times New Roman" w:eastAsia="Times New Roman" w:cs="Times New Roman"/>
          <w:b/>
          <w:bCs/>
          <w:i/>
          <w:iCs/>
          <w:color w:val="000000"/>
          <w:sz w:val="26"/>
          <w:szCs w:val="26"/>
          <w:rtl w:val="0"/>
        </w:rPr>
        <w:t>3.9.1. Khó khăn gặp phải và hướng khắc phục</w:t>
      </w:r>
    </w:p>
    <w:p w14:paraId="00000843">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Trong quá trình thực hiện, đề tài gặp một số khó khăn. Thứ nhất, việc bảo đảm dữ liệu nhất quán giữa lượt đặt bàn, đơn món và thanh toán đòi hỏi xử lý cẩn thận khi một thao tác kéo theo nhiều thay đổi; giải pháp là gom các thay đổi liên quan vào cùng một bước xử lý và lan truyền cập nhật theo chuỗi. Thứ hai, việc tích hợp cổng thanh toán gặp trở ngại khi máy chủ chạy trong mạng nội bộ không nhận được thông báo ngược, đồng thời mã đơn dễ trùng khi tạo liên kết nhiều lần; giải pháp là chủ động hỏi trạng thái giao dịch từ cổng thanh toán theo chu kỳ kết hợp đồng hồ đếm ngược, và sinh mã đơn từ một bộ đếm tăng dần để bảo đảm tính duy nhất. Thứ ba, việc gọi mô hình ngôn ngữ có độ trễ nhất định; giải pháp là giới hạn độ dài ngữ cảnh và hiển thị trạng thái chờ để cải thiện trải nghiệm.</w:t>
      </w:r>
    </w:p>
    <w:p w14:paraId="00000844">
      <w:pPr>
        <w:spacing w:before="0" w:after="120" w:line="360" w:lineRule="auto"/>
        <w:ind w:firstLine="0"/>
        <w:jc w:val="both"/>
      </w:pPr>
      <w:r>
        <w:rPr>
          <w:rFonts w:ascii="Times New Roman" w:hAnsi="Times New Roman" w:eastAsia="Times New Roman" w:cs="Times New Roman"/>
          <w:b w:val="0"/>
          <w:bCs w:val="0"/>
          <w:i w:val="0"/>
          <w:iCs w:val="0"/>
          <w:sz w:val="26"/>
          <w:szCs w:val="26"/>
          <w:rtl w:val="0"/>
        </w:rPr>
        <w:t>Những khó khăn nêu trên đều được khắc phục ở mức đáp ứng yêu cầu của đề tài, đồng thời để lại kinh nghiệm hữu ích cho việc phát triển các hệ thống tương tự về sau.</w:t>
      </w:r>
    </w:p>
    <w:p w14:paraId="00000845">
      <w:pPr>
        <w:spacing w:before="0" w:after="120" w:line="360" w:lineRule="auto"/>
        <w:ind w:firstLine="0"/>
        <w:jc w:val="both"/>
      </w:pPr>
      <w:r>
        <w:rPr>
          <w:rFonts w:ascii="Times New Roman" w:hAnsi="Times New Roman" w:eastAsia="Times New Roman" w:cs="Times New Roman"/>
          <w:b w:val="0"/>
          <w:bCs w:val="0"/>
          <w:i w:val="0"/>
          <w:iCs w:val="0"/>
          <w:sz w:val="26"/>
          <w:szCs w:val="26"/>
          <w:rtl w:val="0"/>
        </w:rPr>
        <w:t>Như vậy, chương này đã trình bày môi trường cài đặt, kiến trúc triển khai, kết quả phần mềm theo vai trò, các xử lý nghiệp vụ tiêu biểu và đánh giá kết quả đạt được so với mục tiêu của đề tài.</w:t>
      </w:r>
    </w:p>
    <w:p w14:paraId="00000846">
      <w:r>
        <w:br w:type="page"/>
      </w:r>
    </w:p>
    <w:p w14:paraId="00000847">
      <w:pPr>
        <w:spacing w:before="240" w:after="240" w:line="240" w:lineRule="auto"/>
        <w:jc w:val="center"/>
      </w:pPr>
      <w:r>
        <w:rPr>
          <w:rFonts w:ascii="Times New Roman" w:hAnsi="Times New Roman" w:eastAsia="Times New Roman" w:cs="Times New Roman"/>
          <w:b/>
          <w:bCs/>
          <w:i w:val="0"/>
          <w:iCs w:val="0"/>
          <w:color w:val="000000"/>
          <w:sz w:val="28"/>
          <w:szCs w:val="28"/>
          <w:rtl w:val="0"/>
        </w:rPr>
        <w:t>KẾT LUẬN</w:t>
      </w:r>
    </w:p>
    <w:p w14:paraId="00000848">
      <w:pPr>
        <w:spacing w:after="0"/>
      </w:pPr>
    </w:p>
    <w:p w14:paraId="00000849">
      <w:pPr>
        <w:spacing w:before="0" w:after="120" w:line="360" w:lineRule="auto"/>
        <w:ind w:firstLine="0"/>
        <w:jc w:val="both"/>
      </w:pPr>
      <w:r>
        <w:rPr>
          <w:rFonts w:ascii="Times New Roman" w:hAnsi="Times New Roman" w:eastAsia="Times New Roman" w:cs="Times New Roman"/>
          <w:b w:val="0"/>
          <w:bCs w:val="0"/>
          <w:i w:val="0"/>
          <w:iCs w:val="0"/>
          <w:sz w:val="26"/>
          <w:szCs w:val="26"/>
          <w:rtl w:val="0"/>
        </w:rPr>
        <w:t>Đồ án đã hoàn thành việc xây dựng hệ thống đặt bàn, đánh giá và gợi ý món ăn theo sức khỏe cho nhà hàng SmartFood. Hệ thống đáp ứng các mục tiêu đề ra: số hóa quy trình đặt bàn và phục vụ, tích hợp thanh toán cọc trực tuyến, đưa ra gợi ý món dựa trên chỉ số khối cơ thể cùng năng lượng tiêu hao, và hỗ trợ hỏi đáp qua trợ lý hội thoại.</w:t>
      </w:r>
    </w:p>
    <w:p w14:paraId="0000084A">
      <w:pPr>
        <w:spacing w:before="0" w:after="120" w:line="360" w:lineRule="auto"/>
        <w:ind w:firstLine="0"/>
        <w:jc w:val="both"/>
      </w:pPr>
      <w:r>
        <w:rPr>
          <w:rFonts w:ascii="Times New Roman" w:hAnsi="Times New Roman" w:eastAsia="Times New Roman" w:cs="Times New Roman"/>
          <w:b w:val="0"/>
          <w:bCs w:val="0"/>
          <w:i w:val="0"/>
          <w:iCs w:val="0"/>
          <w:sz w:val="26"/>
          <w:szCs w:val="26"/>
          <w:rtl w:val="0"/>
        </w:rPr>
        <w:t>Về mặt kỹ thuật, đồ án vận dụng kiến trúc nhiều tầng với phần máy chủ Spring Boot và phần giao diện React, sử dụng cơ sở dữ liệu quan hệ, xác thực bằng chuỗi định danh có chữ ký số và truyền thông báo thời gian thực. Về mặt nghiệp vụ, đồ án mô hình hóa đầy đủ quy trình của ba vai trò bằng các biểu đồ phân tích thiết kế.</w:t>
      </w:r>
    </w:p>
    <w:p w14:paraId="0000084B">
      <w:pPr>
        <w:spacing w:before="0" w:after="120" w:line="360" w:lineRule="auto"/>
        <w:ind w:firstLine="0"/>
        <w:jc w:val="both"/>
      </w:pPr>
      <w:r>
        <w:rPr>
          <w:rFonts w:ascii="Times New Roman" w:hAnsi="Times New Roman" w:eastAsia="Times New Roman" w:cs="Times New Roman"/>
          <w:b w:val="0"/>
          <w:bCs w:val="0"/>
          <w:i w:val="0"/>
          <w:iCs w:val="0"/>
          <w:sz w:val="26"/>
          <w:szCs w:val="26"/>
          <w:rtl w:val="0"/>
        </w:rPr>
        <w:t>Trong tương lai, hệ thống có thể được mở rộng theo một số hướng sau. Thứ nhất, bổ sung hình thức giao hàng tận nơi cùng theo dõi đơn giao để phục vụ nhóm khách không tới quán. Thứ hai, cá nhân hóa gợi ý sâu hơn dựa trên lịch sử dùng bữa và phản hồi của khách, thay vì chỉ dựa trên hồ sơ thể trạng tại thời điểm gợi ý. Thứ ba, triển khai hệ thống lên hạ tầng đám mây kèm cơ chế sao lưu để phục vụ nhiều nhà hàng và nhiều cơ sở. Thứ tư, bổ sung phân tích dữ liệu kinh doanh nâng cao nhằm dự báo nhu cầu và hỗ trợ quản lý kho nguyên liệu.</w:t>
      </w:r>
    </w:p>
    <w:p w14:paraId="0000084C">
      <w:pPr>
        <w:spacing w:before="0" w:after="120" w:line="360" w:lineRule="auto"/>
        <w:ind w:firstLine="0"/>
        <w:jc w:val="both"/>
      </w:pPr>
      <w:r>
        <w:rPr>
          <w:rFonts w:ascii="Times New Roman" w:hAnsi="Times New Roman" w:eastAsia="Times New Roman" w:cs="Times New Roman"/>
          <w:b w:val="0"/>
          <w:bCs w:val="0"/>
          <w:i w:val="0"/>
          <w:iCs w:val="0"/>
          <w:sz w:val="26"/>
          <w:szCs w:val="26"/>
          <w:rtl w:val="0"/>
        </w:rPr>
        <w:t>Những định hướng nêu trên sẽ giúp hệ thống hoàn thiện hơn về chức năng lẫn khả năng vận hành, tiến tới sẵn sàng cho môi trường thực tế. Qua quá trình thực hiện đề tài, em đã củng cố kiến thức về phân tích thiết kế hệ thống, lập trình ứng dụng web nhiều tầng và tích hợp các dịch vụ bên thứ ba, đồng thời rèn luyện kỹ năng giải quyết vấn đề một cách có hệ thống.</w:t>
      </w:r>
    </w:p>
    <w:p w14:paraId="0000084D">
      <w:r>
        <w:br w:type="page"/>
      </w:r>
    </w:p>
    <w:p w14:paraId="0000084E">
      <w:pPr>
        <w:spacing w:before="240" w:after="240" w:line="240" w:lineRule="auto"/>
        <w:jc w:val="center"/>
      </w:pPr>
      <w:r>
        <w:rPr>
          <w:rFonts w:ascii="Times New Roman" w:hAnsi="Times New Roman" w:eastAsia="Times New Roman" w:cs="Times New Roman"/>
          <w:b/>
          <w:bCs/>
          <w:i w:val="0"/>
          <w:iCs w:val="0"/>
          <w:color w:val="000000"/>
          <w:sz w:val="28"/>
          <w:szCs w:val="28"/>
          <w:rtl w:val="0"/>
        </w:rPr>
        <w:t>TÀI LIỆU THAM KHẢO</w:t>
      </w:r>
    </w:p>
    <w:p w14:paraId="0000084F">
      <w:pPr>
        <w:spacing w:after="0"/>
      </w:pPr>
    </w:p>
    <w:p w14:paraId="00000852">
      <w:pPr>
        <w:spacing w:after="80" w:line="360" w:lineRule="auto"/>
        <w:ind w:left="567" w:hanging="567"/>
      </w:pPr>
      <w:r>
        <w:rPr>
          <w:rFonts w:ascii="Times New Roman" w:hAnsi="Times New Roman" w:eastAsia="Times New Roman" w:cs="Times New Roman"/>
          <w:b/>
          <w:bCs/>
          <w:i w:val="0"/>
          <w:iCs w:val="0"/>
          <w:sz w:val="26"/>
          <w:szCs w:val="26"/>
          <w:rtl w:val="0"/>
        </w:rPr>
        <w:t xml:space="preserve">[1] </w:t>
      </w:r>
      <w:r>
        <w:rPr>
          <w:rFonts w:ascii="Times New Roman" w:hAnsi="Times New Roman" w:eastAsia="Times New Roman" w:cs="Times New Roman"/>
          <w:b w:val="0"/>
          <w:bCs w:val="0"/>
          <w:i w:val="0"/>
          <w:iCs w:val="0"/>
          <w:sz w:val="26"/>
          <w:szCs w:val="26"/>
          <w:rtl w:val="0"/>
        </w:rPr>
        <w:t xml:space="preserve">OpenTable, Tài liệu giới thiệu nền tảng đặt bàn nhà hàng, 2024. Trực tuyến tại: </w:t>
      </w:r>
      <w:r>
        <w:fldChar w:fldCharType="begin"/>
        <w:instrText xml:space="preserve"> HYPERLINK "https://www.opentable.com" \h </w:instrText>
        <w:fldChar w:fldCharType="separate"/>
      </w:r>
      <w:r>
        <w:rPr>
          <w:rFonts w:ascii="Times New Roman" w:hAnsi="Times New Roman" w:eastAsia="Times New Roman" w:cs="Times New Roman"/>
          <w:color w:val="0563C1"/>
          <w:sz w:val="26"/>
          <w:szCs w:val="26"/>
          <w:u w:val="single"/>
          <w:rtl w:val="0"/>
        </w:rPr>
        <w:t>https://www.opentable.com</w:t>
        <w:fldChar w:fldCharType="end"/>
      </w:r>
    </w:p>
    <w:p w14:paraId="00000853">
      <w:pPr>
        <w:spacing w:after="80" w:line="360" w:lineRule="auto"/>
        <w:ind w:left="567" w:hanging="567"/>
      </w:pPr>
      <w:r>
        <w:rPr>
          <w:rFonts w:ascii="Times New Roman" w:hAnsi="Times New Roman" w:eastAsia="Times New Roman" w:cs="Times New Roman"/>
          <w:b/>
          <w:bCs/>
          <w:i w:val="0"/>
          <w:iCs w:val="0"/>
          <w:sz w:val="26"/>
          <w:szCs w:val="26"/>
          <w:rtl w:val="0"/>
        </w:rPr>
        <w:t xml:space="preserve">[2] </w:t>
      </w:r>
      <w:r>
        <w:rPr>
          <w:rFonts w:ascii="Times New Roman" w:hAnsi="Times New Roman" w:eastAsia="Times New Roman" w:cs="Times New Roman"/>
          <w:b w:val="0"/>
          <w:bCs w:val="0"/>
          <w:i w:val="0"/>
          <w:iCs w:val="0"/>
          <w:sz w:val="26"/>
          <w:szCs w:val="26"/>
          <w:rtl w:val="0"/>
        </w:rPr>
        <w:t xml:space="preserve">MyFitnessPal, Tài liệu hướng dẫn theo dõi dinh dưỡng, 2024. Trực tuyến tại: </w:t>
      </w:r>
      <w:r>
        <w:fldChar w:fldCharType="begin"/>
        <w:instrText xml:space="preserve"> HYPERLINK "https://www.myfitnesspal.com" \h </w:instrText>
        <w:fldChar w:fldCharType="separate"/>
      </w:r>
      <w:r>
        <w:rPr>
          <w:rFonts w:ascii="Times New Roman" w:hAnsi="Times New Roman" w:eastAsia="Times New Roman" w:cs="Times New Roman"/>
          <w:color w:val="0563C1"/>
          <w:sz w:val="26"/>
          <w:szCs w:val="26"/>
          <w:u w:val="single"/>
          <w:rtl w:val="0"/>
        </w:rPr>
        <w:t>https://www.myfitnesspal.com</w:t>
        <w:fldChar w:fldCharType="end"/>
      </w:r>
    </w:p>
    <w:p w14:paraId="00000855">
      <w:pPr>
        <w:spacing w:after="80" w:line="360" w:lineRule="auto"/>
        <w:ind w:left="567" w:hanging="567"/>
      </w:pPr>
      <w:r>
        <w:rPr>
          <w:rFonts w:ascii="Times New Roman" w:hAnsi="Times New Roman" w:eastAsia="Times New Roman" w:cs="Times New Roman"/>
          <w:b/>
          <w:bCs/>
          <w:i w:val="0"/>
          <w:iCs w:val="0"/>
          <w:sz w:val="26"/>
          <w:szCs w:val="26"/>
          <w:rtl w:val="0"/>
        </w:rPr>
        <w:t xml:space="preserve">[3] </w:t>
      </w:r>
      <w:r>
        <w:rPr>
          <w:rFonts w:ascii="Times New Roman" w:hAnsi="Times New Roman" w:eastAsia="Times New Roman" w:cs="Times New Roman"/>
          <w:b w:val="0"/>
          <w:bCs w:val="0"/>
          <w:i w:val="0"/>
          <w:iCs w:val="0"/>
          <w:sz w:val="26"/>
          <w:szCs w:val="26"/>
          <w:rtl w:val="0"/>
        </w:rPr>
        <w:t xml:space="preserve">Tổ chức Y tế Thế giới, Phân loại tình trạng dinh dưỡng theo chỉ số khối cơ thể, tài liệu kỹ thuật, 2021. Trực tuyến tại: </w:t>
      </w:r>
      <w:r>
        <w:fldChar w:fldCharType="begin"/>
        <w:instrText xml:space="preserve"> HYPERLINK "https://www.who.int/data/gho/data/themes/topics/topic-details/GHO/body-mass-index" \h </w:instrText>
        <w:fldChar w:fldCharType="separate"/>
      </w:r>
      <w:r>
        <w:rPr>
          <w:rFonts w:ascii="Times New Roman" w:hAnsi="Times New Roman" w:eastAsia="Times New Roman" w:cs="Times New Roman"/>
          <w:color w:val="0563C1"/>
          <w:sz w:val="26"/>
          <w:szCs w:val="26"/>
          <w:u w:val="single"/>
          <w:rtl w:val="0"/>
        </w:rPr>
        <w:t>https://www.who.int/data/gho/data/themes/topics/topic-details/GHO/body-mass-index</w:t>
        <w:fldChar w:fldCharType="end"/>
      </w:r>
    </w:p>
    <w:p w14:paraId="00000856">
      <w:pPr>
        <w:spacing w:after="80" w:line="360" w:lineRule="auto"/>
        <w:ind w:left="567" w:hanging="567"/>
      </w:pPr>
      <w:r>
        <w:rPr>
          <w:rFonts w:ascii="Times New Roman" w:hAnsi="Times New Roman" w:eastAsia="Times New Roman" w:cs="Times New Roman"/>
          <w:b/>
          <w:bCs/>
          <w:i w:val="0"/>
          <w:iCs w:val="0"/>
          <w:sz w:val="26"/>
          <w:szCs w:val="26"/>
          <w:rtl w:val="0"/>
        </w:rPr>
        <w:t xml:space="preserve">[4] </w:t>
      </w:r>
      <w:r>
        <w:rPr>
          <w:rFonts w:ascii="Times New Roman" w:hAnsi="Times New Roman" w:eastAsia="Times New Roman" w:cs="Times New Roman"/>
          <w:b w:val="0"/>
          <w:bCs w:val="0"/>
          <w:i w:val="0"/>
          <w:iCs w:val="0"/>
          <w:sz w:val="26"/>
          <w:szCs w:val="26"/>
          <w:rtl w:val="0"/>
        </w:rPr>
        <w:t xml:space="preserve">M. D. Mifflin và cộng sự, A new predictive equation for resting energy expenditure in healthy individuals, The American Journal of Clinical Nutrition, vol. 51, tr. 241–247, 1990. Trực tuyến tại: </w:t>
      </w:r>
      <w:r>
        <w:fldChar w:fldCharType="begin"/>
        <w:instrText xml:space="preserve"> HYPERLINK "https://doi.org/10.1093/ajcn/51.2.241" \h </w:instrText>
        <w:fldChar w:fldCharType="separate"/>
      </w:r>
      <w:r>
        <w:rPr>
          <w:rFonts w:ascii="Times New Roman" w:hAnsi="Times New Roman" w:eastAsia="Times New Roman" w:cs="Times New Roman"/>
          <w:color w:val="0563C1"/>
          <w:sz w:val="26"/>
          <w:szCs w:val="26"/>
          <w:u w:val="single"/>
          <w:rtl w:val="0"/>
        </w:rPr>
        <w:t>https://doi.org/10.1093/ajcn/51.2.241</w:t>
        <w:fldChar w:fldCharType="end"/>
      </w:r>
    </w:p>
    <w:p w14:paraId="00000857">
      <w:pPr>
        <w:spacing w:after="80" w:line="360" w:lineRule="auto"/>
        <w:ind w:left="567" w:hanging="567"/>
      </w:pPr>
      <w:r>
        <w:rPr>
          <w:rFonts w:ascii="Times New Roman" w:hAnsi="Times New Roman" w:eastAsia="Times New Roman" w:cs="Times New Roman"/>
          <w:b/>
          <w:bCs/>
          <w:i w:val="0"/>
          <w:iCs w:val="0"/>
          <w:sz w:val="26"/>
          <w:szCs w:val="26"/>
          <w:rtl w:val="0"/>
        </w:rPr>
        <w:t xml:space="preserve">[5] </w:t>
      </w:r>
      <w:r>
        <w:rPr>
          <w:rFonts w:ascii="Times New Roman" w:hAnsi="Times New Roman" w:eastAsia="Times New Roman" w:cs="Times New Roman"/>
          <w:b w:val="0"/>
          <w:bCs w:val="0"/>
          <w:i w:val="0"/>
          <w:iCs w:val="0"/>
          <w:sz w:val="26"/>
          <w:szCs w:val="26"/>
          <w:rtl w:val="0"/>
        </w:rPr>
        <w:t xml:space="preserve">ShopeeFood và Foody, Nền tảng đặt và giao món trực tuyến tại Việt Nam, 2024. Trực tuyến tại: </w:t>
      </w:r>
      <w:r>
        <w:fldChar w:fldCharType="begin"/>
        <w:instrText xml:space="preserve"> HYPERLINK "https://shopeefood.vn" \h </w:instrText>
        <w:fldChar w:fldCharType="separate"/>
      </w:r>
      <w:r>
        <w:rPr>
          <w:rFonts w:ascii="Times New Roman" w:hAnsi="Times New Roman" w:eastAsia="Times New Roman" w:cs="Times New Roman"/>
          <w:color w:val="0563C1"/>
          <w:sz w:val="26"/>
          <w:szCs w:val="26"/>
          <w:u w:val="single"/>
          <w:rtl w:val="0"/>
        </w:rPr>
        <w:t>https://shopeefood.vn</w:t>
        <w:fldChar w:fldCharType="end"/>
      </w:r>
      <w:r>
        <w:rPr>
          <w:rFonts w:ascii="Times New Roman" w:hAnsi="Times New Roman" w:eastAsia="Times New Roman" w:cs="Times New Roman"/>
          <w:sz w:val="26"/>
          <w:szCs w:val="26"/>
          <w:rtl w:val="0"/>
        </w:rPr>
        <w:t xml:space="preserve"> và </w:t>
      </w:r>
      <w:r>
        <w:fldChar w:fldCharType="begin"/>
        <w:instrText xml:space="preserve"> HYPERLINK "https://www.foody.vn" \h </w:instrText>
        <w:fldChar w:fldCharType="separate"/>
      </w:r>
      <w:r>
        <w:rPr>
          <w:rFonts w:ascii="Times New Roman" w:hAnsi="Times New Roman" w:eastAsia="Times New Roman" w:cs="Times New Roman"/>
          <w:color w:val="0563C1"/>
          <w:sz w:val="26"/>
          <w:szCs w:val="26"/>
          <w:u w:val="single"/>
          <w:rtl w:val="0"/>
        </w:rPr>
        <w:t>https://www.foody.vn</w:t>
        <w:fldChar w:fldCharType="end"/>
      </w:r>
    </w:p>
    <w:p w14:paraId="00000859">
      <w:pPr>
        <w:spacing w:after="80" w:line="360" w:lineRule="auto"/>
        <w:ind w:left="567" w:hanging="567"/>
      </w:pPr>
      <w:r>
        <w:rPr>
          <w:rFonts w:ascii="Times New Roman" w:hAnsi="Times New Roman" w:eastAsia="Times New Roman" w:cs="Times New Roman"/>
          <w:b/>
          <w:bCs/>
          <w:i w:val="0"/>
          <w:iCs w:val="0"/>
          <w:sz w:val="26"/>
          <w:szCs w:val="26"/>
          <w:rtl w:val="0"/>
        </w:rPr>
        <w:t xml:space="preserve">[6] </w:t>
      </w:r>
      <w:r>
        <w:rPr>
          <w:rFonts w:ascii="Times New Roman" w:hAnsi="Times New Roman" w:eastAsia="Times New Roman" w:cs="Times New Roman"/>
          <w:b w:val="0"/>
          <w:bCs w:val="0"/>
          <w:i w:val="0"/>
          <w:iCs w:val="0"/>
          <w:sz w:val="26"/>
          <w:szCs w:val="26"/>
          <w:rtl w:val="0"/>
        </w:rPr>
        <w:t xml:space="preserve">Tài liệu kỹ thuật Spring Boot, 2024. Trực tuyến tại: </w:t>
      </w:r>
      <w:r>
        <w:fldChar w:fldCharType="begin"/>
        <w:instrText xml:space="preserve"> HYPERLINK "https://spring.io/projects/spring-boot" \h </w:instrText>
        <w:fldChar w:fldCharType="separate"/>
      </w:r>
      <w:r>
        <w:rPr>
          <w:rFonts w:ascii="Times New Roman" w:hAnsi="Times New Roman" w:eastAsia="Times New Roman" w:cs="Times New Roman"/>
          <w:color w:val="0563C1"/>
          <w:sz w:val="26"/>
          <w:szCs w:val="26"/>
          <w:u w:val="single"/>
          <w:rtl w:val="0"/>
        </w:rPr>
        <w:t>https://spring.io/projects/spring-boot</w:t>
        <w:fldChar w:fldCharType="end"/>
      </w:r>
    </w:p>
    <w:p w14:paraId="0000085A">
      <w:pPr>
        <w:spacing w:after="80" w:line="360" w:lineRule="auto"/>
        <w:ind w:left="567" w:hanging="567"/>
      </w:pPr>
      <w:r>
        <w:rPr>
          <w:rFonts w:ascii="Times New Roman" w:hAnsi="Times New Roman" w:eastAsia="Times New Roman" w:cs="Times New Roman"/>
          <w:b/>
          <w:bCs/>
          <w:i w:val="0"/>
          <w:iCs w:val="0"/>
          <w:sz w:val="26"/>
          <w:szCs w:val="26"/>
          <w:rtl w:val="0"/>
        </w:rPr>
        <w:t xml:space="preserve">[7] </w:t>
      </w:r>
      <w:r>
        <w:rPr>
          <w:rFonts w:ascii="Times New Roman" w:hAnsi="Times New Roman" w:eastAsia="Times New Roman" w:cs="Times New Roman"/>
          <w:b w:val="0"/>
          <w:bCs w:val="0"/>
          <w:i w:val="0"/>
          <w:iCs w:val="0"/>
          <w:sz w:val="26"/>
          <w:szCs w:val="26"/>
          <w:rtl w:val="0"/>
        </w:rPr>
        <w:t xml:space="preserve">Tài liệu kỹ thuật React, 2024. Trực tuyến tại: </w:t>
      </w:r>
      <w:r>
        <w:fldChar w:fldCharType="begin"/>
        <w:instrText xml:space="preserve"> HYPERLINK "https://react.dev" \h </w:instrText>
        <w:fldChar w:fldCharType="separate"/>
      </w:r>
      <w:r>
        <w:rPr>
          <w:rFonts w:ascii="Times New Roman" w:hAnsi="Times New Roman" w:eastAsia="Times New Roman" w:cs="Times New Roman"/>
          <w:color w:val="0563C1"/>
          <w:sz w:val="26"/>
          <w:szCs w:val="26"/>
          <w:u w:val="single"/>
          <w:rtl w:val="0"/>
        </w:rPr>
        <w:t>https://react.dev</w:t>
        <w:fldChar w:fldCharType="end"/>
      </w:r>
    </w:p>
    <w:p w14:paraId="0000085B">
      <w:pPr>
        <w:spacing w:after="80" w:line="360" w:lineRule="auto"/>
        <w:ind w:left="567" w:hanging="567"/>
      </w:pPr>
      <w:r>
        <w:rPr>
          <w:rFonts w:ascii="Times New Roman" w:hAnsi="Times New Roman" w:eastAsia="Times New Roman" w:cs="Times New Roman"/>
          <w:b/>
          <w:bCs/>
          <w:i w:val="0"/>
          <w:iCs w:val="0"/>
          <w:sz w:val="26"/>
          <w:szCs w:val="26"/>
          <w:rtl w:val="0"/>
        </w:rPr>
        <w:t xml:space="preserve">[8] </w:t>
      </w:r>
      <w:r>
        <w:rPr>
          <w:rFonts w:ascii="Times New Roman" w:hAnsi="Times New Roman" w:eastAsia="Times New Roman" w:cs="Times New Roman"/>
          <w:b w:val="0"/>
          <w:bCs w:val="0"/>
          <w:i w:val="0"/>
          <w:iCs w:val="0"/>
          <w:sz w:val="26"/>
          <w:szCs w:val="26"/>
          <w:rtl w:val="0"/>
        </w:rPr>
        <w:t xml:space="preserve">Tài liệu tích hợp cổng thanh toán PayOS, 2025. Trực tuyến tại: </w:t>
      </w:r>
      <w:r>
        <w:fldChar w:fldCharType="begin"/>
        <w:instrText xml:space="preserve"> HYPERLINK "https://payos.vn" \h </w:instrText>
        <w:fldChar w:fldCharType="separate"/>
      </w:r>
      <w:r>
        <w:rPr>
          <w:rFonts w:ascii="Times New Roman" w:hAnsi="Times New Roman" w:eastAsia="Times New Roman" w:cs="Times New Roman"/>
          <w:color w:val="0563C1"/>
          <w:sz w:val="26"/>
          <w:szCs w:val="26"/>
          <w:u w:val="single"/>
          <w:rtl w:val="0"/>
        </w:rPr>
        <w:t>https://payos.vn</w:t>
        <w:fldChar w:fldCharType="end"/>
      </w:r>
    </w:p>
    <w:sectPr>
      <w:headerReference r:id="rId9" w:type="first"/>
      <w:headerReference r:id="rId8" w:type="default"/>
      <w:footerReference r:id="rId10" w:type="default"/>
      <w:pgSz w:w="11906" w:h="16838"/>
      <w:pgMar w:top="1417" w:right="1134" w:bottom="1417" w:left="1701" w:header="720" w:footer="763"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9DF2B38-8580-4E67-BB6B-9FE49C55CE34}"/>
  </w:font>
  <w:font w:name="Arial">
    <w:panose1 w:val="020B0604020202020204"/>
    <w:charset w:val="00"/>
    <w:family w:val="swiss"/>
    <w:pitch w:val="default"/>
    <w:sig w:usb0="E0002EFF" w:usb1="C000785B" w:usb2="00000009" w:usb3="00000000" w:csb0="400001FF" w:csb1="FFFF0000"/>
    <w:embedRegular r:id="rId2" w:fontKey="{0E9203F2-99BB-4768-AB53-2FA2D40A08A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8317706-DAE1-4E2D-AE1B-E1CF3EE9F7BB}"/>
  </w:font>
  <w:font w:name="Wingdings">
    <w:panose1 w:val="05000000000000000000"/>
    <w:charset w:val="02"/>
    <w:family w:val="auto"/>
    <w:pitch w:val="default"/>
    <w:sig w:usb0="00000000" w:usb1="00000000" w:usb2="00000000" w:usb3="00000000" w:csb0="80000000" w:csb1="00000000"/>
    <w:embedRegular r:id="rId4" w:fontKey="{8CA3B363-58FC-492C-BC7C-1FF111B3FB80}"/>
  </w:font>
  <w:font w:name="Calibri">
    <w:panose1 w:val="020F0502020204030204"/>
    <w:charset w:val="00"/>
    <w:family w:val="swiss"/>
    <w:pitch w:val="default"/>
    <w:sig w:usb0="E4002EFF" w:usb1="C200247B" w:usb2="00000009" w:usb3="00000000" w:csb0="200001FF" w:csb1="00000000"/>
    <w:embedRegular r:id="rId5" w:fontKey="{194F0075-096F-48F7-8C9C-E71BF34E11FC}"/>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264FBA9B-D1E7-4638-A56F-ABF1C6EB48E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64">
    <w:pPr>
      <w:keepNext w:val="0"/>
      <w:keepLines w:val="0"/>
      <w:widowControl/>
      <w:shd w:val="clear" w:fill="auto"/>
      <w:tabs>
        <w:tab w:val="center" w:pos="4680"/>
        <w:tab w:val="right"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65">
    <w:pPr>
      <w:keepNext w:val="0"/>
      <w:keepLines w:val="0"/>
      <w:widowControl/>
      <w:shd w:val="clear" w:fill="auto"/>
      <w:tabs>
        <w:tab w:val="center" w:pos="4680"/>
        <w:tab w:val="right" w:pos="936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5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5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6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6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CF092B84"/>
    <w:multiLevelType w:val="multilevel"/>
    <w:tmpl w:val="CF092B84"/>
    <w:lvl w:ilvl="0" w:tentative="0">
      <w:start w:val="1"/>
      <w:numFmt w:val="bullet"/>
      <w:lvlText w:val="●"/>
      <w:lvlJc w:val="left"/>
      <w:pPr>
        <w:ind w:left="360" w:hanging="360"/>
      </w:pPr>
      <w:rPr>
        <w:u w:val="none"/>
      </w:rPr>
    </w:lvl>
    <w:lvl w:ilvl="1" w:tentative="0">
      <w:start w:val="1"/>
      <w:numFmt w:val="bullet"/>
      <w:lvlText w:val="o"/>
      <w:lvlJc w:val="left"/>
      <w:pPr>
        <w:ind w:left="1080" w:hanging="360"/>
      </w:pPr>
      <w:rPr>
        <w:u w:val="none"/>
      </w:rPr>
    </w:lvl>
    <w:lvl w:ilvl="2" w:tentative="0">
      <w:start w:val="1"/>
      <w:numFmt w:val="bullet"/>
      <w:lvlText w:val="▪"/>
      <w:lvlJc w:val="left"/>
      <w:pPr>
        <w:ind w:left="1800" w:hanging="360"/>
      </w:pPr>
      <w:rPr>
        <w:u w:val="none"/>
      </w:rPr>
    </w:lvl>
    <w:lvl w:ilvl="3" w:tentative="0">
      <w:start w:val="1"/>
      <w:numFmt w:val="bullet"/>
      <w:lvlText w:val="●"/>
      <w:lvlJc w:val="left"/>
      <w:pPr>
        <w:ind w:left="2520" w:hanging="360"/>
      </w:pPr>
      <w:rPr>
        <w:u w:val="none"/>
      </w:rPr>
    </w:lvl>
    <w:lvl w:ilvl="4" w:tentative="0">
      <w:start w:val="1"/>
      <w:numFmt w:val="bullet"/>
      <w:lvlText w:val="o"/>
      <w:lvlJc w:val="left"/>
      <w:pPr>
        <w:ind w:left="3240" w:hanging="360"/>
      </w:pPr>
      <w:rPr>
        <w:u w:val="none"/>
      </w:rPr>
    </w:lvl>
    <w:lvl w:ilvl="5" w:tentative="0">
      <w:start w:val="1"/>
      <w:numFmt w:val="bullet"/>
      <w:lvlText w:val="▪"/>
      <w:lvlJc w:val="left"/>
      <w:pPr>
        <w:ind w:left="3960" w:hanging="360"/>
      </w:pPr>
      <w:rPr>
        <w:u w:val="none"/>
      </w:rPr>
    </w:lvl>
    <w:lvl w:ilvl="6" w:tentative="0">
      <w:start w:val="1"/>
      <w:numFmt w:val="bullet"/>
      <w:lvlText w:val="●"/>
      <w:lvlJc w:val="left"/>
      <w:pPr>
        <w:ind w:left="4680" w:hanging="360"/>
      </w:pPr>
      <w:rPr>
        <w:u w:val="none"/>
      </w:rPr>
    </w:lvl>
    <w:lvl w:ilvl="7" w:tentative="0">
      <w:start w:val="1"/>
      <w:numFmt w:val="bullet"/>
      <w:lvlText w:val="o"/>
      <w:lvlJc w:val="left"/>
      <w:pPr>
        <w:ind w:left="5400" w:hanging="360"/>
      </w:pPr>
      <w:rPr>
        <w:u w:val="none"/>
      </w:rPr>
    </w:lvl>
    <w:lvl w:ilvl="8" w:tentative="0">
      <w:start w:val="1"/>
      <w:numFmt w:val="bullet"/>
      <w:lvlText w:val="▪"/>
      <w:lvlJc w:val="left"/>
      <w:pPr>
        <w:ind w:left="6120" w:hanging="360"/>
      </w:pPr>
      <w:rPr>
        <w:u w:val="none"/>
      </w:rPr>
    </w:lvl>
  </w:abstractNum>
  <w:abstractNum w:abstractNumId="2">
    <w:nsid w:val="0053208E"/>
    <w:multiLevelType w:val="multilevel"/>
    <w:tmpl w:val="0053208E"/>
    <w:lvl w:ilvl="0" w:tentative="0">
      <w:start w:val="1"/>
      <w:numFmt w:val="bullet"/>
      <w:lvlText w:val="●"/>
      <w:lvlJc w:val="left"/>
      <w:pPr>
        <w:ind w:left="360" w:hanging="360"/>
      </w:pPr>
      <w:rPr>
        <w:u w:val="none"/>
      </w:rPr>
    </w:lvl>
    <w:lvl w:ilvl="1" w:tentative="0">
      <w:start w:val="1"/>
      <w:numFmt w:val="bullet"/>
      <w:lvlText w:val="o"/>
      <w:lvlJc w:val="left"/>
      <w:pPr>
        <w:ind w:left="1080" w:hanging="360"/>
      </w:pPr>
      <w:rPr>
        <w:u w:val="none"/>
      </w:rPr>
    </w:lvl>
    <w:lvl w:ilvl="2" w:tentative="0">
      <w:start w:val="1"/>
      <w:numFmt w:val="bullet"/>
      <w:lvlText w:val="▪"/>
      <w:lvlJc w:val="left"/>
      <w:pPr>
        <w:ind w:left="1800" w:hanging="360"/>
      </w:pPr>
      <w:rPr>
        <w:u w:val="none"/>
      </w:rPr>
    </w:lvl>
    <w:lvl w:ilvl="3" w:tentative="0">
      <w:start w:val="1"/>
      <w:numFmt w:val="bullet"/>
      <w:lvlText w:val="●"/>
      <w:lvlJc w:val="left"/>
      <w:pPr>
        <w:ind w:left="2520" w:hanging="360"/>
      </w:pPr>
      <w:rPr>
        <w:u w:val="none"/>
      </w:rPr>
    </w:lvl>
    <w:lvl w:ilvl="4" w:tentative="0">
      <w:start w:val="1"/>
      <w:numFmt w:val="bullet"/>
      <w:lvlText w:val="o"/>
      <w:lvlJc w:val="left"/>
      <w:pPr>
        <w:ind w:left="3240" w:hanging="360"/>
      </w:pPr>
      <w:rPr>
        <w:u w:val="none"/>
      </w:rPr>
    </w:lvl>
    <w:lvl w:ilvl="5" w:tentative="0">
      <w:start w:val="1"/>
      <w:numFmt w:val="bullet"/>
      <w:lvlText w:val="▪"/>
      <w:lvlJc w:val="left"/>
      <w:pPr>
        <w:ind w:left="3960" w:hanging="360"/>
      </w:pPr>
      <w:rPr>
        <w:u w:val="none"/>
      </w:rPr>
    </w:lvl>
    <w:lvl w:ilvl="6" w:tentative="0">
      <w:start w:val="1"/>
      <w:numFmt w:val="bullet"/>
      <w:lvlText w:val="●"/>
      <w:lvlJc w:val="left"/>
      <w:pPr>
        <w:ind w:left="4680" w:hanging="360"/>
      </w:pPr>
      <w:rPr>
        <w:u w:val="none"/>
      </w:rPr>
    </w:lvl>
    <w:lvl w:ilvl="7" w:tentative="0">
      <w:start w:val="1"/>
      <w:numFmt w:val="bullet"/>
      <w:lvlText w:val="o"/>
      <w:lvlJc w:val="left"/>
      <w:pPr>
        <w:ind w:left="5400" w:hanging="360"/>
      </w:pPr>
      <w:rPr>
        <w:u w:val="none"/>
      </w:rPr>
    </w:lvl>
    <w:lvl w:ilvl="8" w:tentative="0">
      <w:start w:val="1"/>
      <w:numFmt w:val="bullet"/>
      <w:lvlText w:val="▪"/>
      <w:lvlJc w:val="left"/>
      <w:pPr>
        <w:ind w:left="6120" w:hanging="360"/>
      </w:pPr>
      <w:rPr>
        <w:u w:val="none"/>
      </w:rPr>
    </w:lvl>
  </w:abstractNum>
  <w:abstractNum w:abstractNumId="3">
    <w:nsid w:val="477F1AC6"/>
    <w:multiLevelType w:val="multilevel"/>
    <w:tmpl w:val="477F1AC6"/>
    <w:lvl w:ilvl="0" w:tentative="0">
      <w:start w:val="1"/>
      <w:numFmt w:val="decimal"/>
      <w:lvlText w:val="%1-"/>
      <w:lvlJc w:val="left"/>
      <w:pPr>
        <w:ind w:left="420" w:hanging="36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9313889"/>
    <w:rsid w:val="0C3C6771"/>
    <w:rsid w:val="10E87DC7"/>
    <w:rsid w:val="1D5E3805"/>
    <w:rsid w:val="240C3C45"/>
    <w:rsid w:val="249C67CE"/>
    <w:rsid w:val="25856663"/>
    <w:rsid w:val="28B47F7E"/>
    <w:rsid w:val="30052067"/>
    <w:rsid w:val="31E010B7"/>
    <w:rsid w:val="3375117B"/>
    <w:rsid w:val="3629396F"/>
    <w:rsid w:val="39015EC4"/>
    <w:rsid w:val="43601A0D"/>
    <w:rsid w:val="47034BD7"/>
    <w:rsid w:val="49686565"/>
    <w:rsid w:val="4EEE0BF0"/>
    <w:rsid w:val="555066CD"/>
    <w:rsid w:val="55742AC6"/>
    <w:rsid w:val="5800720A"/>
    <w:rsid w:val="5F4C5CE4"/>
    <w:rsid w:val="679A5ACD"/>
    <w:rsid w:val="6CDF1A50"/>
    <w:rsid w:val="75185873"/>
    <w:rsid w:val="75C77BEF"/>
    <w:rsid w:val="78186DD1"/>
    <w:rsid w:val="7AD810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heme="minorHAnsi" w:hAnsiTheme="minorHAnsi" w:eastAsiaTheme="minorEastAsia" w:cstheme="minorBidi"/>
      <w:sz w:val="26"/>
      <w:szCs w:val="26"/>
      <w:lang w:val="en"/>
    </w:rPr>
  </w:style>
  <w:style w:type="paragraph" w:styleId="2">
    <w:name w:val="heading 1"/>
    <w:basedOn w:val="1"/>
    <w:next w:val="1"/>
    <w:qFormat/>
    <w:uiPriority w:val="0"/>
    <w:pPr>
      <w:keepNext/>
      <w:keepLines/>
      <w:spacing w:before="480" w:after="0"/>
    </w:pPr>
    <w:rPr>
      <w:rFonts w:ascii="Times New Roman" w:hAnsi="Times New Roman" w:eastAsia="Times New Roman" w:cs="Times New Roman"/>
      <w:b/>
      <w:bCs/>
      <w:color w:val="000000"/>
      <w:sz w:val="28"/>
      <w:szCs w:val="28"/>
    </w:rPr>
  </w:style>
  <w:style w:type="paragraph" w:styleId="3">
    <w:name w:val="heading 2"/>
    <w:basedOn w:val="1"/>
    <w:next w:val="1"/>
    <w:qFormat/>
    <w:uiPriority w:val="0"/>
    <w:pPr>
      <w:keepNext/>
      <w:keepLines/>
      <w:spacing w:before="200" w:after="0"/>
    </w:pPr>
    <w:rPr>
      <w:rFonts w:ascii="Times New Roman" w:hAnsi="Times New Roman" w:eastAsia="Times New Roman" w:cs="Times New Roman"/>
      <w:b/>
      <w:bCs/>
      <w:color w:val="000000"/>
      <w:sz w:val="26"/>
      <w:szCs w:val="26"/>
    </w:rPr>
  </w:style>
  <w:style w:type="paragraph" w:styleId="4">
    <w:name w:val="heading 3"/>
    <w:basedOn w:val="1"/>
    <w:next w:val="1"/>
    <w:qFormat/>
    <w:uiPriority w:val="0"/>
    <w:pPr>
      <w:keepNext/>
      <w:keepLines/>
      <w:spacing w:before="200" w:after="0"/>
    </w:pPr>
    <w:rPr>
      <w:rFonts w:ascii="Times New Roman" w:hAnsi="Times New Roman" w:eastAsia="Times New Roman" w:cs="Times New Roman"/>
      <w:b/>
      <w:bCs/>
      <w:color w:val="000000"/>
    </w:rPr>
  </w:style>
  <w:style w:type="paragraph" w:styleId="5">
    <w:name w:val="heading 4"/>
    <w:basedOn w:val="1"/>
    <w:next w:val="1"/>
    <w:qFormat/>
    <w:uiPriority w:val="0"/>
    <w:pPr>
      <w:keepNext/>
      <w:keepLines/>
      <w:spacing w:before="200" w:after="0"/>
    </w:pPr>
    <w:rPr>
      <w:rFonts w:ascii="Times New Roman" w:hAnsi="Times New Roman" w:eastAsia="Times New Roman" w:cs="Times New Roman"/>
      <w:b/>
      <w:bCs/>
      <w:i/>
      <w:iCs/>
      <w:color w:val="000000"/>
    </w:rPr>
  </w:style>
  <w:style w:type="paragraph" w:styleId="6">
    <w:name w:val="heading 5"/>
    <w:basedOn w:val="1"/>
    <w:next w:val="1"/>
    <w:qFormat/>
    <w:uiPriority w:val="0"/>
    <w:pPr>
      <w:keepNext/>
      <w:keepLines/>
      <w:spacing w:before="200" w:after="0"/>
    </w:pPr>
    <w:rPr>
      <w:rFonts w:ascii="Times New Roman" w:hAnsi="Times New Roman" w:eastAsia="Times New Roman" w:cs="Times New Roman"/>
      <w:color w:val="000000"/>
    </w:rPr>
  </w:style>
  <w:style w:type="paragraph" w:styleId="7">
    <w:name w:val="heading 6"/>
    <w:basedOn w:val="1"/>
    <w:next w:val="1"/>
    <w:qFormat/>
    <w:uiPriority w:val="0"/>
    <w:pPr>
      <w:keepNext/>
      <w:keepLines/>
      <w:spacing w:before="200" w:after="0"/>
    </w:pPr>
    <w:rPr>
      <w:rFonts w:ascii="Times New Roman" w:hAnsi="Times New Roman" w:eastAsia="Times New Roman" w:cs="Times New Roman"/>
      <w:i/>
      <w:iCs/>
      <w:color w:val="00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nhideWhenUsed/>
    <w:qFormat/>
    <w:uiPriority w:val="99"/>
    <w:pPr>
      <w:tabs>
        <w:tab w:val="center" w:pos="4680"/>
        <w:tab w:val="right" w:pos="9360"/>
      </w:tabs>
      <w:spacing w:before="0" w:line="240" w:lineRule="auto"/>
    </w:pPr>
  </w:style>
  <w:style w:type="character" w:styleId="11">
    <w:name w:val="Hyperlink"/>
    <w:basedOn w:val="8"/>
    <w:unhideWhenUsed/>
    <w:qFormat/>
    <w:uiPriority w:val="99"/>
    <w:rPr>
      <w:color w:val="0000FF" w:themeColor="hyperlink"/>
      <w:u w:val="single"/>
      <w14:textFill>
        <w14:solidFill>
          <w14:schemeClr w14:val="hlink"/>
        </w14:solidFill>
      </w14:textFill>
    </w:rPr>
  </w:style>
  <w:style w:type="paragraph" w:styleId="12">
    <w:name w:val="Normal (Web)"/>
    <w:qFormat/>
    <w:uiPriority w:val="0"/>
    <w:pPr>
      <w:spacing w:before="0" w:beforeAutospacing="1" w:after="0" w:afterAutospacing="1"/>
      <w:ind w:left="0" w:right="0"/>
      <w:jc w:val="left"/>
    </w:pPr>
    <w:rPr>
      <w:rFonts w:ascii="Times New Roman" w:hAnsi="Times New Roman" w:eastAsia="Times New Roman" w:cs="Times New Roman"/>
      <w:kern w:val="0"/>
      <w:sz w:val="24"/>
      <w:szCs w:val="24"/>
      <w:lang w:val="en-US" w:eastAsia="zh-CN" w:bidi="ar"/>
    </w:rPr>
  </w:style>
  <w:style w:type="paragraph" w:styleId="13">
    <w:name w:val="Subtitle"/>
    <w:basedOn w:val="1"/>
    <w:next w:val="1"/>
    <w:qFormat/>
    <w:uiPriority w:val="0"/>
    <w:rPr>
      <w:rFonts w:ascii="Times New Roman" w:hAnsi="Times New Roman" w:eastAsia="Times New Roman" w:cs="Times New Roman"/>
      <w:i/>
      <w:iCs/>
      <w:color w:val="000000"/>
      <w:sz w:val="24"/>
      <w:szCs w:val="24"/>
    </w:rPr>
  </w:style>
  <w:style w:type="table" w:styleId="14">
    <w:name w:val="Table Grid"/>
    <w:basedOn w:val="9"/>
    <w:qFormat/>
    <w:uiPriority w:val="39"/>
    <w:pPr>
      <w:spacing w:after="0" w:line="240" w:lineRule="auto"/>
    </w:pPr>
    <w:rPr>
      <w:rFonts w:asciiTheme="minorHAnsi" w:hAnsiTheme="minorHAnsi" w:eastAsiaTheme="minorEastAsia"/>
      <w:sz w:val="24"/>
      <w:lang w:val="vi-VN"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pBdr>
        <w:bottom w:val="single" w:color="4F81BD" w:sz="8" w:space="4"/>
      </w:pBdr>
      <w:spacing w:after="300" w:line="240" w:lineRule="auto"/>
    </w:pPr>
    <w:rPr>
      <w:rFonts w:ascii="Times New Roman" w:hAnsi="Times New Roman" w:eastAsia="Times New Roman" w:cs="Times New Roman"/>
      <w:color w:val="000000"/>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tblPr>
      <w:tblCellMar>
        <w:top w:w="0" w:type="dxa"/>
        <w:left w:w="115" w:type="dxa"/>
        <w:bottom w:w="0" w:type="dxa"/>
        <w:right w:w="115" w:type="dxa"/>
      </w:tblCellMar>
    </w:tblPr>
  </w:style>
  <w:style w:type="table" w:customStyle="1" w:styleId="18">
    <w:name w:val="_Style 11"/>
    <w:basedOn w:val="16"/>
    <w:qFormat/>
    <w:uiPriority w:val="0"/>
    <w:tblPr>
      <w:tblCellMar>
        <w:top w:w="0" w:type="dxa"/>
        <w:left w:w="115" w:type="dxa"/>
        <w:bottom w:w="0" w:type="dxa"/>
        <w:right w:w="115" w:type="dxa"/>
      </w:tblCellMar>
    </w:tblPr>
  </w:style>
  <w:style w:type="table" w:customStyle="1" w:styleId="19">
    <w:name w:val="_Style 12"/>
    <w:basedOn w:val="16"/>
    <w:qFormat/>
    <w:uiPriority w:val="0"/>
    <w:tblPr>
      <w:tblCellMar>
        <w:top w:w="0" w:type="dxa"/>
        <w:left w:w="115" w:type="dxa"/>
        <w:bottom w:w="0" w:type="dxa"/>
        <w:right w:w="115" w:type="dxa"/>
      </w:tblCellMar>
    </w:tblPr>
  </w:style>
  <w:style w:type="table" w:customStyle="1" w:styleId="20">
    <w:name w:val="_Style 13"/>
    <w:basedOn w:val="16"/>
    <w:qFormat/>
    <w:uiPriority w:val="0"/>
    <w:tblPr>
      <w:tblCellMar>
        <w:top w:w="0" w:type="dxa"/>
        <w:left w:w="108" w:type="dxa"/>
        <w:bottom w:w="0" w:type="dxa"/>
        <w:right w:w="108" w:type="dxa"/>
      </w:tblCellMar>
    </w:tblPr>
  </w:style>
  <w:style w:type="table" w:customStyle="1" w:styleId="21">
    <w:name w:val="_Style 14"/>
    <w:basedOn w:val="16"/>
    <w:qFormat/>
    <w:uiPriority w:val="0"/>
    <w:tblPr>
      <w:tblCellMar>
        <w:top w:w="0" w:type="dxa"/>
        <w:left w:w="108" w:type="dxa"/>
        <w:bottom w:w="0" w:type="dxa"/>
        <w:right w:w="108" w:type="dxa"/>
      </w:tblCellMar>
    </w:tblPr>
  </w:style>
  <w:style w:type="table" w:customStyle="1" w:styleId="22">
    <w:name w:val="_Style 15"/>
    <w:basedOn w:val="16"/>
    <w:qFormat/>
    <w:uiPriority w:val="0"/>
    <w:tblPr>
      <w:tblCellMar>
        <w:top w:w="0" w:type="dxa"/>
        <w:left w:w="115" w:type="dxa"/>
        <w:bottom w:w="0" w:type="dxa"/>
        <w:right w:w="115" w:type="dxa"/>
      </w:tblCellMar>
    </w:tblPr>
  </w:style>
  <w:style w:type="table" w:customStyle="1" w:styleId="23">
    <w:name w:val="_Style 16"/>
    <w:basedOn w:val="16"/>
    <w:qFormat/>
    <w:uiPriority w:val="0"/>
    <w:pPr>
      <w:spacing w:after="0" w:line="240" w:lineRule="auto"/>
    </w:pPr>
    <w:tblPr>
      <w:tblCellMar>
        <w:top w:w="0" w:type="dxa"/>
        <w:left w:w="108" w:type="dxa"/>
        <w:bottom w:w="0" w:type="dxa"/>
        <w:right w:w="108" w:type="dxa"/>
      </w:tblCellMar>
    </w:tblPr>
  </w:style>
  <w:style w:type="table" w:customStyle="1" w:styleId="24">
    <w:name w:val="_Style 17"/>
    <w:basedOn w:val="16"/>
    <w:qFormat/>
    <w:uiPriority w:val="0"/>
    <w:pPr>
      <w:spacing w:after="0" w:line="240" w:lineRule="auto"/>
    </w:pPr>
    <w:tblPr>
      <w:tblCellMar>
        <w:top w:w="0" w:type="dxa"/>
        <w:left w:w="108" w:type="dxa"/>
        <w:bottom w:w="0" w:type="dxa"/>
        <w:right w:w="108" w:type="dxa"/>
      </w:tblCellMar>
    </w:tblPr>
  </w:style>
  <w:style w:type="table" w:customStyle="1" w:styleId="25">
    <w:name w:val="_Style 18"/>
    <w:basedOn w:val="16"/>
    <w:qFormat/>
    <w:uiPriority w:val="0"/>
    <w:pPr>
      <w:spacing w:after="0" w:line="240" w:lineRule="auto"/>
    </w:pPr>
    <w:tblPr>
      <w:tblCellMar>
        <w:top w:w="0" w:type="dxa"/>
        <w:left w:w="108" w:type="dxa"/>
        <w:bottom w:w="0" w:type="dxa"/>
        <w:right w:w="108" w:type="dxa"/>
      </w:tblCellMar>
    </w:tblPr>
  </w:style>
  <w:style w:type="table" w:customStyle="1" w:styleId="26">
    <w:name w:val="_Style 19"/>
    <w:basedOn w:val="16"/>
    <w:qFormat/>
    <w:uiPriority w:val="0"/>
    <w:pPr>
      <w:spacing w:after="0" w:line="240" w:lineRule="auto"/>
    </w:pPr>
    <w:tblPr>
      <w:tblCellMar>
        <w:top w:w="0" w:type="dxa"/>
        <w:left w:w="108" w:type="dxa"/>
        <w:bottom w:w="0" w:type="dxa"/>
        <w:right w:w="108" w:type="dxa"/>
      </w:tblCellMar>
    </w:tblPr>
  </w:style>
  <w:style w:type="table" w:customStyle="1" w:styleId="27">
    <w:name w:val="_Style 20"/>
    <w:basedOn w:val="16"/>
    <w:qFormat/>
    <w:uiPriority w:val="0"/>
    <w:pPr>
      <w:spacing w:after="0" w:line="240" w:lineRule="auto"/>
    </w:pPr>
    <w:tblPr>
      <w:tblCellMar>
        <w:top w:w="0" w:type="dxa"/>
        <w:left w:w="108" w:type="dxa"/>
        <w:bottom w:w="0" w:type="dxa"/>
        <w:right w:w="108" w:type="dxa"/>
      </w:tblCellMar>
    </w:tblPr>
  </w:style>
  <w:style w:type="table" w:customStyle="1" w:styleId="28">
    <w:name w:val="_Style 21"/>
    <w:basedOn w:val="16"/>
    <w:qFormat/>
    <w:uiPriority w:val="0"/>
    <w:pPr>
      <w:spacing w:after="0" w:line="240" w:lineRule="auto"/>
    </w:pPr>
    <w:tblPr>
      <w:tblCellMar>
        <w:top w:w="0" w:type="dxa"/>
        <w:left w:w="108" w:type="dxa"/>
        <w:bottom w:w="0" w:type="dxa"/>
        <w:right w:w="108" w:type="dxa"/>
      </w:tblCellMar>
    </w:tblPr>
  </w:style>
  <w:style w:type="table" w:customStyle="1" w:styleId="29">
    <w:name w:val="_Style 22"/>
    <w:basedOn w:val="16"/>
    <w:qFormat/>
    <w:uiPriority w:val="0"/>
    <w:pPr>
      <w:spacing w:after="0" w:line="240" w:lineRule="auto"/>
    </w:pPr>
    <w:tblPr>
      <w:tblCellMar>
        <w:top w:w="0" w:type="dxa"/>
        <w:left w:w="108" w:type="dxa"/>
        <w:bottom w:w="0" w:type="dxa"/>
        <w:right w:w="108" w:type="dxa"/>
      </w:tblCellMar>
    </w:tblPr>
  </w:style>
  <w:style w:type="table" w:customStyle="1" w:styleId="30">
    <w:name w:val="_Style 23"/>
    <w:basedOn w:val="16"/>
    <w:qFormat/>
    <w:uiPriority w:val="0"/>
    <w:pPr>
      <w:spacing w:after="0" w:line="240" w:lineRule="auto"/>
    </w:pPr>
    <w:tblPr>
      <w:tblCellMar>
        <w:top w:w="0" w:type="dxa"/>
        <w:left w:w="108" w:type="dxa"/>
        <w:bottom w:w="0" w:type="dxa"/>
        <w:right w:w="108" w:type="dxa"/>
      </w:tblCellMar>
    </w:tblPr>
  </w:style>
  <w:style w:type="table" w:customStyle="1" w:styleId="31">
    <w:name w:val="_Style 24"/>
    <w:basedOn w:val="16"/>
    <w:qFormat/>
    <w:uiPriority w:val="0"/>
    <w:pPr>
      <w:spacing w:after="0" w:line="240" w:lineRule="auto"/>
    </w:pPr>
    <w:tblPr>
      <w:tblCellMar>
        <w:top w:w="0" w:type="dxa"/>
        <w:left w:w="108" w:type="dxa"/>
        <w:bottom w:w="0" w:type="dxa"/>
        <w:right w:w="108" w:type="dxa"/>
      </w:tblCellMar>
    </w:tblPr>
  </w:style>
  <w:style w:type="table" w:customStyle="1" w:styleId="32">
    <w:name w:val="_Style 25"/>
    <w:basedOn w:val="16"/>
    <w:qFormat/>
    <w:uiPriority w:val="0"/>
    <w:pPr>
      <w:spacing w:after="0" w:line="240" w:lineRule="auto"/>
    </w:pPr>
    <w:tblPr>
      <w:tblCellMar>
        <w:top w:w="0" w:type="dxa"/>
        <w:left w:w="108" w:type="dxa"/>
        <w:bottom w:w="0" w:type="dxa"/>
        <w:right w:w="108" w:type="dxa"/>
      </w:tblCellMar>
    </w:tblPr>
  </w:style>
  <w:style w:type="table" w:customStyle="1" w:styleId="33">
    <w:name w:val="_Style 26"/>
    <w:basedOn w:val="16"/>
    <w:qFormat/>
    <w:uiPriority w:val="0"/>
    <w:pPr>
      <w:spacing w:after="0" w:line="240" w:lineRule="auto"/>
    </w:pPr>
    <w:tblPr>
      <w:tblCellMar>
        <w:top w:w="0" w:type="dxa"/>
        <w:left w:w="108" w:type="dxa"/>
        <w:bottom w:w="0" w:type="dxa"/>
        <w:right w:w="108" w:type="dxa"/>
      </w:tblCellMar>
    </w:tblPr>
  </w:style>
  <w:style w:type="table" w:customStyle="1" w:styleId="34">
    <w:name w:val="_Style 27"/>
    <w:basedOn w:val="16"/>
    <w:qFormat/>
    <w:uiPriority w:val="0"/>
    <w:pPr>
      <w:spacing w:after="0" w:line="240" w:lineRule="auto"/>
    </w:pPr>
    <w:tblPr>
      <w:tblCellMar>
        <w:top w:w="0" w:type="dxa"/>
        <w:left w:w="108" w:type="dxa"/>
        <w:bottom w:w="0" w:type="dxa"/>
        <w:right w:w="108" w:type="dxa"/>
      </w:tblCellMar>
    </w:tblPr>
  </w:style>
  <w:style w:type="table" w:customStyle="1" w:styleId="35">
    <w:name w:val="_Style 28"/>
    <w:basedOn w:val="16"/>
    <w:qFormat/>
    <w:uiPriority w:val="0"/>
    <w:pPr>
      <w:spacing w:after="0" w:line="240" w:lineRule="auto"/>
    </w:pPr>
    <w:tblPr>
      <w:tblCellMar>
        <w:top w:w="0" w:type="dxa"/>
        <w:left w:w="108" w:type="dxa"/>
        <w:bottom w:w="0" w:type="dxa"/>
        <w:right w:w="108" w:type="dxa"/>
      </w:tblCellMar>
    </w:tblPr>
  </w:style>
  <w:style w:type="table" w:customStyle="1" w:styleId="36">
    <w:name w:val="_Style 29"/>
    <w:basedOn w:val="16"/>
    <w:qFormat/>
    <w:uiPriority w:val="0"/>
    <w:pPr>
      <w:spacing w:after="0" w:line="240" w:lineRule="auto"/>
    </w:pPr>
    <w:tblPr>
      <w:tblCellMar>
        <w:top w:w="0" w:type="dxa"/>
        <w:left w:w="108" w:type="dxa"/>
        <w:bottom w:w="0" w:type="dxa"/>
        <w:right w:w="108" w:type="dxa"/>
      </w:tblCellMar>
    </w:tblPr>
  </w:style>
  <w:style w:type="table" w:customStyle="1" w:styleId="37">
    <w:name w:val="_Style 30"/>
    <w:basedOn w:val="16"/>
    <w:qFormat/>
    <w:uiPriority w:val="0"/>
    <w:pPr>
      <w:spacing w:after="0" w:line="240" w:lineRule="auto"/>
    </w:pPr>
    <w:tblPr>
      <w:tblCellMar>
        <w:top w:w="0" w:type="dxa"/>
        <w:left w:w="108" w:type="dxa"/>
        <w:bottom w:w="0" w:type="dxa"/>
        <w:right w:w="108" w:type="dxa"/>
      </w:tblCellMar>
    </w:tblPr>
  </w:style>
  <w:style w:type="table" w:customStyle="1" w:styleId="38">
    <w:name w:val="_Style 31"/>
    <w:basedOn w:val="16"/>
    <w:qFormat/>
    <w:uiPriority w:val="0"/>
    <w:pPr>
      <w:spacing w:after="0" w:line="240" w:lineRule="auto"/>
    </w:pPr>
    <w:tblPr>
      <w:tblCellMar>
        <w:top w:w="0" w:type="dxa"/>
        <w:left w:w="108" w:type="dxa"/>
        <w:bottom w:w="0" w:type="dxa"/>
        <w:right w:w="108" w:type="dxa"/>
      </w:tblCellMar>
    </w:tblPr>
  </w:style>
  <w:style w:type="table" w:customStyle="1" w:styleId="39">
    <w:name w:val="_Style 32"/>
    <w:basedOn w:val="16"/>
    <w:qFormat/>
    <w:uiPriority w:val="0"/>
    <w:pPr>
      <w:spacing w:after="0" w:line="240" w:lineRule="auto"/>
    </w:pPr>
    <w:tblPr>
      <w:tblCellMar>
        <w:top w:w="0" w:type="dxa"/>
        <w:left w:w="108" w:type="dxa"/>
        <w:bottom w:w="0" w:type="dxa"/>
        <w:right w:w="108" w:type="dxa"/>
      </w:tblCellMar>
    </w:tblPr>
  </w:style>
  <w:style w:type="table" w:customStyle="1" w:styleId="40">
    <w:name w:val="_Style 33"/>
    <w:basedOn w:val="16"/>
    <w:qFormat/>
    <w:uiPriority w:val="0"/>
    <w:pPr>
      <w:spacing w:after="0" w:line="240" w:lineRule="auto"/>
    </w:pPr>
    <w:tblPr>
      <w:tblCellMar>
        <w:top w:w="0" w:type="dxa"/>
        <w:left w:w="108" w:type="dxa"/>
        <w:bottom w:w="0" w:type="dxa"/>
        <w:right w:w="108" w:type="dxa"/>
      </w:tblCellMar>
    </w:tblPr>
  </w:style>
  <w:style w:type="table" w:customStyle="1" w:styleId="41">
    <w:name w:val="_Style 34"/>
    <w:basedOn w:val="16"/>
    <w:qFormat/>
    <w:uiPriority w:val="0"/>
    <w:pPr>
      <w:spacing w:after="0" w:line="240" w:lineRule="auto"/>
    </w:pPr>
    <w:tblPr>
      <w:tblCellMar>
        <w:top w:w="0" w:type="dxa"/>
        <w:left w:w="108" w:type="dxa"/>
        <w:bottom w:w="0" w:type="dxa"/>
        <w:right w:w="108" w:type="dxa"/>
      </w:tblCellMar>
    </w:tblPr>
  </w:style>
  <w:style w:type="table" w:customStyle="1" w:styleId="42">
    <w:name w:val="_Style 35"/>
    <w:basedOn w:val="16"/>
    <w:qFormat/>
    <w:uiPriority w:val="0"/>
    <w:pPr>
      <w:spacing w:after="0" w:line="240" w:lineRule="auto"/>
    </w:pPr>
    <w:tblPr>
      <w:tblCellMar>
        <w:top w:w="0" w:type="dxa"/>
        <w:left w:w="108" w:type="dxa"/>
        <w:bottom w:w="0" w:type="dxa"/>
        <w:right w:w="108" w:type="dxa"/>
      </w:tblCellMar>
    </w:tblPr>
  </w:style>
  <w:style w:type="table" w:customStyle="1" w:styleId="43">
    <w:name w:val="_Style 36"/>
    <w:basedOn w:val="16"/>
    <w:qFormat/>
    <w:uiPriority w:val="0"/>
    <w:pPr>
      <w:spacing w:after="0" w:line="240" w:lineRule="auto"/>
    </w:pPr>
    <w:tblPr>
      <w:tblCellMar>
        <w:top w:w="0" w:type="dxa"/>
        <w:left w:w="108" w:type="dxa"/>
        <w:bottom w:w="0" w:type="dxa"/>
        <w:right w:w="108" w:type="dxa"/>
      </w:tblCellMar>
    </w:tblPr>
  </w:style>
  <w:style w:type="table" w:customStyle="1" w:styleId="44">
    <w:name w:val="_Style 37"/>
    <w:basedOn w:val="16"/>
    <w:qFormat/>
    <w:uiPriority w:val="0"/>
    <w:pPr>
      <w:spacing w:after="0" w:line="240" w:lineRule="auto"/>
    </w:pPr>
    <w:tblPr>
      <w:tblCellMar>
        <w:top w:w="0" w:type="dxa"/>
        <w:left w:w="108" w:type="dxa"/>
        <w:bottom w:w="0" w:type="dxa"/>
        <w:right w:w="108" w:type="dxa"/>
      </w:tblCellMar>
    </w:tblPr>
  </w:style>
  <w:style w:type="table" w:customStyle="1" w:styleId="45">
    <w:name w:val="_Style 38"/>
    <w:basedOn w:val="16"/>
    <w:qFormat/>
    <w:uiPriority w:val="0"/>
    <w:pPr>
      <w:spacing w:after="0" w:line="240" w:lineRule="auto"/>
    </w:pPr>
    <w:tblPr>
      <w:tblCellMar>
        <w:top w:w="0" w:type="dxa"/>
        <w:left w:w="108" w:type="dxa"/>
        <w:bottom w:w="0" w:type="dxa"/>
        <w:right w:w="108" w:type="dxa"/>
      </w:tblCellMar>
    </w:tblPr>
  </w:style>
  <w:style w:type="table" w:customStyle="1" w:styleId="46">
    <w:name w:val="_Style 39"/>
    <w:basedOn w:val="16"/>
    <w:qFormat/>
    <w:uiPriority w:val="0"/>
    <w:pPr>
      <w:spacing w:after="0" w:line="240" w:lineRule="auto"/>
    </w:pPr>
    <w:tblPr>
      <w:tblCellMar>
        <w:top w:w="0" w:type="dxa"/>
        <w:left w:w="108" w:type="dxa"/>
        <w:bottom w:w="0" w:type="dxa"/>
        <w:right w:w="108" w:type="dxa"/>
      </w:tblCellMar>
    </w:tblPr>
  </w:style>
  <w:style w:type="table" w:customStyle="1" w:styleId="47">
    <w:name w:val="_Style 40"/>
    <w:basedOn w:val="16"/>
    <w:qFormat/>
    <w:uiPriority w:val="0"/>
    <w:pPr>
      <w:spacing w:after="0" w:line="240" w:lineRule="auto"/>
    </w:pPr>
    <w:tblPr>
      <w:tblCellMar>
        <w:top w:w="0" w:type="dxa"/>
        <w:left w:w="108" w:type="dxa"/>
        <w:bottom w:w="0" w:type="dxa"/>
        <w:right w:w="108" w:type="dxa"/>
      </w:tblCellMar>
    </w:tblPr>
  </w:style>
  <w:style w:type="table" w:customStyle="1" w:styleId="48">
    <w:name w:val="_Style 41"/>
    <w:basedOn w:val="16"/>
    <w:qFormat/>
    <w:uiPriority w:val="0"/>
    <w:pPr>
      <w:spacing w:after="0" w:line="240" w:lineRule="auto"/>
    </w:pPr>
    <w:tblPr>
      <w:tblCellMar>
        <w:top w:w="0" w:type="dxa"/>
        <w:left w:w="108" w:type="dxa"/>
        <w:bottom w:w="0" w:type="dxa"/>
        <w:right w:w="108" w:type="dxa"/>
      </w:tblCellMar>
    </w:tblPr>
  </w:style>
  <w:style w:type="table" w:customStyle="1" w:styleId="49">
    <w:name w:val="_Style 42"/>
    <w:basedOn w:val="16"/>
    <w:qFormat/>
    <w:uiPriority w:val="0"/>
    <w:pPr>
      <w:spacing w:after="0" w:line="240" w:lineRule="auto"/>
    </w:pPr>
    <w:tblPr>
      <w:tblCellMar>
        <w:top w:w="0" w:type="dxa"/>
        <w:left w:w="108" w:type="dxa"/>
        <w:bottom w:w="0" w:type="dxa"/>
        <w:right w:w="108" w:type="dxa"/>
      </w:tblCellMar>
    </w:tblPr>
  </w:style>
  <w:style w:type="table" w:customStyle="1" w:styleId="50">
    <w:name w:val="_Style 43"/>
    <w:basedOn w:val="16"/>
    <w:qFormat/>
    <w:uiPriority w:val="0"/>
    <w:pPr>
      <w:spacing w:after="0" w:line="240" w:lineRule="auto"/>
    </w:pPr>
    <w:tblPr>
      <w:tblCellMar>
        <w:top w:w="0" w:type="dxa"/>
        <w:left w:w="108" w:type="dxa"/>
        <w:bottom w:w="0" w:type="dxa"/>
        <w:right w:w="108" w:type="dxa"/>
      </w:tblCellMar>
    </w:tblPr>
  </w:style>
  <w:style w:type="table" w:customStyle="1" w:styleId="51">
    <w:name w:val="_Style 44"/>
    <w:basedOn w:val="16"/>
    <w:qFormat/>
    <w:uiPriority w:val="0"/>
    <w:pPr>
      <w:spacing w:after="0" w:line="240" w:lineRule="auto"/>
    </w:pPr>
    <w:tblPr>
      <w:tblCellMar>
        <w:top w:w="0" w:type="dxa"/>
        <w:left w:w="108" w:type="dxa"/>
        <w:bottom w:w="0" w:type="dxa"/>
        <w:right w:w="108" w:type="dxa"/>
      </w:tblCellMar>
    </w:tblPr>
  </w:style>
  <w:style w:type="table" w:customStyle="1" w:styleId="52">
    <w:name w:val="_Style 45"/>
    <w:basedOn w:val="16"/>
    <w:qFormat/>
    <w:uiPriority w:val="0"/>
    <w:pPr>
      <w:spacing w:after="0" w:line="240" w:lineRule="auto"/>
    </w:pPr>
    <w:tblPr>
      <w:tblCellMar>
        <w:top w:w="0" w:type="dxa"/>
        <w:left w:w="108" w:type="dxa"/>
        <w:bottom w:w="0" w:type="dxa"/>
        <w:right w:w="108" w:type="dxa"/>
      </w:tblCellMar>
    </w:tblPr>
  </w:style>
  <w:style w:type="table" w:customStyle="1" w:styleId="53">
    <w:name w:val="_Style 46"/>
    <w:basedOn w:val="16"/>
    <w:qFormat/>
    <w:uiPriority w:val="0"/>
    <w:pPr>
      <w:spacing w:after="0" w:line="240" w:lineRule="auto"/>
    </w:pPr>
    <w:tblPr>
      <w:tblCellMar>
        <w:top w:w="0" w:type="dxa"/>
        <w:left w:w="108" w:type="dxa"/>
        <w:bottom w:w="0" w:type="dxa"/>
        <w:right w:w="108" w:type="dxa"/>
      </w:tblCellMar>
    </w:tblPr>
  </w:style>
  <w:style w:type="table" w:customStyle="1" w:styleId="54">
    <w:name w:val="_Style 47"/>
    <w:basedOn w:val="16"/>
    <w:qFormat/>
    <w:uiPriority w:val="0"/>
    <w:pPr>
      <w:spacing w:after="0" w:line="240" w:lineRule="auto"/>
    </w:pPr>
    <w:tblPr>
      <w:tblCellMar>
        <w:top w:w="0" w:type="dxa"/>
        <w:left w:w="108" w:type="dxa"/>
        <w:bottom w:w="0" w:type="dxa"/>
        <w:right w:w="108" w:type="dxa"/>
      </w:tblCellMar>
    </w:tblPr>
  </w:style>
  <w:style w:type="table" w:customStyle="1" w:styleId="55">
    <w:name w:val="_Style 48"/>
    <w:basedOn w:val="16"/>
    <w:qFormat/>
    <w:uiPriority w:val="0"/>
    <w:pPr>
      <w:spacing w:after="0" w:line="240" w:lineRule="auto"/>
    </w:pPr>
    <w:tblPr>
      <w:tblCellMar>
        <w:top w:w="0" w:type="dxa"/>
        <w:left w:w="108" w:type="dxa"/>
        <w:bottom w:w="0" w:type="dxa"/>
        <w:right w:w="108" w:type="dxa"/>
      </w:tblCellMar>
    </w:tblPr>
  </w:style>
  <w:style w:type="table" w:customStyle="1" w:styleId="56">
    <w:name w:val="_Style 49"/>
    <w:basedOn w:val="16"/>
    <w:qFormat/>
    <w:uiPriority w:val="0"/>
    <w:pPr>
      <w:spacing w:after="0" w:line="240" w:lineRule="auto"/>
    </w:pPr>
    <w:tblPr>
      <w:tblCellMar>
        <w:top w:w="0" w:type="dxa"/>
        <w:left w:w="108" w:type="dxa"/>
        <w:bottom w:w="0" w:type="dxa"/>
        <w:right w:w="108" w:type="dxa"/>
      </w:tblCellMar>
    </w:tblPr>
  </w:style>
  <w:style w:type="table" w:customStyle="1" w:styleId="57">
    <w:name w:val="_Style 50"/>
    <w:basedOn w:val="16"/>
    <w:qFormat/>
    <w:uiPriority w:val="0"/>
    <w:pPr>
      <w:spacing w:after="0" w:line="240" w:lineRule="auto"/>
    </w:pPr>
    <w:tblPr>
      <w:tblCellMar>
        <w:top w:w="0" w:type="dxa"/>
        <w:left w:w="108" w:type="dxa"/>
        <w:bottom w:w="0" w:type="dxa"/>
        <w:right w:w="108" w:type="dxa"/>
      </w:tblCellMar>
    </w:tblPr>
  </w:style>
  <w:style w:type="table" w:customStyle="1" w:styleId="58">
    <w:name w:val="_Style 51"/>
    <w:basedOn w:val="16"/>
    <w:qFormat/>
    <w:uiPriority w:val="0"/>
    <w:pPr>
      <w:spacing w:after="0" w:line="240" w:lineRule="auto"/>
    </w:pPr>
    <w:tblPr>
      <w:tblCellMar>
        <w:top w:w="0" w:type="dxa"/>
        <w:left w:w="108" w:type="dxa"/>
        <w:bottom w:w="0" w:type="dxa"/>
        <w:right w:w="108" w:type="dxa"/>
      </w:tblCellMar>
    </w:tblPr>
  </w:style>
  <w:style w:type="table" w:customStyle="1" w:styleId="59">
    <w:name w:val="_Style 52"/>
    <w:basedOn w:val="16"/>
    <w:qFormat/>
    <w:uiPriority w:val="0"/>
    <w:pPr>
      <w:spacing w:after="0" w:line="240" w:lineRule="auto"/>
    </w:pPr>
    <w:tblPr>
      <w:tblCellMar>
        <w:top w:w="0" w:type="dxa"/>
        <w:left w:w="108" w:type="dxa"/>
        <w:bottom w:w="0" w:type="dxa"/>
        <w:right w:w="108" w:type="dxa"/>
      </w:tblCellMar>
    </w:tblPr>
  </w:style>
  <w:style w:type="table" w:customStyle="1" w:styleId="60">
    <w:name w:val="_Style 53"/>
    <w:basedOn w:val="16"/>
    <w:qFormat/>
    <w:uiPriority w:val="0"/>
    <w:pPr>
      <w:spacing w:after="0" w:line="240" w:lineRule="auto"/>
    </w:pPr>
    <w:tblPr>
      <w:tblCellMar>
        <w:top w:w="0" w:type="dxa"/>
        <w:left w:w="108" w:type="dxa"/>
        <w:bottom w:w="0" w:type="dxa"/>
        <w:right w:w="108" w:type="dxa"/>
      </w:tblCellMar>
    </w:tblPr>
  </w:style>
  <w:style w:type="table" w:customStyle="1" w:styleId="61">
    <w:name w:val="_Style 54"/>
    <w:basedOn w:val="16"/>
    <w:qFormat/>
    <w:uiPriority w:val="0"/>
    <w:pPr>
      <w:spacing w:after="0" w:line="240" w:lineRule="auto"/>
    </w:pPr>
    <w:tblPr>
      <w:tblCellMar>
        <w:top w:w="0" w:type="dxa"/>
        <w:left w:w="108" w:type="dxa"/>
        <w:bottom w:w="0" w:type="dxa"/>
        <w:right w:w="108" w:type="dxa"/>
      </w:tblCellMar>
    </w:tblPr>
  </w:style>
  <w:style w:type="table" w:customStyle="1" w:styleId="62">
    <w:name w:val="_Style 55"/>
    <w:basedOn w:val="16"/>
    <w:qFormat/>
    <w:uiPriority w:val="0"/>
    <w:pPr>
      <w:spacing w:after="0" w:line="240" w:lineRule="auto"/>
    </w:pPr>
    <w:tblPr>
      <w:tblCellMar>
        <w:top w:w="0" w:type="dxa"/>
        <w:left w:w="108" w:type="dxa"/>
        <w:bottom w:w="0" w:type="dxa"/>
        <w:right w:w="108" w:type="dxa"/>
      </w:tblCellMar>
    </w:tblPr>
  </w:style>
  <w:style w:type="table" w:customStyle="1" w:styleId="63">
    <w:name w:val="_Style 56"/>
    <w:basedOn w:val="16"/>
    <w:qFormat/>
    <w:uiPriority w:val="0"/>
    <w:pPr>
      <w:spacing w:after="0" w:line="240" w:lineRule="auto"/>
    </w:pPr>
    <w:tblPr>
      <w:tblCellMar>
        <w:top w:w="0" w:type="dxa"/>
        <w:left w:w="108" w:type="dxa"/>
        <w:bottom w:w="0" w:type="dxa"/>
        <w:right w:w="108" w:type="dxa"/>
      </w:tblCellMar>
    </w:tblPr>
  </w:style>
  <w:style w:type="table" w:customStyle="1" w:styleId="64">
    <w:name w:val="_Style 57"/>
    <w:basedOn w:val="16"/>
    <w:qFormat/>
    <w:uiPriority w:val="0"/>
    <w:pPr>
      <w:spacing w:after="0" w:line="240" w:lineRule="auto"/>
    </w:pPr>
    <w:tblPr>
      <w:tblCellMar>
        <w:top w:w="0" w:type="dxa"/>
        <w:left w:w="108" w:type="dxa"/>
        <w:bottom w:w="0" w:type="dxa"/>
        <w:right w:w="108" w:type="dxa"/>
      </w:tblCellMar>
    </w:tblPr>
  </w:style>
  <w:style w:type="table" w:customStyle="1" w:styleId="65">
    <w:name w:val="_Style 58"/>
    <w:basedOn w:val="16"/>
    <w:qFormat/>
    <w:uiPriority w:val="0"/>
    <w:pPr>
      <w:spacing w:after="0" w:line="240" w:lineRule="auto"/>
    </w:pPr>
    <w:tblPr>
      <w:tblCellMar>
        <w:top w:w="0" w:type="dxa"/>
        <w:left w:w="108" w:type="dxa"/>
        <w:bottom w:w="0" w:type="dxa"/>
        <w:right w:w="108" w:type="dxa"/>
      </w:tblCellMar>
    </w:tblPr>
  </w:style>
  <w:style w:type="table" w:customStyle="1" w:styleId="66">
    <w:name w:val="_Style 59"/>
    <w:basedOn w:val="16"/>
    <w:qFormat/>
    <w:uiPriority w:val="0"/>
    <w:pPr>
      <w:spacing w:after="0" w:line="240" w:lineRule="auto"/>
    </w:pPr>
    <w:tblPr>
      <w:tblCellMar>
        <w:top w:w="0" w:type="dxa"/>
        <w:left w:w="108" w:type="dxa"/>
        <w:bottom w:w="0" w:type="dxa"/>
        <w:right w:w="108" w:type="dxa"/>
      </w:tblCellMar>
    </w:tblPr>
  </w:style>
  <w:style w:type="table" w:customStyle="1" w:styleId="67">
    <w:name w:val="_Style 60"/>
    <w:basedOn w:val="16"/>
    <w:qFormat/>
    <w:uiPriority w:val="0"/>
    <w:pPr>
      <w:spacing w:after="0" w:line="240" w:lineRule="auto"/>
    </w:pPr>
    <w:tblPr>
      <w:tblCellMar>
        <w:top w:w="0" w:type="dxa"/>
        <w:left w:w="108" w:type="dxa"/>
        <w:bottom w:w="0" w:type="dxa"/>
        <w:right w:w="108" w:type="dxa"/>
      </w:tblCellMar>
    </w:tblPr>
  </w:style>
  <w:style w:type="table" w:customStyle="1" w:styleId="68">
    <w:name w:val="_Style 61"/>
    <w:basedOn w:val="16"/>
    <w:qFormat/>
    <w:uiPriority w:val="0"/>
    <w:pPr>
      <w:spacing w:after="0" w:line="240" w:lineRule="auto"/>
    </w:pPr>
    <w:tblPr>
      <w:tblCellMar>
        <w:top w:w="0" w:type="dxa"/>
        <w:left w:w="108" w:type="dxa"/>
        <w:bottom w:w="0" w:type="dxa"/>
        <w:right w:w="108" w:type="dxa"/>
      </w:tblCellMar>
    </w:tblPr>
  </w:style>
  <w:style w:type="table" w:customStyle="1" w:styleId="69">
    <w:name w:val="_Style 62"/>
    <w:basedOn w:val="16"/>
    <w:qFormat/>
    <w:uiPriority w:val="0"/>
    <w:pPr>
      <w:spacing w:after="0" w:line="240" w:lineRule="auto"/>
    </w:pPr>
    <w:tblPr>
      <w:tblCellMar>
        <w:top w:w="0" w:type="dxa"/>
        <w:left w:w="108" w:type="dxa"/>
        <w:bottom w:w="0" w:type="dxa"/>
        <w:right w:w="108" w:type="dxa"/>
      </w:tblCellMar>
    </w:tblPr>
  </w:style>
  <w:style w:type="table" w:customStyle="1" w:styleId="70">
    <w:name w:val="_Style 63"/>
    <w:basedOn w:val="16"/>
    <w:qFormat/>
    <w:uiPriority w:val="0"/>
    <w:pPr>
      <w:spacing w:after="0" w:line="240" w:lineRule="auto"/>
    </w:pPr>
    <w:tblPr>
      <w:tblCellMar>
        <w:top w:w="0" w:type="dxa"/>
        <w:left w:w="108" w:type="dxa"/>
        <w:bottom w:w="0" w:type="dxa"/>
        <w:right w:w="108" w:type="dxa"/>
      </w:tblCellMar>
    </w:tblPr>
  </w:style>
  <w:style w:type="table" w:customStyle="1" w:styleId="71">
    <w:name w:val="_Style 64"/>
    <w:basedOn w:val="16"/>
    <w:qFormat/>
    <w:uiPriority w:val="0"/>
    <w:pPr>
      <w:spacing w:after="0" w:line="240" w:lineRule="auto"/>
    </w:pPr>
    <w:tblPr>
      <w:tblCellMar>
        <w:top w:w="0" w:type="dxa"/>
        <w:left w:w="108" w:type="dxa"/>
        <w:bottom w:w="0" w:type="dxa"/>
        <w:right w:w="108" w:type="dxa"/>
      </w:tblCellMar>
    </w:tblPr>
  </w:style>
  <w:style w:type="table" w:customStyle="1" w:styleId="72">
    <w:name w:val="_Style 65"/>
    <w:basedOn w:val="16"/>
    <w:qFormat/>
    <w:uiPriority w:val="0"/>
    <w:pPr>
      <w:spacing w:after="0" w:line="240" w:lineRule="auto"/>
    </w:pPr>
    <w:tblPr>
      <w:tblCellMar>
        <w:top w:w="0" w:type="dxa"/>
        <w:left w:w="108" w:type="dxa"/>
        <w:bottom w:w="0" w:type="dxa"/>
        <w:right w:w="108" w:type="dxa"/>
      </w:tblCellMar>
    </w:tblPr>
  </w:style>
  <w:style w:type="table" w:customStyle="1" w:styleId="73">
    <w:name w:val="_Style 66"/>
    <w:basedOn w:val="16"/>
    <w:qFormat/>
    <w:uiPriority w:val="0"/>
    <w:pPr>
      <w:spacing w:after="0" w:line="240" w:lineRule="auto"/>
    </w:pPr>
    <w:tblPr>
      <w:tblCellMar>
        <w:top w:w="0" w:type="dxa"/>
        <w:left w:w="108" w:type="dxa"/>
        <w:bottom w:w="0" w:type="dxa"/>
        <w:right w:w="108" w:type="dxa"/>
      </w:tblCellMar>
    </w:tblPr>
  </w:style>
  <w:style w:type="table" w:customStyle="1" w:styleId="74">
    <w:name w:val="_Style 67"/>
    <w:basedOn w:val="16"/>
    <w:qFormat/>
    <w:uiPriority w:val="0"/>
    <w:pPr>
      <w:spacing w:after="0" w:line="240" w:lineRule="auto"/>
    </w:pPr>
    <w:tblPr>
      <w:tblCellMar>
        <w:top w:w="0" w:type="dxa"/>
        <w:left w:w="108" w:type="dxa"/>
        <w:bottom w:w="0" w:type="dxa"/>
        <w:right w:w="108" w:type="dxa"/>
      </w:tblCellMar>
    </w:tblPr>
  </w:style>
  <w:style w:type="table" w:customStyle="1" w:styleId="75">
    <w:name w:val="Table Grid1"/>
    <w:basedOn w:val="9"/>
    <w:qFormat/>
    <w:uiPriority w:val="59"/>
    <w:pPr>
      <w:spacing w:before="0" w:after="0" w:line="240" w:lineRule="auto"/>
    </w:pPr>
    <w:rPr>
      <w:rFonts w:asciiTheme="minorHAnsi" w:hAnsiTheme="minorHAnsi"/>
      <w:kern w:val="0"/>
      <w:sz w:val="22"/>
      <w:szCs w:val="22"/>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Relationships xmlns="http://schemas.openxmlformats.org/package/2006/relationships"><Relationship Id="rId93" Type="http://schemas.openxmlformats.org/officeDocument/2006/relationships/fontTable" Target="fontTable.xml"/><Relationship Id="rId92" Type="http://schemas.openxmlformats.org/officeDocument/2006/relationships/numbering" Target="numbering.xml"/><Relationship Id="rId91" Type="http://schemas.openxmlformats.org/officeDocument/2006/relationships/customXml" Target="../customXml/item1.xml"/><Relationship Id="rId90" Type="http://schemas.openxmlformats.org/officeDocument/2006/relationships/image" Target="media/image79.png"/><Relationship Id="rId9" Type="http://schemas.openxmlformats.org/officeDocument/2006/relationships/header" Target="header4.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header" Target="header3.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1.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header" Target="head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_rels/fontTable.xml.rels><?xml version="1.0" encoding="UTF-8"?><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97</Pages>
  <Words>19934</Words>
  <Characters>73160</Characters>
  <TotalTime>31</TotalTime>
  <ScaleCrop>false</ScaleCrop>
  <LinksUpToDate>false</LinksUpToDate>
  <CharactersWithSpaces>91439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2026-06-27T01:23:00Z</dcterms:created>
  <dc:creator>MTV</dc:creator>
  <cp:lastModifiedBy>MTV</cp:lastModifiedBy>
  <dcterms:modified xsi:type="dcterms:W3CDTF">2026-06-28T10:20:30Z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eyJoZGlkIjoiM2QwMTQxNGVjYjEyNTMxMjVmYjc1YmM0MGVlNDBlZDgifQ==</vt:lpwstr>
  </property>
  <property fmtid="{D5CDD505-2E9C-101B-9397-08002B2CF9AE}" pid="3" name="KSOProductBuildVer">
    <vt:lpwstr>1033-12.1.0.26880</vt:lpwstr>
  </property>
  <property fmtid="{D5CDD505-2E9C-101B-9397-08002B2CF9AE}" pid="4" name="ICV">
    <vt:lpwstr>876BB489654044969C94449B055D837C_12</vt:lpwstr>
  </property>
</Properties>
</file>